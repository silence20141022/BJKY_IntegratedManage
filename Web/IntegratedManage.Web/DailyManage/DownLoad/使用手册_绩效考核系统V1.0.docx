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0FB2" w:rsidRPr="002F42BD" w:rsidRDefault="00D90FB2" w:rsidP="00D90FB2">
      <w:pPr>
        <w:jc w:val="right"/>
        <w:rPr>
          <w:rFonts w:ascii="微软雅黑" w:hAnsi="微软雅黑"/>
          <w:bCs/>
          <w:kern w:val="44"/>
        </w:rPr>
      </w:pPr>
      <w:r w:rsidRPr="002F42BD">
        <w:rPr>
          <w:rFonts w:ascii="微软雅黑" w:hAnsi="微软雅黑" w:hint="eastAsia"/>
          <w:bCs/>
          <w:kern w:val="44"/>
        </w:rPr>
        <w:t>密级：</w:t>
      </w:r>
      <w:r w:rsidR="00F31738">
        <w:rPr>
          <w:rFonts w:ascii="微软雅黑" w:hAnsi="微软雅黑" w:hint="eastAsia"/>
          <w:bCs/>
          <w:kern w:val="44"/>
        </w:rPr>
        <w:t>内部</w:t>
      </w:r>
    </w:p>
    <w:p w:rsidR="00D90FB2" w:rsidRPr="002F42BD" w:rsidRDefault="00D90FB2" w:rsidP="00D90FB2">
      <w:pPr>
        <w:jc w:val="right"/>
        <w:rPr>
          <w:rFonts w:ascii="微软雅黑" w:hAnsi="微软雅黑"/>
        </w:rPr>
      </w:pPr>
      <w:r w:rsidRPr="002F42BD">
        <w:rPr>
          <w:rFonts w:ascii="微软雅黑" w:hAnsi="微软雅黑" w:hint="eastAsia"/>
          <w:bCs/>
          <w:kern w:val="44"/>
        </w:rPr>
        <w:t>状态：发布</w:t>
      </w:r>
    </w:p>
    <w:p w:rsidR="00D90FB2" w:rsidRDefault="00D90FB2" w:rsidP="00E354F4">
      <w:pPr>
        <w:spacing w:line="480" w:lineRule="auto"/>
        <w:rPr>
          <w:rFonts w:ascii="微软雅黑" w:hAnsi="微软雅黑"/>
          <w:b/>
          <w:sz w:val="52"/>
          <w:szCs w:val="52"/>
        </w:rPr>
      </w:pPr>
    </w:p>
    <w:p w:rsidR="008A5EFB" w:rsidRPr="002F42BD" w:rsidRDefault="008A5EFB" w:rsidP="00E354F4">
      <w:pPr>
        <w:spacing w:line="480" w:lineRule="auto"/>
        <w:rPr>
          <w:rFonts w:ascii="微软雅黑" w:hAnsi="微软雅黑"/>
          <w:b/>
          <w:sz w:val="52"/>
          <w:szCs w:val="52"/>
        </w:rPr>
      </w:pPr>
    </w:p>
    <w:p w:rsidR="00ED21BA" w:rsidRPr="002F42BD" w:rsidRDefault="00ED21BA" w:rsidP="00E354F4">
      <w:pPr>
        <w:spacing w:line="480" w:lineRule="auto"/>
        <w:rPr>
          <w:rFonts w:ascii="微软雅黑" w:hAnsi="微软雅黑"/>
          <w:b/>
          <w:sz w:val="52"/>
          <w:szCs w:val="52"/>
        </w:rPr>
      </w:pPr>
    </w:p>
    <w:p w:rsidR="002F42BD" w:rsidRPr="002F42BD" w:rsidRDefault="008A5EFB" w:rsidP="00E354F4">
      <w:pPr>
        <w:spacing w:line="480" w:lineRule="auto"/>
        <w:rPr>
          <w:rFonts w:ascii="微软雅黑" w:hAnsi="微软雅黑"/>
          <w:b/>
          <w:sz w:val="52"/>
          <w:szCs w:val="52"/>
        </w:rPr>
      </w:pPr>
      <w:r w:rsidRPr="002F42BD">
        <w:rPr>
          <w:rFonts w:ascii="微软雅黑" w:hAnsi="微软雅黑" w:cs="宋体"/>
          <w:noProof/>
          <w:kern w:val="0"/>
          <w:sz w:val="36"/>
          <w:szCs w:val="36"/>
        </w:rPr>
        <w:drawing>
          <wp:anchor distT="0" distB="0" distL="114300" distR="114300" simplePos="0" relativeHeight="251659776" behindDoc="1" locked="0" layoutInCell="1" allowOverlap="1">
            <wp:simplePos x="0" y="0"/>
            <wp:positionH relativeFrom="margin">
              <wp:posOffset>-702359</wp:posOffset>
            </wp:positionH>
            <wp:positionV relativeFrom="margin">
              <wp:posOffset>3100119</wp:posOffset>
            </wp:positionV>
            <wp:extent cx="7772400" cy="1210310"/>
            <wp:effectExtent l="0" t="0" r="0" b="8890"/>
            <wp:wrapNone/>
            <wp:docPr id="6307" name="图片 630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B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2400" cy="1210310"/>
                    </a:xfrm>
                    <a:prstGeom prst="rect">
                      <a:avLst/>
                    </a:prstGeom>
                    <a:noFill/>
                    <a:ln>
                      <a:noFill/>
                    </a:ln>
                  </pic:spPr>
                </pic:pic>
              </a:graphicData>
            </a:graphic>
          </wp:anchor>
        </w:drawing>
      </w:r>
    </w:p>
    <w:p w:rsidR="00424D43" w:rsidRPr="00EE3374" w:rsidRDefault="00FA3667" w:rsidP="006B1DAD">
      <w:pPr>
        <w:jc w:val="center"/>
        <w:rPr>
          <w:rFonts w:ascii="微软雅黑" w:hAnsi="微软雅黑"/>
          <w:sz w:val="44"/>
          <w:szCs w:val="44"/>
        </w:rPr>
      </w:pPr>
      <w:bookmarkStart w:id="0" w:name="_Toc106681905"/>
      <w:bookmarkStart w:id="1" w:name="_Toc106701674"/>
      <w:bookmarkStart w:id="2" w:name="_Toc106768753"/>
      <w:bookmarkStart w:id="3" w:name="_Toc107021845"/>
      <w:bookmarkStart w:id="4" w:name="_Toc107202210"/>
      <w:bookmarkStart w:id="5" w:name="_Toc107324068"/>
      <w:bookmarkStart w:id="6" w:name="_Toc107324982"/>
      <w:bookmarkStart w:id="7" w:name="_Toc112069450"/>
      <w:r>
        <w:rPr>
          <w:rFonts w:ascii="微软雅黑" w:hAnsi="微软雅黑" w:hint="eastAsia"/>
          <w:sz w:val="44"/>
          <w:szCs w:val="44"/>
        </w:rPr>
        <w:t>北京</w:t>
      </w:r>
      <w:r w:rsidR="00534DF5">
        <w:rPr>
          <w:rFonts w:ascii="微软雅黑" w:hAnsi="微软雅黑" w:hint="eastAsia"/>
          <w:sz w:val="44"/>
          <w:szCs w:val="44"/>
        </w:rPr>
        <w:t>矿冶研究总院</w:t>
      </w:r>
      <w:bookmarkEnd w:id="0"/>
      <w:bookmarkEnd w:id="1"/>
      <w:bookmarkEnd w:id="2"/>
      <w:bookmarkEnd w:id="3"/>
      <w:bookmarkEnd w:id="4"/>
      <w:bookmarkEnd w:id="5"/>
      <w:bookmarkEnd w:id="6"/>
      <w:bookmarkEnd w:id="7"/>
      <w:r w:rsidR="00A17D3B">
        <w:rPr>
          <w:rFonts w:ascii="微软雅黑" w:hAnsi="微软雅黑" w:hint="eastAsia"/>
          <w:sz w:val="44"/>
          <w:szCs w:val="44"/>
        </w:rPr>
        <w:t>绩效考核</w:t>
      </w:r>
      <w:r w:rsidR="003E57BF" w:rsidRPr="003E57BF">
        <w:rPr>
          <w:rFonts w:ascii="微软雅黑" w:hAnsi="微软雅黑" w:hint="eastAsia"/>
          <w:sz w:val="44"/>
          <w:szCs w:val="44"/>
        </w:rPr>
        <w:t>系统</w:t>
      </w:r>
    </w:p>
    <w:p w:rsidR="00466730" w:rsidRPr="00466730" w:rsidRDefault="00824107" w:rsidP="006B1DAD">
      <w:pPr>
        <w:jc w:val="center"/>
        <w:rPr>
          <w:rFonts w:ascii="微软雅黑" w:hAnsi="微软雅黑"/>
          <w:sz w:val="44"/>
          <w:szCs w:val="44"/>
        </w:rPr>
      </w:pPr>
      <w:r>
        <w:rPr>
          <w:rFonts w:ascii="微软雅黑" w:hAnsi="微软雅黑" w:hint="eastAsia"/>
          <w:sz w:val="44"/>
          <w:szCs w:val="44"/>
        </w:rPr>
        <w:t>使用手册</w:t>
      </w:r>
    </w:p>
    <w:p w:rsidR="00424D43" w:rsidRPr="008A5EFB" w:rsidRDefault="00424D43" w:rsidP="00424D43">
      <w:pPr>
        <w:autoSpaceDE w:val="0"/>
        <w:autoSpaceDN w:val="0"/>
        <w:adjustRightInd w:val="0"/>
        <w:spacing w:before="8" w:line="916" w:lineRule="exact"/>
        <w:ind w:right="366"/>
        <w:jc w:val="center"/>
        <w:rPr>
          <w:rFonts w:ascii="微软雅黑" w:hAnsi="微软雅黑" w:cs="宋体"/>
          <w:b/>
          <w:bCs/>
          <w:kern w:val="0"/>
          <w:sz w:val="44"/>
          <w:szCs w:val="44"/>
        </w:rPr>
      </w:pPr>
    </w:p>
    <w:p w:rsidR="00424D43" w:rsidRPr="00466730" w:rsidRDefault="00466730" w:rsidP="008A5EFB">
      <w:pPr>
        <w:autoSpaceDE w:val="0"/>
        <w:autoSpaceDN w:val="0"/>
        <w:adjustRightInd w:val="0"/>
        <w:ind w:right="-17"/>
        <w:jc w:val="right"/>
        <w:rPr>
          <w:rFonts w:ascii="微软雅黑" w:hAnsi="微软雅黑" w:cs="宋体"/>
          <w:b/>
          <w:kern w:val="0"/>
          <w:sz w:val="28"/>
          <w:szCs w:val="28"/>
        </w:rPr>
      </w:pPr>
      <w:r w:rsidRPr="00466730">
        <w:rPr>
          <w:rFonts w:ascii="微软雅黑" w:hAnsi="微软雅黑" w:hint="eastAsia"/>
          <w:i/>
          <w:sz w:val="28"/>
          <w:szCs w:val="28"/>
        </w:rPr>
        <w:t xml:space="preserve">版本：Version </w:t>
      </w:r>
      <w:r w:rsidR="00A17D3B">
        <w:rPr>
          <w:rFonts w:ascii="微软雅黑" w:hAnsi="微软雅黑" w:hint="eastAsia"/>
          <w:i/>
          <w:sz w:val="28"/>
          <w:szCs w:val="28"/>
        </w:rPr>
        <w:t>1</w:t>
      </w:r>
      <w:r w:rsidRPr="00466730">
        <w:rPr>
          <w:rFonts w:ascii="微软雅黑" w:hAnsi="微软雅黑" w:hint="eastAsia"/>
          <w:i/>
          <w:sz w:val="28"/>
          <w:szCs w:val="28"/>
        </w:rPr>
        <w:t>.</w:t>
      </w:r>
      <w:r w:rsidR="00DF2A87">
        <w:rPr>
          <w:rFonts w:ascii="微软雅黑" w:hAnsi="微软雅黑" w:hint="eastAsia"/>
          <w:i/>
          <w:sz w:val="28"/>
          <w:szCs w:val="28"/>
        </w:rPr>
        <w:t>0</w:t>
      </w:r>
    </w:p>
    <w:p w:rsidR="00424D43" w:rsidRPr="00466730" w:rsidRDefault="00466730" w:rsidP="00466730">
      <w:pPr>
        <w:autoSpaceDE w:val="0"/>
        <w:autoSpaceDN w:val="0"/>
        <w:adjustRightInd w:val="0"/>
        <w:ind w:right="-17"/>
        <w:jc w:val="right"/>
        <w:rPr>
          <w:rFonts w:ascii="微软雅黑" w:hAnsi="微软雅黑"/>
          <w:i/>
          <w:sz w:val="28"/>
          <w:szCs w:val="28"/>
        </w:rPr>
      </w:pPr>
      <w:r w:rsidRPr="00466730">
        <w:rPr>
          <w:rFonts w:ascii="微软雅黑" w:hAnsi="微软雅黑" w:hint="eastAsia"/>
          <w:i/>
          <w:sz w:val="28"/>
          <w:szCs w:val="28"/>
        </w:rPr>
        <w:t>编号：</w:t>
      </w:r>
      <w:r w:rsidR="00FA3667">
        <w:rPr>
          <w:rFonts w:ascii="微软雅黑" w:hAnsi="微软雅黑" w:hint="eastAsia"/>
          <w:i/>
          <w:sz w:val="28"/>
          <w:szCs w:val="28"/>
        </w:rPr>
        <w:t>RW</w:t>
      </w:r>
      <w:r w:rsidRPr="00466730">
        <w:rPr>
          <w:rFonts w:ascii="微软雅黑" w:hAnsi="微软雅黑" w:hint="eastAsia"/>
          <w:i/>
          <w:sz w:val="28"/>
          <w:szCs w:val="28"/>
        </w:rPr>
        <w:t>_</w:t>
      </w:r>
      <w:r w:rsidR="00FA3667">
        <w:rPr>
          <w:rFonts w:ascii="微软雅黑" w:hAnsi="微软雅黑" w:hint="eastAsia"/>
          <w:i/>
          <w:sz w:val="28"/>
          <w:szCs w:val="28"/>
        </w:rPr>
        <w:t>R</w:t>
      </w:r>
      <w:r w:rsidR="00263AF1">
        <w:rPr>
          <w:rFonts w:ascii="微软雅黑" w:hAnsi="微软雅黑" w:hint="eastAsia"/>
          <w:i/>
          <w:sz w:val="28"/>
          <w:szCs w:val="28"/>
        </w:rPr>
        <w:t>D</w:t>
      </w:r>
      <w:r w:rsidR="00A17D3B">
        <w:rPr>
          <w:rFonts w:ascii="微软雅黑" w:hAnsi="微软雅黑" w:hint="eastAsia"/>
          <w:i/>
          <w:sz w:val="28"/>
          <w:szCs w:val="28"/>
        </w:rPr>
        <w:t>_002</w:t>
      </w:r>
    </w:p>
    <w:p w:rsidR="00424D43" w:rsidRPr="008A5EFB" w:rsidRDefault="00424D43" w:rsidP="00466730">
      <w:pPr>
        <w:ind w:firstLineChars="821" w:firstLine="1970"/>
        <w:jc w:val="right"/>
        <w:rPr>
          <w:rFonts w:ascii="微软雅黑" w:hAnsi="微软雅黑"/>
          <w:color w:val="000000"/>
          <w:lang w:val="fr-FR"/>
        </w:rPr>
      </w:pPr>
    </w:p>
    <w:p w:rsidR="003C6931" w:rsidRDefault="003C6931" w:rsidP="002F42BD">
      <w:pPr>
        <w:tabs>
          <w:tab w:val="left" w:pos="4860"/>
        </w:tabs>
        <w:ind w:firstLineChars="821" w:firstLine="1970"/>
        <w:rPr>
          <w:rFonts w:ascii="微软雅黑" w:hAnsi="微软雅黑"/>
          <w:color w:val="000000"/>
          <w:lang w:val="fr-FR"/>
        </w:rPr>
      </w:pPr>
    </w:p>
    <w:p w:rsidR="00CD62D8" w:rsidRPr="008A5EFB" w:rsidRDefault="00CD62D8" w:rsidP="002F42BD">
      <w:pPr>
        <w:tabs>
          <w:tab w:val="left" w:pos="4860"/>
        </w:tabs>
        <w:ind w:firstLineChars="821" w:firstLine="1970"/>
        <w:rPr>
          <w:rFonts w:ascii="微软雅黑" w:hAnsi="微软雅黑"/>
          <w:color w:val="000000"/>
          <w:lang w:val="fr-FR"/>
        </w:rPr>
      </w:pPr>
    </w:p>
    <w:p w:rsidR="003C6931" w:rsidRPr="002F42BD" w:rsidRDefault="00C00797" w:rsidP="00466730">
      <w:pPr>
        <w:jc w:val="right"/>
        <w:rPr>
          <w:rFonts w:ascii="微软雅黑" w:hAnsi="微软雅黑"/>
          <w:b/>
          <w:sz w:val="28"/>
          <w:szCs w:val="28"/>
        </w:rPr>
      </w:pPr>
      <w:r>
        <w:rPr>
          <w:rFonts w:ascii="微软雅黑" w:hAnsi="微软雅黑"/>
          <w:b/>
          <w:noProof/>
          <w:sz w:val="28"/>
          <w:szCs w:val="28"/>
        </w:rPr>
        <w:drawing>
          <wp:inline distT="0" distB="0" distL="0" distR="0">
            <wp:extent cx="2797179" cy="395926"/>
            <wp:effectExtent l="0" t="0" r="3175" b="4445"/>
            <wp:docPr id="3" name="图片 3" descr="D:\公司运营管理\市场与销售\公司基本资料\徽标\正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公司运营管理\市场与销售\公司基本资料\徽标\正式.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5712" cy="402796"/>
                    </a:xfrm>
                    <a:prstGeom prst="rect">
                      <a:avLst/>
                    </a:prstGeom>
                    <a:noFill/>
                    <a:ln>
                      <a:noFill/>
                    </a:ln>
                  </pic:spPr>
                </pic:pic>
              </a:graphicData>
            </a:graphic>
          </wp:inline>
        </w:drawing>
      </w:r>
    </w:p>
    <w:p w:rsidR="00A877D9" w:rsidRPr="002F42BD" w:rsidRDefault="0058402F" w:rsidP="00466730">
      <w:pPr>
        <w:jc w:val="right"/>
        <w:rPr>
          <w:rFonts w:ascii="微软雅黑" w:hAnsi="微软雅黑"/>
          <w:b/>
          <w:sz w:val="28"/>
          <w:szCs w:val="28"/>
        </w:rPr>
      </w:pPr>
      <w:r>
        <w:rPr>
          <w:rFonts w:ascii="微软雅黑" w:hAnsi="微软雅黑" w:hint="eastAsia"/>
          <w:i/>
          <w:sz w:val="30"/>
          <w:szCs w:val="30"/>
        </w:rPr>
        <w:t>201</w:t>
      </w:r>
      <w:r w:rsidR="00887A50">
        <w:rPr>
          <w:rFonts w:ascii="微软雅黑" w:hAnsi="微软雅黑" w:hint="eastAsia"/>
          <w:i/>
          <w:sz w:val="30"/>
          <w:szCs w:val="30"/>
        </w:rPr>
        <w:t>3</w:t>
      </w:r>
      <w:r w:rsidR="00466730">
        <w:rPr>
          <w:rFonts w:ascii="微软雅黑" w:hAnsi="微软雅黑" w:hint="eastAsia"/>
          <w:i/>
          <w:sz w:val="30"/>
          <w:szCs w:val="30"/>
        </w:rPr>
        <w:t>-</w:t>
      </w:r>
      <w:r w:rsidR="005F0D51">
        <w:rPr>
          <w:rFonts w:ascii="微软雅黑" w:hAnsi="微软雅黑" w:hint="eastAsia"/>
          <w:i/>
          <w:sz w:val="30"/>
          <w:szCs w:val="30"/>
        </w:rPr>
        <w:t>0</w:t>
      </w:r>
      <w:r w:rsidR="00887A50">
        <w:rPr>
          <w:rFonts w:ascii="微软雅黑" w:hAnsi="微软雅黑" w:hint="eastAsia"/>
          <w:i/>
          <w:sz w:val="30"/>
          <w:szCs w:val="30"/>
        </w:rPr>
        <w:t>5</w:t>
      </w:r>
    </w:p>
    <w:p w:rsidR="00C07BF9" w:rsidRPr="002F42BD" w:rsidRDefault="00C07BF9" w:rsidP="00916B83">
      <w:pPr>
        <w:rPr>
          <w:rFonts w:ascii="微软雅黑" w:hAnsi="微软雅黑"/>
          <w:b/>
          <w:sz w:val="28"/>
          <w:szCs w:val="28"/>
        </w:rPr>
      </w:pPr>
    </w:p>
    <w:p w:rsidR="00D25864" w:rsidRPr="002F42BD" w:rsidRDefault="00D25864" w:rsidP="00440F2C">
      <w:pPr>
        <w:autoSpaceDE w:val="0"/>
        <w:autoSpaceDN w:val="0"/>
        <w:adjustRightInd w:val="0"/>
        <w:ind w:right="-17"/>
        <w:jc w:val="center"/>
        <w:rPr>
          <w:rFonts w:ascii="微软雅黑" w:hAnsi="微软雅黑"/>
          <w:kern w:val="44"/>
        </w:rPr>
      </w:pPr>
    </w:p>
    <w:p w:rsidR="00D7561D" w:rsidRPr="002F42BD" w:rsidRDefault="00D7561D" w:rsidP="000A2D81">
      <w:pPr>
        <w:autoSpaceDE w:val="0"/>
        <w:autoSpaceDN w:val="0"/>
        <w:adjustRightInd w:val="0"/>
        <w:ind w:right="-17"/>
        <w:rPr>
          <w:rFonts w:ascii="微软雅黑" w:hAnsi="微软雅黑" w:cs="宋体"/>
          <w:kern w:val="0"/>
          <w:sz w:val="36"/>
          <w:szCs w:val="36"/>
        </w:rPr>
        <w:sectPr w:rsidR="00D7561D" w:rsidRPr="002F42BD" w:rsidSect="00D7561D">
          <w:headerReference w:type="default" r:id="rId11"/>
          <w:footerReference w:type="first" r:id="rId12"/>
          <w:pgSz w:w="11906" w:h="16838"/>
          <w:pgMar w:top="1440" w:right="926" w:bottom="1440" w:left="900" w:header="851" w:footer="992" w:gutter="0"/>
          <w:pgNumType w:fmt="lowerRoman" w:start="1"/>
          <w:cols w:space="425"/>
          <w:docGrid w:type="lines" w:linePitch="312"/>
        </w:sectPr>
      </w:pPr>
    </w:p>
    <w:p w:rsidR="00440F2C" w:rsidRPr="002F42BD" w:rsidRDefault="00440F2C" w:rsidP="0050052B">
      <w:pPr>
        <w:shd w:val="clear" w:color="auto" w:fill="B3B3B3"/>
        <w:rPr>
          <w:rFonts w:ascii="微软雅黑" w:hAnsi="微软雅黑"/>
          <w:b/>
          <w:color w:val="000000"/>
          <w:sz w:val="30"/>
          <w:szCs w:val="30"/>
        </w:rPr>
      </w:pPr>
      <w:bookmarkStart w:id="8" w:name="_Toc68886138"/>
      <w:r w:rsidRPr="002F42BD">
        <w:rPr>
          <w:rFonts w:ascii="微软雅黑" w:hAnsi="微软雅黑" w:hint="eastAsia"/>
          <w:b/>
          <w:sz w:val="30"/>
          <w:szCs w:val="30"/>
        </w:rPr>
        <w:lastRenderedPageBreak/>
        <w:t>文档控制</w:t>
      </w:r>
      <w:bookmarkEnd w:id="8"/>
    </w:p>
    <w:p w:rsidR="0013066A" w:rsidRPr="004D2378" w:rsidRDefault="00466387" w:rsidP="00EB331C">
      <w:pPr>
        <w:pStyle w:val="13"/>
      </w:pPr>
      <w:r w:rsidRPr="004D2378">
        <w:rPr>
          <w:rFonts w:hint="eastAsia"/>
        </w:rPr>
        <w:t>A：修订记录</w:t>
      </w:r>
    </w:p>
    <w:tbl>
      <w:tblPr>
        <w:tblW w:w="9214" w:type="dxa"/>
        <w:tblInd w:w="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701"/>
        <w:gridCol w:w="1418"/>
        <w:gridCol w:w="3544"/>
        <w:gridCol w:w="2551"/>
      </w:tblGrid>
      <w:tr w:rsidR="00E10737" w:rsidRPr="002F42BD" w:rsidTr="00131A8C">
        <w:trPr>
          <w:cantSplit/>
          <w:tblHeader/>
        </w:trPr>
        <w:tc>
          <w:tcPr>
            <w:tcW w:w="1701" w:type="dxa"/>
            <w:tcBorders>
              <w:top w:val="single" w:sz="12" w:space="0" w:color="auto"/>
              <w:bottom w:val="single" w:sz="6" w:space="0" w:color="auto"/>
              <w:right w:val="single" w:sz="12" w:space="0" w:color="auto"/>
            </w:tcBorders>
            <w:shd w:val="pct10" w:color="auto" w:fill="auto"/>
          </w:tcPr>
          <w:p w:rsidR="00E10737" w:rsidRPr="00466387" w:rsidRDefault="00466387" w:rsidP="0052674B">
            <w:pPr>
              <w:pStyle w:val="TableHeading"/>
              <w:ind w:right="240"/>
              <w:rPr>
                <w:rFonts w:ascii="微软雅黑" w:hAnsi="微软雅黑" w:cs="Arial"/>
                <w:color w:val="000000"/>
                <w:sz w:val="24"/>
                <w:szCs w:val="24"/>
                <w:lang w:eastAsia="zh-CN"/>
              </w:rPr>
            </w:pPr>
            <w:bookmarkStart w:id="9" w:name="OLE_LINK1"/>
            <w:r>
              <w:rPr>
                <w:rFonts w:ascii="微软雅黑" w:hAnsi="微软雅黑" w:cs="Arial" w:hint="eastAsia"/>
                <w:color w:val="000000"/>
                <w:sz w:val="24"/>
                <w:szCs w:val="24"/>
                <w:lang w:eastAsia="zh-CN"/>
              </w:rPr>
              <w:t>日期</w:t>
            </w:r>
          </w:p>
        </w:tc>
        <w:tc>
          <w:tcPr>
            <w:tcW w:w="1418" w:type="dxa"/>
            <w:tcBorders>
              <w:top w:val="single" w:sz="12" w:space="0" w:color="auto"/>
              <w:left w:val="single" w:sz="12" w:space="0" w:color="auto"/>
              <w:bottom w:val="single" w:sz="6" w:space="0" w:color="auto"/>
              <w:right w:val="single" w:sz="12" w:space="0" w:color="auto"/>
            </w:tcBorders>
            <w:shd w:val="pct10" w:color="auto" w:fill="auto"/>
          </w:tcPr>
          <w:p w:rsidR="00E10737" w:rsidRPr="00466387" w:rsidRDefault="00466387" w:rsidP="0052674B">
            <w:pPr>
              <w:pStyle w:val="TableHeading"/>
              <w:ind w:right="240"/>
              <w:rPr>
                <w:rFonts w:ascii="微软雅黑" w:hAnsi="微软雅黑" w:cs="Arial"/>
                <w:color w:val="000000"/>
                <w:sz w:val="24"/>
                <w:szCs w:val="24"/>
                <w:lang w:eastAsia="zh-CN"/>
              </w:rPr>
            </w:pPr>
            <w:r>
              <w:rPr>
                <w:rFonts w:ascii="微软雅黑" w:hAnsi="微软雅黑" w:cs="Arial" w:hint="eastAsia"/>
                <w:color w:val="000000"/>
                <w:sz w:val="24"/>
                <w:szCs w:val="24"/>
                <w:lang w:eastAsia="zh-CN"/>
              </w:rPr>
              <w:t>修订版本</w:t>
            </w:r>
          </w:p>
        </w:tc>
        <w:tc>
          <w:tcPr>
            <w:tcW w:w="3544" w:type="dxa"/>
            <w:tcBorders>
              <w:top w:val="single" w:sz="12" w:space="0" w:color="auto"/>
              <w:left w:val="single" w:sz="12" w:space="0" w:color="auto"/>
              <w:bottom w:val="single" w:sz="6" w:space="0" w:color="auto"/>
              <w:right w:val="single" w:sz="12" w:space="0" w:color="auto"/>
            </w:tcBorders>
            <w:shd w:val="pct10" w:color="auto" w:fill="auto"/>
          </w:tcPr>
          <w:p w:rsidR="00E10737" w:rsidRPr="00466387" w:rsidRDefault="00466387" w:rsidP="0052674B">
            <w:pPr>
              <w:pStyle w:val="TableHeading"/>
              <w:ind w:right="240"/>
              <w:rPr>
                <w:rFonts w:ascii="微软雅黑" w:hAnsi="微软雅黑" w:cs="Arial"/>
                <w:color w:val="000000"/>
                <w:sz w:val="24"/>
                <w:szCs w:val="24"/>
                <w:lang w:eastAsia="zh-CN"/>
              </w:rPr>
            </w:pPr>
            <w:r>
              <w:rPr>
                <w:rFonts w:ascii="微软雅黑" w:hAnsi="微软雅黑" w:cs="Arial" w:hint="eastAsia"/>
                <w:color w:val="000000"/>
                <w:sz w:val="24"/>
                <w:szCs w:val="24"/>
                <w:lang w:eastAsia="zh-CN"/>
              </w:rPr>
              <w:t>描述</w:t>
            </w:r>
          </w:p>
        </w:tc>
        <w:tc>
          <w:tcPr>
            <w:tcW w:w="2551" w:type="dxa"/>
            <w:tcBorders>
              <w:top w:val="single" w:sz="12" w:space="0" w:color="auto"/>
              <w:left w:val="single" w:sz="12" w:space="0" w:color="auto"/>
              <w:bottom w:val="single" w:sz="6" w:space="0" w:color="auto"/>
              <w:right w:val="single" w:sz="12" w:space="0" w:color="auto"/>
            </w:tcBorders>
            <w:shd w:val="pct10" w:color="auto" w:fill="auto"/>
          </w:tcPr>
          <w:p w:rsidR="00E10737" w:rsidRPr="00466387" w:rsidRDefault="00466387" w:rsidP="0052674B">
            <w:pPr>
              <w:pStyle w:val="TableHeading"/>
              <w:ind w:right="240"/>
              <w:rPr>
                <w:rFonts w:ascii="微软雅黑" w:hAnsi="微软雅黑" w:cs="Arial"/>
                <w:color w:val="000000"/>
                <w:sz w:val="24"/>
                <w:szCs w:val="24"/>
                <w:lang w:eastAsia="zh-CN"/>
              </w:rPr>
            </w:pPr>
            <w:r>
              <w:rPr>
                <w:rFonts w:ascii="微软雅黑" w:hAnsi="微软雅黑" w:cs="Arial" w:hint="eastAsia"/>
                <w:color w:val="000000"/>
                <w:sz w:val="24"/>
                <w:szCs w:val="24"/>
                <w:lang w:eastAsia="zh-CN"/>
              </w:rPr>
              <w:t>作者</w:t>
            </w:r>
          </w:p>
        </w:tc>
      </w:tr>
      <w:tr w:rsidR="00E10737" w:rsidRPr="002F42BD" w:rsidTr="00131A8C">
        <w:trPr>
          <w:cantSplit/>
          <w:trHeight w:hRule="exact" w:val="60"/>
          <w:tblHeader/>
        </w:trPr>
        <w:tc>
          <w:tcPr>
            <w:tcW w:w="1701" w:type="dxa"/>
            <w:tcBorders>
              <w:top w:val="single" w:sz="6" w:space="0" w:color="auto"/>
              <w:left w:val="nil"/>
              <w:bottom w:val="single" w:sz="4" w:space="0" w:color="auto"/>
              <w:right w:val="nil"/>
            </w:tcBorders>
            <w:shd w:val="pct50" w:color="auto" w:fill="auto"/>
          </w:tcPr>
          <w:p w:rsidR="00E10737" w:rsidRPr="002F42BD" w:rsidRDefault="00E10737" w:rsidP="0052674B">
            <w:pPr>
              <w:pStyle w:val="TableText"/>
              <w:ind w:right="240"/>
              <w:rPr>
                <w:rFonts w:ascii="微软雅黑" w:hAnsi="微软雅黑" w:cs="Arial"/>
                <w:color w:val="000000"/>
                <w:sz w:val="21"/>
                <w:szCs w:val="21"/>
                <w:lang w:eastAsia="zh-CN"/>
              </w:rPr>
            </w:pPr>
          </w:p>
        </w:tc>
        <w:tc>
          <w:tcPr>
            <w:tcW w:w="1418" w:type="dxa"/>
            <w:tcBorders>
              <w:top w:val="single" w:sz="6" w:space="0" w:color="auto"/>
              <w:left w:val="nil"/>
              <w:bottom w:val="single" w:sz="4" w:space="0" w:color="auto"/>
              <w:right w:val="nil"/>
            </w:tcBorders>
            <w:shd w:val="pct50" w:color="auto" w:fill="auto"/>
          </w:tcPr>
          <w:p w:rsidR="00E10737" w:rsidRPr="002F42BD" w:rsidRDefault="00E10737" w:rsidP="0052674B">
            <w:pPr>
              <w:pStyle w:val="TableText"/>
              <w:ind w:right="240"/>
              <w:rPr>
                <w:rFonts w:ascii="微软雅黑" w:hAnsi="微软雅黑" w:cs="Arial"/>
                <w:color w:val="000000"/>
                <w:sz w:val="21"/>
                <w:szCs w:val="21"/>
                <w:lang w:eastAsia="zh-CN"/>
              </w:rPr>
            </w:pPr>
          </w:p>
        </w:tc>
        <w:tc>
          <w:tcPr>
            <w:tcW w:w="3544" w:type="dxa"/>
            <w:tcBorders>
              <w:top w:val="single" w:sz="6" w:space="0" w:color="auto"/>
              <w:left w:val="nil"/>
              <w:bottom w:val="single" w:sz="4" w:space="0" w:color="auto"/>
              <w:right w:val="nil"/>
            </w:tcBorders>
            <w:shd w:val="pct50" w:color="auto" w:fill="auto"/>
          </w:tcPr>
          <w:p w:rsidR="00E10737" w:rsidRPr="002F42BD" w:rsidRDefault="00E10737" w:rsidP="0052674B">
            <w:pPr>
              <w:pStyle w:val="TableText"/>
              <w:ind w:right="240"/>
              <w:rPr>
                <w:rFonts w:ascii="微软雅黑" w:hAnsi="微软雅黑" w:cs="Arial"/>
                <w:color w:val="000000"/>
                <w:sz w:val="21"/>
                <w:szCs w:val="21"/>
                <w:lang w:eastAsia="zh-CN"/>
              </w:rPr>
            </w:pPr>
          </w:p>
        </w:tc>
        <w:tc>
          <w:tcPr>
            <w:tcW w:w="2551" w:type="dxa"/>
            <w:tcBorders>
              <w:top w:val="single" w:sz="6" w:space="0" w:color="auto"/>
              <w:left w:val="nil"/>
              <w:bottom w:val="single" w:sz="4" w:space="0" w:color="auto"/>
              <w:right w:val="nil"/>
            </w:tcBorders>
            <w:shd w:val="pct50" w:color="auto" w:fill="auto"/>
          </w:tcPr>
          <w:p w:rsidR="00E10737" w:rsidRPr="002F42BD" w:rsidRDefault="00E10737" w:rsidP="0052674B">
            <w:pPr>
              <w:pStyle w:val="TableText"/>
              <w:ind w:right="240"/>
              <w:rPr>
                <w:rFonts w:ascii="微软雅黑" w:hAnsi="微软雅黑" w:cs="Arial"/>
                <w:color w:val="000000"/>
                <w:sz w:val="21"/>
                <w:szCs w:val="21"/>
                <w:lang w:eastAsia="zh-CN"/>
              </w:rPr>
            </w:pPr>
          </w:p>
        </w:tc>
      </w:tr>
      <w:tr w:rsidR="00E10737" w:rsidRPr="002F42BD" w:rsidTr="00131A8C">
        <w:trPr>
          <w:cantSplit/>
        </w:trPr>
        <w:tc>
          <w:tcPr>
            <w:tcW w:w="1701" w:type="dxa"/>
            <w:tcBorders>
              <w:top w:val="single" w:sz="4" w:space="0" w:color="auto"/>
              <w:left w:val="single" w:sz="12" w:space="0" w:color="auto"/>
              <w:bottom w:val="single" w:sz="6" w:space="0" w:color="auto"/>
            </w:tcBorders>
          </w:tcPr>
          <w:p w:rsidR="00E10737" w:rsidRPr="00466387" w:rsidRDefault="00466387" w:rsidP="00A035F9">
            <w:pPr>
              <w:pStyle w:val="TableText"/>
              <w:ind w:right="240"/>
              <w:rPr>
                <w:rFonts w:ascii="微软雅黑" w:hAnsi="微软雅黑" w:cs="Arial"/>
                <w:color w:val="000000"/>
                <w:sz w:val="24"/>
                <w:szCs w:val="24"/>
                <w:lang w:eastAsia="zh-CN"/>
              </w:rPr>
            </w:pPr>
            <w:r w:rsidRPr="00466387">
              <w:rPr>
                <w:rFonts w:ascii="微软雅黑" w:hAnsi="微软雅黑" w:cs="Arial"/>
                <w:color w:val="000000"/>
                <w:sz w:val="24"/>
                <w:szCs w:val="24"/>
                <w:lang w:eastAsia="zh-CN"/>
              </w:rPr>
              <w:t>20</w:t>
            </w:r>
            <w:r>
              <w:rPr>
                <w:rFonts w:ascii="微软雅黑" w:hAnsi="微软雅黑" w:cs="Arial" w:hint="eastAsia"/>
                <w:color w:val="000000"/>
                <w:sz w:val="24"/>
                <w:szCs w:val="24"/>
                <w:lang w:eastAsia="zh-CN"/>
              </w:rPr>
              <w:t>1</w:t>
            </w:r>
            <w:r w:rsidR="00A035F9">
              <w:rPr>
                <w:rFonts w:ascii="微软雅黑" w:hAnsi="微软雅黑" w:cs="Arial" w:hint="eastAsia"/>
                <w:color w:val="000000"/>
                <w:sz w:val="24"/>
                <w:szCs w:val="24"/>
                <w:lang w:eastAsia="zh-CN"/>
              </w:rPr>
              <w:t>3</w:t>
            </w:r>
            <w:r w:rsidRPr="00466387">
              <w:rPr>
                <w:rFonts w:ascii="微软雅黑" w:hAnsi="微软雅黑" w:cs="Arial"/>
                <w:color w:val="000000"/>
                <w:sz w:val="24"/>
                <w:szCs w:val="24"/>
                <w:lang w:eastAsia="zh-CN"/>
              </w:rPr>
              <w:t>-</w:t>
            </w:r>
            <w:r w:rsidR="00A035F9">
              <w:rPr>
                <w:rFonts w:ascii="微软雅黑" w:hAnsi="微软雅黑" w:cs="Arial" w:hint="eastAsia"/>
                <w:color w:val="000000"/>
                <w:sz w:val="24"/>
                <w:szCs w:val="24"/>
                <w:lang w:eastAsia="zh-CN"/>
              </w:rPr>
              <w:t>0</w:t>
            </w:r>
            <w:r w:rsidR="00887A50">
              <w:rPr>
                <w:rFonts w:ascii="微软雅黑" w:hAnsi="微软雅黑" w:cs="Arial" w:hint="eastAsia"/>
                <w:color w:val="000000"/>
                <w:sz w:val="24"/>
                <w:szCs w:val="24"/>
                <w:lang w:eastAsia="zh-CN"/>
              </w:rPr>
              <w:t>5</w:t>
            </w:r>
          </w:p>
        </w:tc>
        <w:tc>
          <w:tcPr>
            <w:tcW w:w="1418" w:type="dxa"/>
            <w:tcBorders>
              <w:top w:val="single" w:sz="4" w:space="0" w:color="auto"/>
              <w:bottom w:val="single" w:sz="6" w:space="0" w:color="auto"/>
            </w:tcBorders>
          </w:tcPr>
          <w:p w:rsidR="00E10737" w:rsidRPr="00466387" w:rsidRDefault="00466387" w:rsidP="0052674B">
            <w:pPr>
              <w:pStyle w:val="TableText"/>
              <w:ind w:right="240"/>
              <w:rPr>
                <w:rFonts w:ascii="微软雅黑" w:hAnsi="微软雅黑" w:cs="Arial"/>
                <w:color w:val="000000"/>
                <w:sz w:val="24"/>
                <w:szCs w:val="24"/>
                <w:lang w:eastAsia="zh-CN"/>
              </w:rPr>
            </w:pPr>
            <w:r>
              <w:rPr>
                <w:rFonts w:ascii="微软雅黑" w:hAnsi="微软雅黑" w:cs="Arial" w:hint="eastAsia"/>
                <w:color w:val="000000"/>
                <w:sz w:val="24"/>
                <w:szCs w:val="24"/>
                <w:lang w:eastAsia="zh-CN"/>
              </w:rPr>
              <w:t>1.0</w:t>
            </w:r>
          </w:p>
        </w:tc>
        <w:tc>
          <w:tcPr>
            <w:tcW w:w="3544" w:type="dxa"/>
            <w:tcBorders>
              <w:top w:val="single" w:sz="4" w:space="0" w:color="auto"/>
              <w:bottom w:val="single" w:sz="6" w:space="0" w:color="auto"/>
            </w:tcBorders>
          </w:tcPr>
          <w:p w:rsidR="00E10737" w:rsidRPr="00466387" w:rsidRDefault="00E10737" w:rsidP="0052674B">
            <w:pPr>
              <w:pStyle w:val="TableText"/>
              <w:ind w:right="240"/>
              <w:rPr>
                <w:rFonts w:ascii="微软雅黑" w:hAnsi="微软雅黑" w:cs="Arial"/>
                <w:color w:val="000000"/>
                <w:sz w:val="24"/>
                <w:szCs w:val="24"/>
                <w:lang w:eastAsia="zh-CN"/>
              </w:rPr>
            </w:pPr>
          </w:p>
        </w:tc>
        <w:tc>
          <w:tcPr>
            <w:tcW w:w="2551" w:type="dxa"/>
            <w:tcBorders>
              <w:top w:val="single" w:sz="4" w:space="0" w:color="auto"/>
              <w:bottom w:val="single" w:sz="6" w:space="0" w:color="auto"/>
            </w:tcBorders>
          </w:tcPr>
          <w:p w:rsidR="00E10737" w:rsidRPr="00466387" w:rsidRDefault="000B6CE2" w:rsidP="007C69CB">
            <w:pPr>
              <w:pStyle w:val="TableText"/>
              <w:ind w:right="240"/>
              <w:jc w:val="both"/>
              <w:rPr>
                <w:rFonts w:ascii="微软雅黑" w:hAnsi="微软雅黑" w:cs="Arial"/>
                <w:color w:val="000000"/>
                <w:sz w:val="24"/>
                <w:szCs w:val="24"/>
                <w:lang w:eastAsia="zh-CN"/>
              </w:rPr>
            </w:pPr>
            <w:proofErr w:type="gramStart"/>
            <w:r>
              <w:rPr>
                <w:rFonts w:ascii="微软雅黑" w:hAnsi="微软雅黑" w:cs="Arial" w:hint="eastAsia"/>
                <w:color w:val="000000"/>
                <w:sz w:val="24"/>
                <w:szCs w:val="24"/>
                <w:lang w:eastAsia="zh-CN"/>
              </w:rPr>
              <w:t>实施</w:t>
            </w:r>
            <w:r w:rsidR="00466387">
              <w:rPr>
                <w:rFonts w:ascii="微软雅黑" w:hAnsi="微软雅黑" w:cs="Arial" w:hint="eastAsia"/>
                <w:color w:val="000000"/>
                <w:sz w:val="24"/>
                <w:szCs w:val="24"/>
                <w:lang w:eastAsia="zh-CN"/>
              </w:rPr>
              <w:t>组</w:t>
            </w:r>
            <w:proofErr w:type="gramEnd"/>
          </w:p>
        </w:tc>
      </w:tr>
      <w:tr w:rsidR="00AA1CC5" w:rsidRPr="002F42BD" w:rsidTr="00131A8C">
        <w:trPr>
          <w:cantSplit/>
        </w:trPr>
        <w:tc>
          <w:tcPr>
            <w:tcW w:w="1701" w:type="dxa"/>
            <w:tcBorders>
              <w:top w:val="single" w:sz="6" w:space="0" w:color="auto"/>
              <w:left w:val="single" w:sz="12" w:space="0" w:color="auto"/>
              <w:bottom w:val="single" w:sz="6" w:space="0" w:color="auto"/>
            </w:tcBorders>
          </w:tcPr>
          <w:p w:rsidR="00AA1CC5" w:rsidRPr="00466387" w:rsidRDefault="00AA1CC5" w:rsidP="00024353">
            <w:pPr>
              <w:pStyle w:val="TableText"/>
              <w:ind w:right="240"/>
              <w:rPr>
                <w:rFonts w:ascii="微软雅黑" w:hAnsi="微软雅黑" w:cs="Arial"/>
                <w:color w:val="000000"/>
                <w:sz w:val="24"/>
                <w:szCs w:val="24"/>
                <w:lang w:eastAsia="zh-CN"/>
              </w:rPr>
            </w:pPr>
          </w:p>
        </w:tc>
        <w:tc>
          <w:tcPr>
            <w:tcW w:w="1418" w:type="dxa"/>
            <w:tcBorders>
              <w:top w:val="single" w:sz="6" w:space="0" w:color="auto"/>
              <w:bottom w:val="single" w:sz="6" w:space="0" w:color="auto"/>
            </w:tcBorders>
          </w:tcPr>
          <w:p w:rsidR="00AA1CC5" w:rsidRPr="00466387" w:rsidRDefault="00AA1CC5" w:rsidP="00024353">
            <w:pPr>
              <w:pStyle w:val="TableText"/>
              <w:ind w:right="240"/>
              <w:rPr>
                <w:rFonts w:ascii="微软雅黑" w:hAnsi="微软雅黑" w:cs="Arial"/>
                <w:color w:val="000000"/>
                <w:sz w:val="24"/>
                <w:szCs w:val="24"/>
                <w:lang w:eastAsia="zh-CN"/>
              </w:rPr>
            </w:pPr>
          </w:p>
        </w:tc>
        <w:tc>
          <w:tcPr>
            <w:tcW w:w="3544" w:type="dxa"/>
            <w:tcBorders>
              <w:top w:val="single" w:sz="6" w:space="0" w:color="auto"/>
              <w:bottom w:val="single" w:sz="6" w:space="0" w:color="auto"/>
            </w:tcBorders>
          </w:tcPr>
          <w:p w:rsidR="00AA1CC5" w:rsidRPr="00466387" w:rsidRDefault="00AA1CC5" w:rsidP="00024353">
            <w:pPr>
              <w:pStyle w:val="TableText"/>
              <w:ind w:right="240"/>
              <w:rPr>
                <w:rFonts w:ascii="微软雅黑" w:hAnsi="微软雅黑" w:cs="Arial"/>
                <w:color w:val="000000"/>
                <w:sz w:val="24"/>
                <w:szCs w:val="24"/>
                <w:lang w:eastAsia="zh-CN"/>
              </w:rPr>
            </w:pPr>
          </w:p>
        </w:tc>
        <w:tc>
          <w:tcPr>
            <w:tcW w:w="2551" w:type="dxa"/>
            <w:tcBorders>
              <w:top w:val="single" w:sz="6" w:space="0" w:color="auto"/>
              <w:bottom w:val="single" w:sz="6" w:space="0" w:color="auto"/>
            </w:tcBorders>
          </w:tcPr>
          <w:p w:rsidR="00AA1CC5" w:rsidRPr="00466387" w:rsidRDefault="00AA1CC5" w:rsidP="00024353">
            <w:pPr>
              <w:pStyle w:val="TableText"/>
              <w:ind w:right="240"/>
              <w:rPr>
                <w:rFonts w:ascii="微软雅黑" w:hAnsi="微软雅黑" w:cs="Arial"/>
                <w:color w:val="000000"/>
                <w:sz w:val="24"/>
                <w:szCs w:val="24"/>
                <w:lang w:eastAsia="zh-CN"/>
              </w:rPr>
            </w:pPr>
          </w:p>
        </w:tc>
      </w:tr>
      <w:tr w:rsidR="00AA1CC5" w:rsidRPr="002F42BD" w:rsidTr="00131A8C">
        <w:trPr>
          <w:cantSplit/>
        </w:trPr>
        <w:tc>
          <w:tcPr>
            <w:tcW w:w="1701" w:type="dxa"/>
            <w:tcBorders>
              <w:top w:val="single" w:sz="6" w:space="0" w:color="auto"/>
              <w:left w:val="single" w:sz="12" w:space="0" w:color="auto"/>
              <w:bottom w:val="single" w:sz="6"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1418" w:type="dxa"/>
            <w:tcBorders>
              <w:top w:val="single" w:sz="6" w:space="0" w:color="auto"/>
              <w:bottom w:val="single" w:sz="6"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3544" w:type="dxa"/>
            <w:tcBorders>
              <w:top w:val="single" w:sz="6" w:space="0" w:color="auto"/>
              <w:bottom w:val="single" w:sz="6"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2551" w:type="dxa"/>
            <w:tcBorders>
              <w:top w:val="single" w:sz="6" w:space="0" w:color="auto"/>
              <w:bottom w:val="single" w:sz="6"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r>
      <w:tr w:rsidR="00AA1CC5" w:rsidRPr="002F42BD" w:rsidTr="00131A8C">
        <w:trPr>
          <w:cantSplit/>
        </w:trPr>
        <w:tc>
          <w:tcPr>
            <w:tcW w:w="1701" w:type="dxa"/>
            <w:tcBorders>
              <w:top w:val="single" w:sz="6" w:space="0" w:color="auto"/>
              <w:left w:val="single" w:sz="12" w:space="0" w:color="auto"/>
              <w:bottom w:val="single" w:sz="12"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1418" w:type="dxa"/>
            <w:tcBorders>
              <w:top w:val="single" w:sz="6" w:space="0" w:color="auto"/>
              <w:bottom w:val="single" w:sz="12"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3544" w:type="dxa"/>
            <w:tcBorders>
              <w:top w:val="single" w:sz="6" w:space="0" w:color="auto"/>
              <w:bottom w:val="single" w:sz="12"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c>
          <w:tcPr>
            <w:tcW w:w="2551" w:type="dxa"/>
            <w:tcBorders>
              <w:top w:val="single" w:sz="6" w:space="0" w:color="auto"/>
              <w:bottom w:val="single" w:sz="12" w:space="0" w:color="auto"/>
            </w:tcBorders>
          </w:tcPr>
          <w:p w:rsidR="00AA1CC5" w:rsidRPr="00466387" w:rsidRDefault="00AA1CC5" w:rsidP="0052674B">
            <w:pPr>
              <w:pStyle w:val="TableText"/>
              <w:ind w:right="240"/>
              <w:rPr>
                <w:rFonts w:ascii="微软雅黑" w:hAnsi="微软雅黑" w:cs="Arial"/>
                <w:color w:val="000000"/>
                <w:sz w:val="24"/>
                <w:szCs w:val="24"/>
                <w:lang w:eastAsia="zh-CN"/>
              </w:rPr>
            </w:pPr>
          </w:p>
        </w:tc>
      </w:tr>
    </w:tbl>
    <w:p w:rsidR="004D2378" w:rsidRDefault="004D2378" w:rsidP="00EB331C">
      <w:pPr>
        <w:pStyle w:val="13"/>
      </w:pPr>
      <w:bookmarkStart w:id="10" w:name="_Toc522041475"/>
      <w:bookmarkEnd w:id="9"/>
    </w:p>
    <w:p w:rsidR="00466387" w:rsidRPr="002F42BD" w:rsidRDefault="00466387" w:rsidP="00EB331C">
      <w:pPr>
        <w:pStyle w:val="13"/>
      </w:pPr>
      <w:r>
        <w:rPr>
          <w:rFonts w:hint="eastAsia"/>
        </w:rPr>
        <w:t>B：</w:t>
      </w:r>
      <w:r w:rsidRPr="002F42BD">
        <w:rPr>
          <w:rFonts w:hint="eastAsia"/>
        </w:rPr>
        <w:t>文档</w:t>
      </w:r>
      <w:r w:rsidR="00971295">
        <w:rPr>
          <w:rFonts w:hint="eastAsia"/>
        </w:rPr>
        <w:t>签署</w:t>
      </w:r>
    </w:p>
    <w:tbl>
      <w:tblPr>
        <w:tblW w:w="0" w:type="auto"/>
        <w:tblLayout w:type="fixed"/>
        <w:tblLook w:val="0000" w:firstRow="0" w:lastRow="0" w:firstColumn="0" w:lastColumn="0" w:noHBand="0" w:noVBand="0"/>
      </w:tblPr>
      <w:tblGrid>
        <w:gridCol w:w="2376"/>
        <w:gridCol w:w="236"/>
        <w:gridCol w:w="3592"/>
        <w:gridCol w:w="236"/>
        <w:gridCol w:w="3240"/>
      </w:tblGrid>
      <w:tr w:rsidR="00411EC1" w:rsidRPr="002F42BD" w:rsidTr="004D2378">
        <w:tc>
          <w:tcPr>
            <w:tcW w:w="2376" w:type="dxa"/>
          </w:tcPr>
          <w:bookmarkEnd w:id="10"/>
          <w:p w:rsidR="00411EC1" w:rsidRPr="004D2378" w:rsidRDefault="00411EC1" w:rsidP="0052674B">
            <w:pPr>
              <w:pStyle w:val="af8"/>
              <w:rPr>
                <w:rFonts w:ascii="微软雅黑" w:hAnsi="微软雅黑" w:hint="default"/>
                <w:sz w:val="24"/>
                <w:szCs w:val="24"/>
              </w:rPr>
            </w:pPr>
            <w:r w:rsidRPr="004D2378">
              <w:rPr>
                <w:rFonts w:ascii="微软雅黑" w:hAnsi="微软雅黑"/>
                <w:sz w:val="24"/>
                <w:szCs w:val="24"/>
              </w:rPr>
              <w:t>项目经理</w:t>
            </w:r>
          </w:p>
          <w:p w:rsidR="00411EC1" w:rsidRPr="004D2378" w:rsidRDefault="00411EC1" w:rsidP="0052674B">
            <w:pPr>
              <w:pStyle w:val="af8"/>
              <w:rPr>
                <w:rFonts w:ascii="微软雅黑" w:hAnsi="微软雅黑" w:hint="default"/>
                <w:sz w:val="24"/>
                <w:szCs w:val="24"/>
              </w:rPr>
            </w:pPr>
          </w:p>
        </w:tc>
        <w:tc>
          <w:tcPr>
            <w:tcW w:w="236" w:type="dxa"/>
          </w:tcPr>
          <w:p w:rsidR="00411EC1" w:rsidRPr="004D2378" w:rsidRDefault="00411EC1" w:rsidP="0052674B">
            <w:pPr>
              <w:tabs>
                <w:tab w:val="left" w:pos="-720"/>
              </w:tabs>
              <w:rPr>
                <w:rFonts w:ascii="微软雅黑" w:hAnsi="微软雅黑"/>
                <w:u w:val="single"/>
              </w:rPr>
            </w:pPr>
          </w:p>
        </w:tc>
        <w:tc>
          <w:tcPr>
            <w:tcW w:w="3592" w:type="dxa"/>
            <w:vAlign w:val="bottom"/>
          </w:tcPr>
          <w:p w:rsidR="00411EC1" w:rsidRPr="004D2378" w:rsidRDefault="00411EC1" w:rsidP="0052674B">
            <w:pPr>
              <w:pBdr>
                <w:top w:val="single" w:sz="6" w:space="1" w:color="auto"/>
              </w:pBdr>
              <w:tabs>
                <w:tab w:val="left" w:pos="-720"/>
              </w:tabs>
              <w:spacing w:before="120"/>
              <w:jc w:val="center"/>
              <w:rPr>
                <w:rFonts w:ascii="微软雅黑" w:hAnsi="微软雅黑"/>
              </w:rPr>
            </w:pPr>
            <w:r w:rsidRPr="004D2378">
              <w:rPr>
                <w:rFonts w:ascii="微软雅黑" w:hAnsi="微软雅黑" w:hint="eastAsia"/>
              </w:rPr>
              <w:t>签名(</w:t>
            </w:r>
            <w:r w:rsidRPr="004D2378">
              <w:rPr>
                <w:rFonts w:ascii="微软雅黑" w:hAnsi="微软雅黑"/>
              </w:rPr>
              <w:t>Signature</w:t>
            </w:r>
            <w:r w:rsidRPr="004D2378">
              <w:rPr>
                <w:rFonts w:ascii="微软雅黑" w:hAnsi="微软雅黑" w:hint="eastAsia"/>
              </w:rPr>
              <w:t>)</w:t>
            </w:r>
          </w:p>
        </w:tc>
        <w:tc>
          <w:tcPr>
            <w:tcW w:w="236" w:type="dxa"/>
          </w:tcPr>
          <w:p w:rsidR="00411EC1" w:rsidRPr="004D2378" w:rsidRDefault="00411EC1" w:rsidP="0052674B">
            <w:pPr>
              <w:tabs>
                <w:tab w:val="left" w:pos="-720"/>
              </w:tabs>
              <w:rPr>
                <w:rFonts w:ascii="微软雅黑" w:hAnsi="微软雅黑"/>
              </w:rPr>
            </w:pPr>
          </w:p>
        </w:tc>
        <w:tc>
          <w:tcPr>
            <w:tcW w:w="3240" w:type="dxa"/>
            <w:vAlign w:val="bottom"/>
          </w:tcPr>
          <w:p w:rsidR="00411EC1" w:rsidRPr="004D2378" w:rsidRDefault="00411EC1" w:rsidP="0052674B">
            <w:pPr>
              <w:pBdr>
                <w:top w:val="single" w:sz="6" w:space="1" w:color="auto"/>
              </w:pBdr>
              <w:tabs>
                <w:tab w:val="left" w:pos="-720"/>
              </w:tabs>
              <w:spacing w:before="120"/>
              <w:jc w:val="center"/>
              <w:rPr>
                <w:rFonts w:ascii="微软雅黑" w:hAnsi="微软雅黑"/>
              </w:rPr>
            </w:pPr>
            <w:r w:rsidRPr="004D2378">
              <w:rPr>
                <w:rFonts w:ascii="微软雅黑" w:hAnsi="微软雅黑" w:hint="eastAsia"/>
              </w:rPr>
              <w:t>日期(</w:t>
            </w:r>
            <w:r w:rsidRPr="004D2378">
              <w:rPr>
                <w:rFonts w:ascii="微软雅黑" w:hAnsi="微软雅黑"/>
              </w:rPr>
              <w:t>Date</w:t>
            </w:r>
            <w:r w:rsidRPr="004D2378">
              <w:rPr>
                <w:rFonts w:ascii="微软雅黑" w:hAnsi="微软雅黑" w:hint="eastAsia"/>
              </w:rPr>
              <w:t>)</w:t>
            </w:r>
          </w:p>
        </w:tc>
      </w:tr>
      <w:tr w:rsidR="00411EC1" w:rsidRPr="002F42BD" w:rsidTr="004D2378">
        <w:tc>
          <w:tcPr>
            <w:tcW w:w="2376" w:type="dxa"/>
          </w:tcPr>
          <w:p w:rsidR="00411EC1" w:rsidRPr="004D2378" w:rsidRDefault="00411EC1" w:rsidP="0052674B">
            <w:pPr>
              <w:pStyle w:val="af8"/>
              <w:rPr>
                <w:rFonts w:ascii="微软雅黑" w:hAnsi="微软雅黑" w:hint="default"/>
                <w:sz w:val="24"/>
                <w:szCs w:val="24"/>
              </w:rPr>
            </w:pPr>
          </w:p>
          <w:p w:rsidR="00411EC1" w:rsidRPr="004D2378" w:rsidRDefault="004D2378" w:rsidP="0052674B">
            <w:pPr>
              <w:pStyle w:val="af8"/>
              <w:rPr>
                <w:rFonts w:ascii="微软雅黑" w:hAnsi="微软雅黑" w:hint="default"/>
                <w:sz w:val="24"/>
                <w:szCs w:val="24"/>
              </w:rPr>
            </w:pPr>
            <w:r w:rsidRPr="004D2378">
              <w:rPr>
                <w:rFonts w:ascii="微软雅黑" w:hAnsi="微软雅黑"/>
                <w:sz w:val="24"/>
                <w:szCs w:val="24"/>
              </w:rPr>
              <w:t>用户部门</w:t>
            </w:r>
          </w:p>
          <w:p w:rsidR="00411EC1" w:rsidRPr="004D2378" w:rsidRDefault="00411EC1" w:rsidP="0052674B">
            <w:pPr>
              <w:rPr>
                <w:rFonts w:ascii="微软雅黑" w:hAnsi="微软雅黑"/>
              </w:rPr>
            </w:pPr>
          </w:p>
        </w:tc>
        <w:tc>
          <w:tcPr>
            <w:tcW w:w="236" w:type="dxa"/>
          </w:tcPr>
          <w:p w:rsidR="00411EC1" w:rsidRPr="004D2378" w:rsidRDefault="00411EC1" w:rsidP="0052674B">
            <w:pPr>
              <w:tabs>
                <w:tab w:val="left" w:pos="-720"/>
              </w:tabs>
              <w:rPr>
                <w:rFonts w:ascii="微软雅黑" w:hAnsi="微软雅黑"/>
                <w:u w:val="single"/>
              </w:rPr>
            </w:pPr>
          </w:p>
        </w:tc>
        <w:tc>
          <w:tcPr>
            <w:tcW w:w="3592" w:type="dxa"/>
            <w:vAlign w:val="bottom"/>
          </w:tcPr>
          <w:p w:rsidR="00411EC1" w:rsidRPr="004D2378" w:rsidRDefault="00411EC1" w:rsidP="0052674B">
            <w:pPr>
              <w:pBdr>
                <w:top w:val="single" w:sz="6" w:space="1" w:color="auto"/>
              </w:pBdr>
              <w:tabs>
                <w:tab w:val="left" w:pos="-720"/>
              </w:tabs>
              <w:spacing w:before="120"/>
              <w:jc w:val="center"/>
              <w:rPr>
                <w:rFonts w:ascii="微软雅黑" w:hAnsi="微软雅黑"/>
              </w:rPr>
            </w:pPr>
            <w:r w:rsidRPr="004D2378">
              <w:rPr>
                <w:rFonts w:ascii="微软雅黑" w:hAnsi="微软雅黑" w:hint="eastAsia"/>
              </w:rPr>
              <w:t>签名(</w:t>
            </w:r>
            <w:r w:rsidRPr="004D2378">
              <w:rPr>
                <w:rFonts w:ascii="微软雅黑" w:hAnsi="微软雅黑"/>
              </w:rPr>
              <w:t>Signature</w:t>
            </w:r>
            <w:r w:rsidRPr="004D2378">
              <w:rPr>
                <w:rFonts w:ascii="微软雅黑" w:hAnsi="微软雅黑" w:hint="eastAsia"/>
              </w:rPr>
              <w:t>)</w:t>
            </w:r>
          </w:p>
        </w:tc>
        <w:tc>
          <w:tcPr>
            <w:tcW w:w="236" w:type="dxa"/>
          </w:tcPr>
          <w:p w:rsidR="00411EC1" w:rsidRPr="004D2378" w:rsidRDefault="00411EC1" w:rsidP="0052674B">
            <w:pPr>
              <w:tabs>
                <w:tab w:val="left" w:pos="-720"/>
              </w:tabs>
              <w:rPr>
                <w:rFonts w:ascii="微软雅黑" w:hAnsi="微软雅黑"/>
              </w:rPr>
            </w:pPr>
          </w:p>
        </w:tc>
        <w:tc>
          <w:tcPr>
            <w:tcW w:w="3240" w:type="dxa"/>
            <w:vAlign w:val="bottom"/>
          </w:tcPr>
          <w:p w:rsidR="00411EC1" w:rsidRPr="004D2378" w:rsidRDefault="00411EC1" w:rsidP="0052674B">
            <w:pPr>
              <w:pBdr>
                <w:top w:val="single" w:sz="6" w:space="1" w:color="auto"/>
              </w:pBdr>
              <w:tabs>
                <w:tab w:val="left" w:pos="-720"/>
              </w:tabs>
              <w:spacing w:before="120"/>
              <w:jc w:val="center"/>
              <w:rPr>
                <w:rFonts w:ascii="微软雅黑" w:hAnsi="微软雅黑"/>
              </w:rPr>
            </w:pPr>
            <w:r w:rsidRPr="004D2378">
              <w:rPr>
                <w:rFonts w:ascii="微软雅黑" w:hAnsi="微软雅黑" w:hint="eastAsia"/>
              </w:rPr>
              <w:t>日期(</w:t>
            </w:r>
            <w:r w:rsidRPr="004D2378">
              <w:rPr>
                <w:rFonts w:ascii="微软雅黑" w:hAnsi="微软雅黑"/>
              </w:rPr>
              <w:t>Date</w:t>
            </w:r>
            <w:r w:rsidRPr="004D2378">
              <w:rPr>
                <w:rFonts w:ascii="微软雅黑" w:hAnsi="微软雅黑" w:hint="eastAsia"/>
              </w:rPr>
              <w:t>)</w:t>
            </w:r>
          </w:p>
        </w:tc>
      </w:tr>
    </w:tbl>
    <w:p w:rsidR="004D2378" w:rsidRDefault="004D2378" w:rsidP="00C346EF">
      <w:pPr>
        <w:rPr>
          <w:rFonts w:ascii="微软雅黑" w:hAnsi="微软雅黑"/>
          <w:b/>
          <w:sz w:val="48"/>
          <w:szCs w:val="48"/>
        </w:rPr>
      </w:pPr>
    </w:p>
    <w:p w:rsidR="00EA38F1" w:rsidRPr="002F42BD" w:rsidRDefault="004D2378" w:rsidP="004D2378">
      <w:pPr>
        <w:widowControl/>
        <w:spacing w:line="240" w:lineRule="auto"/>
        <w:jc w:val="left"/>
        <w:rPr>
          <w:rFonts w:ascii="微软雅黑" w:hAnsi="微软雅黑"/>
          <w:b/>
          <w:sz w:val="48"/>
          <w:szCs w:val="48"/>
        </w:rPr>
      </w:pPr>
      <w:r>
        <w:rPr>
          <w:rFonts w:ascii="微软雅黑" w:hAnsi="微软雅黑"/>
          <w:b/>
          <w:sz w:val="48"/>
          <w:szCs w:val="48"/>
        </w:rPr>
        <w:br w:type="page"/>
      </w:r>
    </w:p>
    <w:p w:rsidR="00D27F6B" w:rsidRPr="00FC21A3" w:rsidRDefault="00D27F6B" w:rsidP="002D6DD9">
      <w:pPr>
        <w:pStyle w:val="a8"/>
        <w:ind w:firstLineChars="0" w:firstLine="0"/>
        <w:jc w:val="center"/>
        <w:rPr>
          <w:rFonts w:ascii="微软雅黑" w:hAnsi="微软雅黑"/>
          <w:sz w:val="32"/>
          <w:szCs w:val="32"/>
        </w:rPr>
      </w:pPr>
      <w:r w:rsidRPr="00FC21A3">
        <w:rPr>
          <w:rFonts w:ascii="微软雅黑" w:hAnsi="微软雅黑" w:hint="eastAsia"/>
          <w:sz w:val="32"/>
          <w:szCs w:val="32"/>
        </w:rPr>
        <w:lastRenderedPageBreak/>
        <w:t>目  录</w:t>
      </w:r>
    </w:p>
    <w:p w:rsidR="0030254E" w:rsidRDefault="001C4BC8">
      <w:pPr>
        <w:pStyle w:val="13"/>
        <w:rPr>
          <w:rFonts w:asciiTheme="minorHAnsi" w:eastAsiaTheme="minorEastAsia" w:hAnsiTheme="minorHAnsi" w:cstheme="minorBidi"/>
          <w:b w:val="0"/>
          <w:bCs w:val="0"/>
          <w:caps w:val="0"/>
          <w:sz w:val="21"/>
          <w:szCs w:val="22"/>
        </w:rPr>
      </w:pPr>
      <w:r w:rsidRPr="00FC21A3">
        <w:rPr>
          <w:iCs/>
          <w:smallCaps/>
        </w:rPr>
        <w:fldChar w:fldCharType="begin"/>
      </w:r>
      <w:r w:rsidR="00A05F17" w:rsidRPr="00FC21A3">
        <w:rPr>
          <w:iCs/>
          <w:smallCaps/>
        </w:rPr>
        <w:instrText xml:space="preserve"> TOC \o "1-3" \h \z \u </w:instrText>
      </w:r>
      <w:r w:rsidRPr="00FC21A3">
        <w:rPr>
          <w:iCs/>
          <w:smallCaps/>
        </w:rPr>
        <w:fldChar w:fldCharType="separate"/>
      </w:r>
      <w:hyperlink w:anchor="_Toc382075984" w:history="1">
        <w:r w:rsidR="0030254E" w:rsidRPr="00CC27FD">
          <w:rPr>
            <w:rStyle w:val="ac"/>
            <w:rFonts w:hint="eastAsia"/>
          </w:rPr>
          <w:t>第一章</w:t>
        </w:r>
        <w:r w:rsidR="0030254E">
          <w:rPr>
            <w:rFonts w:asciiTheme="minorHAnsi" w:eastAsiaTheme="minorEastAsia" w:hAnsiTheme="minorHAnsi" w:cstheme="minorBidi"/>
            <w:b w:val="0"/>
            <w:bCs w:val="0"/>
            <w:caps w:val="0"/>
            <w:sz w:val="21"/>
            <w:szCs w:val="22"/>
          </w:rPr>
          <w:tab/>
        </w:r>
        <w:r w:rsidR="0030254E" w:rsidRPr="00CC27FD">
          <w:rPr>
            <w:rStyle w:val="ac"/>
            <w:rFonts w:hint="eastAsia"/>
          </w:rPr>
          <w:t>进入系统</w:t>
        </w:r>
        <w:r w:rsidR="0030254E">
          <w:rPr>
            <w:webHidden/>
          </w:rPr>
          <w:tab/>
        </w:r>
        <w:r w:rsidR="0030254E">
          <w:rPr>
            <w:webHidden/>
          </w:rPr>
          <w:fldChar w:fldCharType="begin"/>
        </w:r>
        <w:r w:rsidR="0030254E">
          <w:rPr>
            <w:webHidden/>
          </w:rPr>
          <w:instrText xml:space="preserve"> PAGEREF _Toc382075984 \h </w:instrText>
        </w:r>
        <w:r w:rsidR="0030254E">
          <w:rPr>
            <w:webHidden/>
          </w:rPr>
        </w:r>
        <w:r w:rsidR="0030254E">
          <w:rPr>
            <w:webHidden/>
          </w:rPr>
          <w:fldChar w:fldCharType="separate"/>
        </w:r>
        <w:r w:rsidR="0030254E">
          <w:rPr>
            <w:webHidden/>
          </w:rPr>
          <w:t>4</w:t>
        </w:r>
        <w:r w:rsidR="0030254E">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85" w:history="1">
        <w:r w:rsidRPr="00CC27FD">
          <w:rPr>
            <w:rStyle w:val="ac"/>
          </w:rPr>
          <w:t>1.1</w:t>
        </w:r>
        <w:r>
          <w:rPr>
            <w:rFonts w:asciiTheme="minorHAnsi" w:eastAsiaTheme="minorEastAsia" w:hAnsiTheme="minorHAnsi" w:cstheme="minorBidi"/>
            <w:smallCaps w:val="0"/>
            <w:sz w:val="21"/>
            <w:szCs w:val="22"/>
          </w:rPr>
          <w:tab/>
        </w:r>
        <w:r w:rsidRPr="00CC27FD">
          <w:rPr>
            <w:rStyle w:val="ac"/>
            <w:rFonts w:hint="eastAsia"/>
          </w:rPr>
          <w:t>启动和登录综合管理信息系统</w:t>
        </w:r>
        <w:r>
          <w:rPr>
            <w:webHidden/>
          </w:rPr>
          <w:tab/>
        </w:r>
        <w:r>
          <w:rPr>
            <w:webHidden/>
          </w:rPr>
          <w:fldChar w:fldCharType="begin"/>
        </w:r>
        <w:r>
          <w:rPr>
            <w:webHidden/>
          </w:rPr>
          <w:instrText xml:space="preserve"> PAGEREF _Toc382075985 \h </w:instrText>
        </w:r>
        <w:r>
          <w:rPr>
            <w:webHidden/>
          </w:rPr>
        </w:r>
        <w:r>
          <w:rPr>
            <w:webHidden/>
          </w:rPr>
          <w:fldChar w:fldCharType="separate"/>
        </w:r>
        <w:r>
          <w:rPr>
            <w:webHidden/>
          </w:rPr>
          <w:t>4</w:t>
        </w:r>
        <w:r>
          <w:rPr>
            <w:webHidden/>
          </w:rPr>
          <w:fldChar w:fldCharType="end"/>
        </w:r>
      </w:hyperlink>
    </w:p>
    <w:p w:rsidR="0030254E" w:rsidRDefault="0030254E">
      <w:pPr>
        <w:pStyle w:val="13"/>
        <w:rPr>
          <w:rFonts w:asciiTheme="minorHAnsi" w:eastAsiaTheme="minorEastAsia" w:hAnsiTheme="minorHAnsi" w:cstheme="minorBidi"/>
          <w:b w:val="0"/>
          <w:bCs w:val="0"/>
          <w:caps w:val="0"/>
          <w:sz w:val="21"/>
          <w:szCs w:val="22"/>
        </w:rPr>
      </w:pPr>
      <w:hyperlink w:anchor="_Toc382075986" w:history="1">
        <w:r w:rsidRPr="00CC27FD">
          <w:rPr>
            <w:rStyle w:val="ac"/>
            <w:rFonts w:hint="eastAsia"/>
          </w:rPr>
          <w:t>第二章</w:t>
        </w:r>
        <w:r>
          <w:rPr>
            <w:rFonts w:asciiTheme="minorHAnsi" w:eastAsiaTheme="minorEastAsia" w:hAnsiTheme="minorHAnsi" w:cstheme="minorBidi"/>
            <w:b w:val="0"/>
            <w:bCs w:val="0"/>
            <w:caps w:val="0"/>
            <w:sz w:val="21"/>
            <w:szCs w:val="22"/>
          </w:rPr>
          <w:tab/>
        </w:r>
        <w:r w:rsidRPr="00CC27FD">
          <w:rPr>
            <w:rStyle w:val="ac"/>
            <w:rFonts w:hint="eastAsia"/>
          </w:rPr>
          <w:t>功能说明</w:t>
        </w:r>
        <w:r>
          <w:rPr>
            <w:webHidden/>
          </w:rPr>
          <w:tab/>
        </w:r>
        <w:r>
          <w:rPr>
            <w:webHidden/>
          </w:rPr>
          <w:fldChar w:fldCharType="begin"/>
        </w:r>
        <w:r>
          <w:rPr>
            <w:webHidden/>
          </w:rPr>
          <w:instrText xml:space="preserve"> PAGEREF _Toc382075986 \h </w:instrText>
        </w:r>
        <w:r>
          <w:rPr>
            <w:webHidden/>
          </w:rPr>
        </w:r>
        <w:r>
          <w:rPr>
            <w:webHidden/>
          </w:rPr>
          <w:fldChar w:fldCharType="separate"/>
        </w:r>
        <w:r>
          <w:rPr>
            <w:webHidden/>
          </w:rPr>
          <w:t>5</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87" w:history="1">
        <w:r w:rsidRPr="00CC27FD">
          <w:rPr>
            <w:rStyle w:val="ac"/>
          </w:rPr>
          <w:t>2.1</w:t>
        </w:r>
        <w:r>
          <w:rPr>
            <w:rFonts w:asciiTheme="minorHAnsi" w:eastAsiaTheme="minorEastAsia" w:hAnsiTheme="minorHAnsi" w:cstheme="minorBidi"/>
            <w:smallCaps w:val="0"/>
            <w:sz w:val="21"/>
            <w:szCs w:val="22"/>
          </w:rPr>
          <w:tab/>
        </w:r>
        <w:r w:rsidRPr="00CC27FD">
          <w:rPr>
            <w:rStyle w:val="ac"/>
            <w:rFonts w:hint="eastAsia"/>
          </w:rPr>
          <w:t>考核任务【评分人】</w:t>
        </w:r>
        <w:r>
          <w:rPr>
            <w:webHidden/>
          </w:rPr>
          <w:tab/>
        </w:r>
        <w:r>
          <w:rPr>
            <w:webHidden/>
          </w:rPr>
          <w:fldChar w:fldCharType="begin"/>
        </w:r>
        <w:r>
          <w:rPr>
            <w:webHidden/>
          </w:rPr>
          <w:instrText xml:space="preserve"> PAGEREF _Toc382075987 \h </w:instrText>
        </w:r>
        <w:r>
          <w:rPr>
            <w:webHidden/>
          </w:rPr>
        </w:r>
        <w:r>
          <w:rPr>
            <w:webHidden/>
          </w:rPr>
          <w:fldChar w:fldCharType="separate"/>
        </w:r>
        <w:r>
          <w:rPr>
            <w:webHidden/>
          </w:rPr>
          <w:t>5</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88" w:history="1">
        <w:r w:rsidRPr="00CC27FD">
          <w:rPr>
            <w:rStyle w:val="ac"/>
          </w:rPr>
          <w:t>2.2</w:t>
        </w:r>
        <w:r>
          <w:rPr>
            <w:rFonts w:asciiTheme="minorHAnsi" w:eastAsiaTheme="minorEastAsia" w:hAnsiTheme="minorHAnsi" w:cstheme="minorBidi"/>
            <w:smallCaps w:val="0"/>
            <w:sz w:val="21"/>
            <w:szCs w:val="22"/>
          </w:rPr>
          <w:tab/>
        </w:r>
        <w:r w:rsidRPr="00CC27FD">
          <w:rPr>
            <w:rStyle w:val="ac"/>
            <w:rFonts w:hint="eastAsia"/>
          </w:rPr>
          <w:t>考核结果【考核对象】</w:t>
        </w:r>
        <w:r>
          <w:rPr>
            <w:webHidden/>
          </w:rPr>
          <w:tab/>
        </w:r>
        <w:r>
          <w:rPr>
            <w:webHidden/>
          </w:rPr>
          <w:fldChar w:fldCharType="begin"/>
        </w:r>
        <w:r>
          <w:rPr>
            <w:webHidden/>
          </w:rPr>
          <w:instrText xml:space="preserve"> PAGEREF _Toc382075988 \h </w:instrText>
        </w:r>
        <w:r>
          <w:rPr>
            <w:webHidden/>
          </w:rPr>
        </w:r>
        <w:r>
          <w:rPr>
            <w:webHidden/>
          </w:rPr>
          <w:fldChar w:fldCharType="separate"/>
        </w:r>
        <w:r>
          <w:rPr>
            <w:webHidden/>
          </w:rPr>
          <w:t>6</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89" w:history="1">
        <w:r w:rsidRPr="00CC27FD">
          <w:rPr>
            <w:rStyle w:val="ac"/>
          </w:rPr>
          <w:t>2.3</w:t>
        </w:r>
        <w:r>
          <w:rPr>
            <w:rFonts w:asciiTheme="minorHAnsi" w:eastAsiaTheme="minorEastAsia" w:hAnsiTheme="minorHAnsi" w:cstheme="minorBidi"/>
            <w:smallCaps w:val="0"/>
            <w:sz w:val="21"/>
            <w:szCs w:val="22"/>
          </w:rPr>
          <w:tab/>
        </w:r>
        <w:r w:rsidRPr="00CC27FD">
          <w:rPr>
            <w:rStyle w:val="ac"/>
            <w:rFonts w:hint="eastAsia"/>
          </w:rPr>
          <w:t>自定义考核指标【考核对象】</w:t>
        </w:r>
        <w:r>
          <w:rPr>
            <w:webHidden/>
          </w:rPr>
          <w:tab/>
        </w:r>
        <w:r>
          <w:rPr>
            <w:webHidden/>
          </w:rPr>
          <w:fldChar w:fldCharType="begin"/>
        </w:r>
        <w:r>
          <w:rPr>
            <w:webHidden/>
          </w:rPr>
          <w:instrText xml:space="preserve"> PAGEREF _Toc382075989 \h </w:instrText>
        </w:r>
        <w:r>
          <w:rPr>
            <w:webHidden/>
          </w:rPr>
        </w:r>
        <w:r>
          <w:rPr>
            <w:webHidden/>
          </w:rPr>
          <w:fldChar w:fldCharType="separate"/>
        </w:r>
        <w:r>
          <w:rPr>
            <w:webHidden/>
          </w:rPr>
          <w:t>8</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0" w:history="1">
        <w:r w:rsidRPr="00CC27FD">
          <w:rPr>
            <w:rStyle w:val="ac"/>
          </w:rPr>
          <w:t>2.4</w:t>
        </w:r>
        <w:r>
          <w:rPr>
            <w:rFonts w:asciiTheme="minorHAnsi" w:eastAsiaTheme="minorEastAsia" w:hAnsiTheme="minorHAnsi" w:cstheme="minorBidi"/>
            <w:smallCaps w:val="0"/>
            <w:sz w:val="21"/>
            <w:szCs w:val="22"/>
          </w:rPr>
          <w:tab/>
        </w:r>
        <w:r w:rsidRPr="00CC27FD">
          <w:rPr>
            <w:rStyle w:val="ac"/>
            <w:rFonts w:hint="eastAsia"/>
          </w:rPr>
          <w:t>部门考核关系【部门考核负责人】</w:t>
        </w:r>
        <w:r>
          <w:rPr>
            <w:webHidden/>
          </w:rPr>
          <w:tab/>
        </w:r>
        <w:r>
          <w:rPr>
            <w:webHidden/>
          </w:rPr>
          <w:fldChar w:fldCharType="begin"/>
        </w:r>
        <w:r>
          <w:rPr>
            <w:webHidden/>
          </w:rPr>
          <w:instrText xml:space="preserve"> PAGEREF _Toc382075990 \h </w:instrText>
        </w:r>
        <w:r>
          <w:rPr>
            <w:webHidden/>
          </w:rPr>
        </w:r>
        <w:r>
          <w:rPr>
            <w:webHidden/>
          </w:rPr>
          <w:fldChar w:fldCharType="separate"/>
        </w:r>
        <w:r>
          <w:rPr>
            <w:webHidden/>
          </w:rPr>
          <w:t>9</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1" w:history="1">
        <w:r w:rsidRPr="00CC27FD">
          <w:rPr>
            <w:rStyle w:val="ac"/>
          </w:rPr>
          <w:t>2.5</w:t>
        </w:r>
        <w:r>
          <w:rPr>
            <w:rFonts w:asciiTheme="minorHAnsi" w:eastAsiaTheme="minorEastAsia" w:hAnsiTheme="minorHAnsi" w:cstheme="minorBidi"/>
            <w:smallCaps w:val="0"/>
            <w:sz w:val="21"/>
            <w:szCs w:val="22"/>
          </w:rPr>
          <w:tab/>
        </w:r>
        <w:r w:rsidRPr="00CC27FD">
          <w:rPr>
            <w:rStyle w:val="ac"/>
            <w:rFonts w:hint="eastAsia"/>
          </w:rPr>
          <w:t>考核指标【部门考核负责人】</w:t>
        </w:r>
        <w:r>
          <w:rPr>
            <w:webHidden/>
          </w:rPr>
          <w:tab/>
        </w:r>
        <w:r>
          <w:rPr>
            <w:webHidden/>
          </w:rPr>
          <w:fldChar w:fldCharType="begin"/>
        </w:r>
        <w:r>
          <w:rPr>
            <w:webHidden/>
          </w:rPr>
          <w:instrText xml:space="preserve"> PAGEREF _Toc382075991 \h </w:instrText>
        </w:r>
        <w:r>
          <w:rPr>
            <w:webHidden/>
          </w:rPr>
        </w:r>
        <w:r>
          <w:rPr>
            <w:webHidden/>
          </w:rPr>
          <w:fldChar w:fldCharType="separate"/>
        </w:r>
        <w:r>
          <w:rPr>
            <w:webHidden/>
          </w:rPr>
          <w:t>10</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2" w:history="1">
        <w:r w:rsidRPr="00CC27FD">
          <w:rPr>
            <w:rStyle w:val="ac"/>
          </w:rPr>
          <w:t>2.6</w:t>
        </w:r>
        <w:r>
          <w:rPr>
            <w:rFonts w:asciiTheme="minorHAnsi" w:eastAsiaTheme="minorEastAsia" w:hAnsiTheme="minorHAnsi" w:cstheme="minorBidi"/>
            <w:smallCaps w:val="0"/>
            <w:sz w:val="21"/>
            <w:szCs w:val="22"/>
          </w:rPr>
          <w:tab/>
        </w:r>
        <w:r w:rsidRPr="00CC27FD">
          <w:rPr>
            <w:rStyle w:val="ac"/>
            <w:rFonts w:hint="eastAsia"/>
          </w:rPr>
          <w:t>启动考核【部门考核负责人】</w:t>
        </w:r>
        <w:r>
          <w:rPr>
            <w:webHidden/>
          </w:rPr>
          <w:tab/>
        </w:r>
        <w:r>
          <w:rPr>
            <w:webHidden/>
          </w:rPr>
          <w:fldChar w:fldCharType="begin"/>
        </w:r>
        <w:r>
          <w:rPr>
            <w:webHidden/>
          </w:rPr>
          <w:instrText xml:space="preserve"> PAGEREF _Toc382075992 \h </w:instrText>
        </w:r>
        <w:r>
          <w:rPr>
            <w:webHidden/>
          </w:rPr>
        </w:r>
        <w:r>
          <w:rPr>
            <w:webHidden/>
          </w:rPr>
          <w:fldChar w:fldCharType="separate"/>
        </w:r>
        <w:r>
          <w:rPr>
            <w:webHidden/>
          </w:rPr>
          <w:t>10</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3" w:history="1">
        <w:r w:rsidRPr="00CC27FD">
          <w:rPr>
            <w:rStyle w:val="ac"/>
          </w:rPr>
          <w:t>2.7</w:t>
        </w:r>
        <w:r>
          <w:rPr>
            <w:rFonts w:asciiTheme="minorHAnsi" w:eastAsiaTheme="minorEastAsia" w:hAnsiTheme="minorHAnsi" w:cstheme="minorBidi"/>
            <w:smallCaps w:val="0"/>
            <w:sz w:val="21"/>
            <w:szCs w:val="22"/>
          </w:rPr>
          <w:tab/>
        </w:r>
        <w:r w:rsidRPr="00CC27FD">
          <w:rPr>
            <w:rStyle w:val="ac"/>
            <w:rFonts w:hint="eastAsia"/>
          </w:rPr>
          <w:t>考核参数【部门考核负责人】</w:t>
        </w:r>
        <w:r>
          <w:rPr>
            <w:webHidden/>
          </w:rPr>
          <w:tab/>
        </w:r>
        <w:r>
          <w:rPr>
            <w:webHidden/>
          </w:rPr>
          <w:fldChar w:fldCharType="begin"/>
        </w:r>
        <w:r>
          <w:rPr>
            <w:webHidden/>
          </w:rPr>
          <w:instrText xml:space="preserve"> PAGEREF _Toc382075993 \h </w:instrText>
        </w:r>
        <w:r>
          <w:rPr>
            <w:webHidden/>
          </w:rPr>
        </w:r>
        <w:r>
          <w:rPr>
            <w:webHidden/>
          </w:rPr>
          <w:fldChar w:fldCharType="separate"/>
        </w:r>
        <w:r>
          <w:rPr>
            <w:webHidden/>
          </w:rPr>
          <w:t>13</w:t>
        </w:r>
        <w:r>
          <w:rPr>
            <w:webHidden/>
          </w:rPr>
          <w:fldChar w:fldCharType="end"/>
        </w:r>
      </w:hyperlink>
    </w:p>
    <w:p w:rsidR="0030254E" w:rsidRDefault="0030254E">
      <w:pPr>
        <w:pStyle w:val="13"/>
        <w:rPr>
          <w:rFonts w:asciiTheme="minorHAnsi" w:eastAsiaTheme="minorEastAsia" w:hAnsiTheme="minorHAnsi" w:cstheme="minorBidi"/>
          <w:b w:val="0"/>
          <w:bCs w:val="0"/>
          <w:caps w:val="0"/>
          <w:sz w:val="21"/>
          <w:szCs w:val="22"/>
        </w:rPr>
      </w:pPr>
      <w:hyperlink w:anchor="_Toc382075994" w:history="1">
        <w:r w:rsidRPr="00CC27FD">
          <w:rPr>
            <w:rStyle w:val="ac"/>
            <w:rFonts w:hint="eastAsia"/>
          </w:rPr>
          <w:t>第三章</w:t>
        </w:r>
        <w:r>
          <w:rPr>
            <w:rFonts w:asciiTheme="minorHAnsi" w:eastAsiaTheme="minorEastAsia" w:hAnsiTheme="minorHAnsi" w:cstheme="minorBidi"/>
            <w:b w:val="0"/>
            <w:bCs w:val="0"/>
            <w:caps w:val="0"/>
            <w:sz w:val="21"/>
            <w:szCs w:val="22"/>
          </w:rPr>
          <w:tab/>
        </w:r>
        <w:r w:rsidRPr="00CC27FD">
          <w:rPr>
            <w:rStyle w:val="ac"/>
            <w:rFonts w:hint="eastAsia"/>
          </w:rPr>
          <w:t>通用功能</w:t>
        </w:r>
        <w:r>
          <w:rPr>
            <w:webHidden/>
          </w:rPr>
          <w:tab/>
        </w:r>
        <w:r>
          <w:rPr>
            <w:webHidden/>
          </w:rPr>
          <w:fldChar w:fldCharType="begin"/>
        </w:r>
        <w:r>
          <w:rPr>
            <w:webHidden/>
          </w:rPr>
          <w:instrText xml:space="preserve"> PAGEREF _Toc382075994 \h </w:instrText>
        </w:r>
        <w:r>
          <w:rPr>
            <w:webHidden/>
          </w:rPr>
        </w:r>
        <w:r>
          <w:rPr>
            <w:webHidden/>
          </w:rPr>
          <w:fldChar w:fldCharType="separate"/>
        </w:r>
        <w:r>
          <w:rPr>
            <w:webHidden/>
          </w:rPr>
          <w:t>14</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5" w:history="1">
        <w:r w:rsidRPr="00CC27FD">
          <w:rPr>
            <w:rStyle w:val="ac"/>
          </w:rPr>
          <w:t>3.1</w:t>
        </w:r>
        <w:r>
          <w:rPr>
            <w:rFonts w:asciiTheme="minorHAnsi" w:eastAsiaTheme="minorEastAsia" w:hAnsiTheme="minorHAnsi" w:cstheme="minorBidi"/>
            <w:smallCaps w:val="0"/>
            <w:sz w:val="21"/>
            <w:szCs w:val="22"/>
          </w:rPr>
          <w:tab/>
        </w:r>
        <w:r w:rsidRPr="00CC27FD">
          <w:rPr>
            <w:rStyle w:val="ac"/>
            <w:rFonts w:hint="eastAsia"/>
          </w:rPr>
          <w:t>数据维护管理</w:t>
        </w:r>
        <w:r>
          <w:rPr>
            <w:webHidden/>
          </w:rPr>
          <w:tab/>
        </w:r>
        <w:r>
          <w:rPr>
            <w:webHidden/>
          </w:rPr>
          <w:fldChar w:fldCharType="begin"/>
        </w:r>
        <w:r>
          <w:rPr>
            <w:webHidden/>
          </w:rPr>
          <w:instrText xml:space="preserve"> PAGEREF _Toc382075995 \h </w:instrText>
        </w:r>
        <w:r>
          <w:rPr>
            <w:webHidden/>
          </w:rPr>
        </w:r>
        <w:r>
          <w:rPr>
            <w:webHidden/>
          </w:rPr>
          <w:fldChar w:fldCharType="separate"/>
        </w:r>
        <w:r>
          <w:rPr>
            <w:webHidden/>
          </w:rPr>
          <w:t>14</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6" w:history="1">
        <w:r w:rsidRPr="00CC27FD">
          <w:rPr>
            <w:rStyle w:val="ac"/>
          </w:rPr>
          <w:t>3.2</w:t>
        </w:r>
        <w:r>
          <w:rPr>
            <w:rFonts w:asciiTheme="minorHAnsi" w:eastAsiaTheme="minorEastAsia" w:hAnsiTheme="minorHAnsi" w:cstheme="minorBidi"/>
            <w:smallCaps w:val="0"/>
            <w:sz w:val="21"/>
            <w:szCs w:val="22"/>
          </w:rPr>
          <w:tab/>
        </w:r>
        <w:r w:rsidRPr="00CC27FD">
          <w:rPr>
            <w:rStyle w:val="ac"/>
            <w:rFonts w:hint="eastAsia"/>
          </w:rPr>
          <w:t>查询操作</w:t>
        </w:r>
        <w:r>
          <w:rPr>
            <w:webHidden/>
          </w:rPr>
          <w:tab/>
        </w:r>
        <w:r>
          <w:rPr>
            <w:webHidden/>
          </w:rPr>
          <w:fldChar w:fldCharType="begin"/>
        </w:r>
        <w:r>
          <w:rPr>
            <w:webHidden/>
          </w:rPr>
          <w:instrText xml:space="preserve"> PAGEREF _Toc382075996 \h </w:instrText>
        </w:r>
        <w:r>
          <w:rPr>
            <w:webHidden/>
          </w:rPr>
        </w:r>
        <w:r>
          <w:rPr>
            <w:webHidden/>
          </w:rPr>
          <w:fldChar w:fldCharType="separate"/>
        </w:r>
        <w:r>
          <w:rPr>
            <w:webHidden/>
          </w:rPr>
          <w:t>14</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7" w:history="1">
        <w:r w:rsidRPr="00CC27FD">
          <w:rPr>
            <w:rStyle w:val="ac"/>
          </w:rPr>
          <w:t>3.3</w:t>
        </w:r>
        <w:r>
          <w:rPr>
            <w:rFonts w:asciiTheme="minorHAnsi" w:eastAsiaTheme="minorEastAsia" w:hAnsiTheme="minorHAnsi" w:cstheme="minorBidi"/>
            <w:smallCaps w:val="0"/>
            <w:sz w:val="21"/>
            <w:szCs w:val="22"/>
          </w:rPr>
          <w:tab/>
        </w:r>
        <w:r w:rsidRPr="00CC27FD">
          <w:rPr>
            <w:rStyle w:val="ac"/>
            <w:rFonts w:hint="eastAsia"/>
          </w:rPr>
          <w:t>列表翻页</w:t>
        </w:r>
        <w:r>
          <w:rPr>
            <w:webHidden/>
          </w:rPr>
          <w:tab/>
        </w:r>
        <w:r>
          <w:rPr>
            <w:webHidden/>
          </w:rPr>
          <w:fldChar w:fldCharType="begin"/>
        </w:r>
        <w:r>
          <w:rPr>
            <w:webHidden/>
          </w:rPr>
          <w:instrText xml:space="preserve"> PAGEREF _Toc382075997 \h </w:instrText>
        </w:r>
        <w:r>
          <w:rPr>
            <w:webHidden/>
          </w:rPr>
        </w:r>
        <w:r>
          <w:rPr>
            <w:webHidden/>
          </w:rPr>
          <w:fldChar w:fldCharType="separate"/>
        </w:r>
        <w:r>
          <w:rPr>
            <w:webHidden/>
          </w:rPr>
          <w:t>15</w:t>
        </w:r>
        <w:r>
          <w:rPr>
            <w:webHidden/>
          </w:rPr>
          <w:fldChar w:fldCharType="end"/>
        </w:r>
      </w:hyperlink>
    </w:p>
    <w:p w:rsidR="0030254E" w:rsidRDefault="0030254E">
      <w:pPr>
        <w:pStyle w:val="22"/>
        <w:rPr>
          <w:rFonts w:asciiTheme="minorHAnsi" w:eastAsiaTheme="minorEastAsia" w:hAnsiTheme="minorHAnsi" w:cstheme="minorBidi"/>
          <w:smallCaps w:val="0"/>
          <w:sz w:val="21"/>
          <w:szCs w:val="22"/>
        </w:rPr>
      </w:pPr>
      <w:hyperlink w:anchor="_Toc382075998" w:history="1">
        <w:r w:rsidRPr="00CC27FD">
          <w:rPr>
            <w:rStyle w:val="ac"/>
          </w:rPr>
          <w:t>3.4</w:t>
        </w:r>
        <w:r>
          <w:rPr>
            <w:rFonts w:asciiTheme="minorHAnsi" w:eastAsiaTheme="minorEastAsia" w:hAnsiTheme="minorHAnsi" w:cstheme="minorBidi"/>
            <w:smallCaps w:val="0"/>
            <w:sz w:val="21"/>
            <w:szCs w:val="22"/>
          </w:rPr>
          <w:tab/>
        </w:r>
        <w:r w:rsidRPr="00CC27FD">
          <w:rPr>
            <w:rStyle w:val="ac"/>
            <w:rFonts w:hint="eastAsia"/>
          </w:rPr>
          <w:t>列表排序</w:t>
        </w:r>
        <w:r>
          <w:rPr>
            <w:webHidden/>
          </w:rPr>
          <w:tab/>
        </w:r>
        <w:r>
          <w:rPr>
            <w:webHidden/>
          </w:rPr>
          <w:fldChar w:fldCharType="begin"/>
        </w:r>
        <w:r>
          <w:rPr>
            <w:webHidden/>
          </w:rPr>
          <w:instrText xml:space="preserve"> PAGEREF _Toc382075998 \h </w:instrText>
        </w:r>
        <w:r>
          <w:rPr>
            <w:webHidden/>
          </w:rPr>
        </w:r>
        <w:r>
          <w:rPr>
            <w:webHidden/>
          </w:rPr>
          <w:fldChar w:fldCharType="separate"/>
        </w:r>
        <w:r>
          <w:rPr>
            <w:webHidden/>
          </w:rPr>
          <w:t>15</w:t>
        </w:r>
        <w:r>
          <w:rPr>
            <w:webHidden/>
          </w:rPr>
          <w:fldChar w:fldCharType="end"/>
        </w:r>
      </w:hyperlink>
    </w:p>
    <w:p w:rsidR="0030254E" w:rsidRDefault="0030254E" w:rsidP="0030254E">
      <w:pPr>
        <w:pStyle w:val="22"/>
        <w:rPr>
          <w:rFonts w:asciiTheme="minorHAnsi" w:eastAsiaTheme="minorEastAsia" w:hAnsiTheme="minorHAnsi" w:cstheme="minorBidi"/>
          <w:smallCaps w:val="0"/>
          <w:sz w:val="21"/>
          <w:szCs w:val="22"/>
        </w:rPr>
      </w:pPr>
      <w:hyperlink w:anchor="_Toc382075999" w:history="1">
        <w:r w:rsidRPr="00CC27FD">
          <w:rPr>
            <w:rStyle w:val="ac"/>
          </w:rPr>
          <w:t>3.5</w:t>
        </w:r>
        <w:r>
          <w:rPr>
            <w:rFonts w:asciiTheme="minorHAnsi" w:eastAsiaTheme="minorEastAsia" w:hAnsiTheme="minorHAnsi" w:cstheme="minorBidi"/>
            <w:smallCaps w:val="0"/>
            <w:sz w:val="21"/>
            <w:szCs w:val="22"/>
          </w:rPr>
          <w:tab/>
        </w:r>
        <w:r w:rsidRPr="00CC27FD">
          <w:rPr>
            <w:rStyle w:val="ac"/>
            <w:rFonts w:hint="eastAsia"/>
          </w:rPr>
          <w:t>导出</w:t>
        </w:r>
        <w:r w:rsidRPr="00CC27FD">
          <w:rPr>
            <w:rStyle w:val="ac"/>
          </w:rPr>
          <w:t>Excel</w:t>
        </w:r>
        <w:r>
          <w:rPr>
            <w:webHidden/>
          </w:rPr>
          <w:tab/>
        </w:r>
        <w:r>
          <w:rPr>
            <w:webHidden/>
          </w:rPr>
          <w:fldChar w:fldCharType="begin"/>
        </w:r>
        <w:r>
          <w:rPr>
            <w:webHidden/>
          </w:rPr>
          <w:instrText xml:space="preserve"> PAGEREF _Toc382075999 \h </w:instrText>
        </w:r>
        <w:r>
          <w:rPr>
            <w:webHidden/>
          </w:rPr>
        </w:r>
        <w:r>
          <w:rPr>
            <w:webHidden/>
          </w:rPr>
          <w:fldChar w:fldCharType="separate"/>
        </w:r>
        <w:r>
          <w:rPr>
            <w:webHidden/>
          </w:rPr>
          <w:t>16</w:t>
        </w:r>
        <w:r>
          <w:rPr>
            <w:webHidden/>
          </w:rPr>
          <w:fldChar w:fldCharType="end"/>
        </w:r>
      </w:hyperlink>
    </w:p>
    <w:p w:rsidR="00CB5C17" w:rsidRPr="00CB5C17" w:rsidRDefault="001C4BC8" w:rsidP="00A72429">
      <w:pPr>
        <w:pStyle w:val="22"/>
      </w:pPr>
      <w:r w:rsidRPr="00FC21A3">
        <w:fldChar w:fldCharType="end"/>
      </w:r>
      <w:bookmarkStart w:id="11" w:name="_Toc110059223"/>
    </w:p>
    <w:p w:rsidR="003C6550" w:rsidRDefault="00026176" w:rsidP="00106A51">
      <w:pPr>
        <w:pStyle w:val="11"/>
        <w:tabs>
          <w:tab w:val="clear" w:pos="2592"/>
        </w:tabs>
        <w:spacing w:line="360" w:lineRule="auto"/>
        <w:ind w:left="0" w:firstLine="0"/>
        <w:rPr>
          <w:rFonts w:ascii="微软雅黑" w:hAnsi="微软雅黑"/>
        </w:rPr>
      </w:pPr>
      <w:bookmarkStart w:id="12" w:name="_Toc382075984"/>
      <w:r>
        <w:rPr>
          <w:rFonts w:ascii="微软雅黑" w:hAnsi="微软雅黑" w:hint="eastAsia"/>
        </w:rPr>
        <w:lastRenderedPageBreak/>
        <w:t>进入系统</w:t>
      </w:r>
      <w:bookmarkEnd w:id="12"/>
    </w:p>
    <w:p w:rsidR="00956FD7" w:rsidRPr="00956FD7" w:rsidRDefault="00061042" w:rsidP="00CD03C6">
      <w:pPr>
        <w:pStyle w:val="20"/>
      </w:pPr>
      <w:bookmarkStart w:id="13" w:name="_Toc343422056"/>
      <w:bookmarkStart w:id="14" w:name="_Toc382075985"/>
      <w:bookmarkStart w:id="15" w:name="_GoBack"/>
      <w:bookmarkEnd w:id="15"/>
      <w:r w:rsidRPr="00F8789A">
        <w:rPr>
          <w:rFonts w:hint="eastAsia"/>
        </w:rPr>
        <w:t>启动和登录</w:t>
      </w:r>
      <w:r w:rsidR="00DE09A6">
        <w:rPr>
          <w:rFonts w:hint="eastAsia"/>
        </w:rPr>
        <w:t>综合</w:t>
      </w:r>
      <w:bookmarkStart w:id="16" w:name="OLE_LINK6"/>
      <w:r w:rsidR="00DE09A6">
        <w:rPr>
          <w:rFonts w:hint="eastAsia"/>
        </w:rPr>
        <w:t>管理信息</w:t>
      </w:r>
      <w:r w:rsidRPr="00F8789A">
        <w:rPr>
          <w:rFonts w:hint="eastAsia"/>
        </w:rPr>
        <w:t>系统</w:t>
      </w:r>
      <w:bookmarkEnd w:id="13"/>
      <w:bookmarkEnd w:id="14"/>
      <w:bookmarkEnd w:id="16"/>
    </w:p>
    <w:p w:rsidR="003538C0" w:rsidRDefault="00956FD7" w:rsidP="003538C0">
      <w:pPr>
        <w:rPr>
          <w:rFonts w:ascii="微软雅黑" w:hAnsi="微软雅黑"/>
        </w:rPr>
      </w:pPr>
      <w:r w:rsidRPr="00956FD7">
        <w:rPr>
          <w:rFonts w:ascii="微软雅黑" w:hAnsi="微软雅黑" w:hint="eastAsia"/>
        </w:rPr>
        <w:t>首先，必须在WEB浏览器中输入正确的URL地址以便启动综合</w:t>
      </w:r>
      <w:r w:rsidR="00887A50">
        <w:rPr>
          <w:rFonts w:ascii="微软雅黑" w:hAnsi="微软雅黑" w:hint="eastAsia"/>
        </w:rPr>
        <w:t>管理信息</w:t>
      </w:r>
      <w:r w:rsidRPr="00956FD7">
        <w:rPr>
          <w:rFonts w:ascii="微软雅黑" w:hAnsi="微软雅黑" w:hint="eastAsia"/>
        </w:rPr>
        <w:t>系统</w:t>
      </w:r>
      <w:r w:rsidR="00CB5C17">
        <w:rPr>
          <w:rFonts w:ascii="微软雅黑" w:hAnsi="微软雅黑" w:hint="eastAsia"/>
        </w:rPr>
        <w:t>。</w:t>
      </w:r>
    </w:p>
    <w:p w:rsidR="003538C0" w:rsidRDefault="00093438" w:rsidP="003538C0">
      <w:pPr>
        <w:rPr>
          <w:rFonts w:ascii="微软雅黑" w:hAnsi="微软雅黑"/>
        </w:rPr>
      </w:pPr>
      <w:r>
        <w:rPr>
          <w:rFonts w:ascii="微软雅黑" w:hAnsi="微软雅黑" w:hint="eastAsia"/>
          <w:color w:val="FF0000"/>
        </w:rPr>
        <w:t>URL</w:t>
      </w:r>
      <w:r w:rsidR="003538C0" w:rsidRPr="002E66D5">
        <w:rPr>
          <w:rFonts w:ascii="微软雅黑" w:hAnsi="微软雅黑" w:hint="eastAsia"/>
          <w:color w:val="FF0000"/>
        </w:rPr>
        <w:t>：</w:t>
      </w:r>
      <w:r w:rsidR="009E155C" w:rsidRPr="009E155C">
        <w:rPr>
          <w:rFonts w:hint="eastAsia"/>
          <w:color w:val="FF0000"/>
        </w:rPr>
        <w:t>http://192.168.1.45:700</w:t>
      </w:r>
      <w:r w:rsidR="00495DB5">
        <w:rPr>
          <w:rFonts w:hint="eastAsia"/>
          <w:color w:val="FF0000"/>
        </w:rPr>
        <w:t>2</w:t>
      </w:r>
    </w:p>
    <w:p w:rsidR="00780C5C" w:rsidRDefault="00CB5C17" w:rsidP="003538C0">
      <w:pPr>
        <w:rPr>
          <w:rFonts w:ascii="微软雅黑" w:hAnsi="微软雅黑"/>
        </w:rPr>
      </w:pPr>
      <w:r w:rsidRPr="00CB5C17">
        <w:rPr>
          <w:rFonts w:ascii="微软雅黑" w:hAnsi="微软雅黑" w:hint="eastAsia"/>
        </w:rPr>
        <w:t>系统会自动转到“综合管理信息系统”登录首页。</w:t>
      </w:r>
      <w:r w:rsidR="00887A50">
        <w:rPr>
          <w:rFonts w:ascii="微软雅黑" w:hAnsi="微软雅黑" w:hint="eastAsia"/>
        </w:rPr>
        <w:t>然后点击人力资源-</w:t>
      </w:r>
      <w:proofErr w:type="gramStart"/>
      <w:r w:rsidR="00887A50">
        <w:rPr>
          <w:rFonts w:ascii="微软雅黑" w:hAnsi="微软雅黑" w:hint="eastAsia"/>
        </w:rPr>
        <w:t>》</w:t>
      </w:r>
      <w:proofErr w:type="gramEnd"/>
      <w:r w:rsidR="00887A50">
        <w:rPr>
          <w:rFonts w:ascii="微软雅黑" w:hAnsi="微软雅黑" w:hint="eastAsia"/>
        </w:rPr>
        <w:t>绩效考核</w:t>
      </w:r>
    </w:p>
    <w:p w:rsidR="00B710CD" w:rsidRDefault="0058138F" w:rsidP="003538C0">
      <w:pPr>
        <w:rPr>
          <w:rFonts w:ascii="微软雅黑" w:hAnsi="微软雅黑" w:hint="eastAsia"/>
        </w:rPr>
      </w:pPr>
      <w:r>
        <w:rPr>
          <w:noProof/>
        </w:rPr>
        <w:drawing>
          <wp:inline distT="0" distB="0" distL="0" distR="0" wp14:anchorId="56BA6084" wp14:editId="47158F47">
            <wp:extent cx="5473043" cy="2009955"/>
            <wp:effectExtent l="0" t="0" r="0" b="0"/>
            <wp:docPr id="6315" name="图片 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014860"/>
                    </a:xfrm>
                    <a:prstGeom prst="rect">
                      <a:avLst/>
                    </a:prstGeom>
                  </pic:spPr>
                </pic:pic>
              </a:graphicData>
            </a:graphic>
          </wp:inline>
        </w:drawing>
      </w:r>
    </w:p>
    <w:p w:rsidR="00887A50" w:rsidRDefault="00887A50" w:rsidP="003538C0">
      <w:pPr>
        <w:rPr>
          <w:rFonts w:ascii="微软雅黑" w:hAnsi="微软雅黑"/>
        </w:rPr>
      </w:pPr>
      <w:r>
        <w:rPr>
          <w:noProof/>
        </w:rPr>
        <w:drawing>
          <wp:inline distT="0" distB="0" distL="0" distR="0" wp14:anchorId="201360DA" wp14:editId="536FC0DF">
            <wp:extent cx="5486400" cy="21393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139351"/>
                    </a:xfrm>
                    <a:prstGeom prst="rect">
                      <a:avLst/>
                    </a:prstGeom>
                  </pic:spPr>
                </pic:pic>
              </a:graphicData>
            </a:graphic>
          </wp:inline>
        </w:drawing>
      </w:r>
    </w:p>
    <w:p w:rsidR="00D005AE" w:rsidRDefault="00A1217A" w:rsidP="00D83EE6">
      <w:pPr>
        <w:pStyle w:val="11"/>
        <w:tabs>
          <w:tab w:val="clear" w:pos="2592"/>
        </w:tabs>
        <w:spacing w:line="360" w:lineRule="auto"/>
        <w:ind w:left="0" w:firstLine="0"/>
        <w:rPr>
          <w:rFonts w:ascii="微软雅黑" w:hAnsi="微软雅黑"/>
        </w:rPr>
      </w:pPr>
      <w:bookmarkStart w:id="17" w:name="_Toc382075986"/>
      <w:bookmarkEnd w:id="11"/>
      <w:r>
        <w:rPr>
          <w:rFonts w:ascii="微软雅黑" w:hAnsi="微软雅黑" w:hint="eastAsia"/>
        </w:rPr>
        <w:t>功能说明</w:t>
      </w:r>
      <w:bookmarkEnd w:id="17"/>
    </w:p>
    <w:p w:rsidR="003538C0" w:rsidRDefault="00887A50" w:rsidP="003538C0">
      <w:pPr>
        <w:pStyle w:val="20"/>
      </w:pPr>
      <w:bookmarkStart w:id="18" w:name="_Toc382075987"/>
      <w:r>
        <w:rPr>
          <w:rFonts w:hint="eastAsia"/>
        </w:rPr>
        <w:t>考核任务</w:t>
      </w:r>
      <w:r w:rsidR="003B4622">
        <w:rPr>
          <w:rFonts w:hint="eastAsia"/>
        </w:rPr>
        <w:t>【评分人】</w:t>
      </w:r>
      <w:bookmarkEnd w:id="18"/>
    </w:p>
    <w:p w:rsidR="00EF5528" w:rsidRDefault="00EF2259" w:rsidP="00EF5528">
      <w:r>
        <w:rPr>
          <w:rFonts w:hint="eastAsia"/>
        </w:rPr>
        <w:t>登录系统后，</w:t>
      </w:r>
      <w:r w:rsidR="00887A50">
        <w:rPr>
          <w:rFonts w:hint="eastAsia"/>
        </w:rPr>
        <w:t>如果当前登录人有对应的已启动的</w:t>
      </w:r>
      <w:r w:rsidR="000E2067">
        <w:rPr>
          <w:rFonts w:hint="eastAsia"/>
        </w:rPr>
        <w:t>待打分的</w:t>
      </w:r>
      <w:r w:rsidR="00887A50">
        <w:rPr>
          <w:rFonts w:hint="eastAsia"/>
        </w:rPr>
        <w:t>考核任务需要打分，在考核任</w:t>
      </w:r>
      <w:r w:rsidR="00887A50">
        <w:rPr>
          <w:rFonts w:hint="eastAsia"/>
        </w:rPr>
        <w:lastRenderedPageBreak/>
        <w:t>务列表中就会自动显示</w:t>
      </w:r>
      <w:r w:rsidR="000E2067">
        <w:rPr>
          <w:rFonts w:hint="eastAsia"/>
        </w:rPr>
        <w:t>；已打分表示当前用户已提交但整个考核阶段未结束的任务；已结束表示当天用户已提交且整个考核阶段已结束的任务。</w:t>
      </w:r>
    </w:p>
    <w:p w:rsidR="003F43FC" w:rsidRDefault="00887A50" w:rsidP="007C0605">
      <w:pPr>
        <w:rPr>
          <w:rFonts w:hint="eastAsia"/>
        </w:rPr>
      </w:pPr>
      <w:r>
        <w:rPr>
          <w:noProof/>
        </w:rPr>
        <w:drawing>
          <wp:inline distT="0" distB="0" distL="0" distR="0" wp14:anchorId="62F1400A" wp14:editId="72C70A8E">
            <wp:extent cx="5745142" cy="3243532"/>
            <wp:effectExtent l="0" t="0" r="8255" b="0"/>
            <wp:docPr id="6304" name="图片 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2445" cy="3253301"/>
                    </a:xfrm>
                    <a:prstGeom prst="rect">
                      <a:avLst/>
                    </a:prstGeom>
                  </pic:spPr>
                </pic:pic>
              </a:graphicData>
            </a:graphic>
          </wp:inline>
        </w:drawing>
      </w:r>
    </w:p>
    <w:p w:rsidR="000E2067" w:rsidRDefault="000E2067" w:rsidP="007C0605">
      <w:r>
        <w:rPr>
          <w:rFonts w:hint="eastAsia"/>
        </w:rPr>
        <w:t>考核任务是按考核阶段和考核关系分组，</w:t>
      </w:r>
      <w:proofErr w:type="gramStart"/>
      <w:r>
        <w:rPr>
          <w:rFonts w:hint="eastAsia"/>
        </w:rPr>
        <w:t>点击某</w:t>
      </w:r>
      <w:proofErr w:type="gramEnd"/>
      <w:r>
        <w:rPr>
          <w:rFonts w:hint="eastAsia"/>
        </w:rPr>
        <w:t>一考核关系的考核任务后出现如下界面</w:t>
      </w:r>
    </w:p>
    <w:p w:rsidR="001E779C" w:rsidRDefault="000E2067" w:rsidP="007C0605">
      <w:r>
        <w:rPr>
          <w:noProof/>
        </w:rPr>
        <w:drawing>
          <wp:inline distT="0" distB="0" distL="0" distR="0" wp14:anchorId="4374F4CA" wp14:editId="257954B1">
            <wp:extent cx="5486400" cy="2106295"/>
            <wp:effectExtent l="0" t="0" r="0" b="8255"/>
            <wp:docPr id="6305" name="图片 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106295"/>
                    </a:xfrm>
                    <a:prstGeom prst="rect">
                      <a:avLst/>
                    </a:prstGeom>
                  </pic:spPr>
                </pic:pic>
              </a:graphicData>
            </a:graphic>
          </wp:inline>
        </w:drawing>
      </w:r>
    </w:p>
    <w:p w:rsidR="00DC2AB7" w:rsidRDefault="000E2067" w:rsidP="007C0605">
      <w:pPr>
        <w:rPr>
          <w:rFonts w:hint="eastAsia"/>
          <w:noProof/>
        </w:rPr>
      </w:pPr>
      <w:r>
        <w:rPr>
          <w:rFonts w:hint="eastAsia"/>
          <w:noProof/>
        </w:rPr>
        <w:t>针对某一个对象的评分是有很多考核指标的评分组成的。每个指标分都是有最高评分的，评分时系统会自动校验。</w:t>
      </w:r>
    </w:p>
    <w:p w:rsidR="00A43C09" w:rsidRDefault="00A43C09" w:rsidP="007C0605">
      <w:r>
        <w:rPr>
          <w:rFonts w:hint="eastAsia"/>
          <w:noProof/>
        </w:rPr>
        <w:t>除了对常规指标打分外，如果本组任务有自定义指标</w:t>
      </w:r>
      <w:r>
        <w:rPr>
          <w:rFonts w:hint="eastAsia"/>
          <w:noProof/>
        </w:rPr>
        <w:t xml:space="preserve"> </w:t>
      </w:r>
      <w:r>
        <w:rPr>
          <w:rFonts w:hint="eastAsia"/>
          <w:noProof/>
        </w:rPr>
        <w:t>如上图的工作业绩需要评分，这时点击打分链接会跳转到如下界面</w:t>
      </w:r>
    </w:p>
    <w:p w:rsidR="00714094" w:rsidRPr="006C0239" w:rsidRDefault="00A43C09" w:rsidP="007C0605">
      <w:r>
        <w:rPr>
          <w:noProof/>
        </w:rPr>
        <w:lastRenderedPageBreak/>
        <w:drawing>
          <wp:inline distT="0" distB="0" distL="0" distR="0" wp14:anchorId="0DC17F7B" wp14:editId="235D2BD6">
            <wp:extent cx="5822827" cy="3001992"/>
            <wp:effectExtent l="0" t="0" r="6985" b="8255"/>
            <wp:docPr id="6306" name="图片 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2958" cy="3012371"/>
                    </a:xfrm>
                    <a:prstGeom prst="rect">
                      <a:avLst/>
                    </a:prstGeom>
                  </pic:spPr>
                </pic:pic>
              </a:graphicData>
            </a:graphic>
          </wp:inline>
        </w:drawing>
      </w:r>
    </w:p>
    <w:p w:rsidR="00B17715" w:rsidRDefault="006C0239" w:rsidP="00770FD1">
      <w:pPr>
        <w:pStyle w:val="20"/>
        <w:rPr>
          <w:rFonts w:ascii="微软雅黑" w:hAnsi="微软雅黑" w:hint="eastAsia"/>
        </w:rPr>
      </w:pPr>
      <w:bookmarkStart w:id="19" w:name="_Toc382075988"/>
      <w:r>
        <w:rPr>
          <w:rFonts w:ascii="微软雅黑" w:hAnsi="微软雅黑" w:hint="eastAsia"/>
        </w:rPr>
        <w:t>考核结果</w:t>
      </w:r>
      <w:r w:rsidR="003B4622">
        <w:rPr>
          <w:rFonts w:ascii="微软雅黑" w:hAnsi="微软雅黑" w:hint="eastAsia"/>
        </w:rPr>
        <w:t>【考核对象】</w:t>
      </w:r>
      <w:bookmarkEnd w:id="19"/>
    </w:p>
    <w:p w:rsidR="00EC328E" w:rsidRDefault="00EC328E" w:rsidP="00403DF5">
      <w:pPr>
        <w:ind w:firstLineChars="200" w:firstLine="480"/>
        <w:rPr>
          <w:rFonts w:hint="eastAsia"/>
        </w:rPr>
      </w:pPr>
      <w:r>
        <w:rPr>
          <w:rFonts w:hint="eastAsia"/>
        </w:rPr>
        <w:t>每次考核阶段结束以后，系统会计算每个人最终的考核得分，考核结果分两种：考核汇总结果和考核阶段结果。</w:t>
      </w:r>
      <w:r w:rsidR="00403DF5">
        <w:rPr>
          <w:rFonts w:hint="eastAsia"/>
        </w:rPr>
        <w:t>因为考核会在一年中进行多次，根据各部门自身情况确定，如第一季度、第二季度等。这样的考核每次结束后会自动形成每个考核对象的阶段结果。被考核对象登录后可以通过此入口的考核阶段结果标签中看到。</w:t>
      </w:r>
    </w:p>
    <w:p w:rsidR="00403DF5" w:rsidRPr="00EC328E" w:rsidRDefault="00403DF5" w:rsidP="00EC328E">
      <w:pPr>
        <w:rPr>
          <w:rFonts w:hint="eastAsia"/>
        </w:rPr>
      </w:pPr>
      <w:r>
        <w:rPr>
          <w:rFonts w:hint="eastAsia"/>
        </w:rPr>
        <w:t xml:space="preserve">    </w:t>
      </w:r>
      <w:r>
        <w:rPr>
          <w:rFonts w:hint="eastAsia"/>
        </w:rPr>
        <w:t>考核汇总结果是在每次年终考核如第四季度结束后，除了计算第四季度的考核结果外，系统还会自动按照前几个季度的得分和权重，计算每个考核对象的考核汇总结果，被考核对象登录后可以通过此入口的考核汇总结果标签中看到。</w:t>
      </w:r>
    </w:p>
    <w:p w:rsidR="006C0239" w:rsidRDefault="006C0239" w:rsidP="006C0239">
      <w:pPr>
        <w:rPr>
          <w:rFonts w:hint="eastAsia"/>
        </w:rPr>
      </w:pPr>
      <w:r>
        <w:rPr>
          <w:noProof/>
        </w:rPr>
        <w:lastRenderedPageBreak/>
        <w:drawing>
          <wp:inline distT="0" distB="0" distL="0" distR="0" wp14:anchorId="515EC184" wp14:editId="3B32BB0C">
            <wp:extent cx="5796951" cy="2631057"/>
            <wp:effectExtent l="0" t="0" r="0" b="0"/>
            <wp:docPr id="6323" name="图片 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08269" cy="2636194"/>
                    </a:xfrm>
                    <a:prstGeom prst="rect">
                      <a:avLst/>
                    </a:prstGeom>
                  </pic:spPr>
                </pic:pic>
              </a:graphicData>
            </a:graphic>
          </wp:inline>
        </w:drawing>
      </w:r>
    </w:p>
    <w:p w:rsidR="00403DF5" w:rsidRDefault="00403DF5" w:rsidP="006C0239">
      <w:pPr>
        <w:rPr>
          <w:rFonts w:hint="eastAsia"/>
        </w:rPr>
      </w:pPr>
      <w:r>
        <w:rPr>
          <w:rFonts w:hint="eastAsia"/>
        </w:rPr>
        <w:t>注意：如果在年终考核结束后的</w:t>
      </w:r>
      <w:r>
        <w:rPr>
          <w:rFonts w:hint="eastAsia"/>
        </w:rPr>
        <w:t>6</w:t>
      </w:r>
      <w:r>
        <w:rPr>
          <w:rFonts w:hint="eastAsia"/>
        </w:rPr>
        <w:t>个工作日内，对考核汇总结果有疑义，可以提起申诉。</w:t>
      </w:r>
    </w:p>
    <w:p w:rsidR="00236905" w:rsidRDefault="00236905" w:rsidP="006C0239">
      <w:pPr>
        <w:rPr>
          <w:rFonts w:hint="eastAsia"/>
        </w:rPr>
      </w:pPr>
      <w:r>
        <w:rPr>
          <w:noProof/>
        </w:rPr>
        <w:drawing>
          <wp:inline distT="0" distB="0" distL="0" distR="0" wp14:anchorId="5BBFAA13" wp14:editId="1E6F07AF">
            <wp:extent cx="5796951" cy="3152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6951" cy="3152775"/>
                    </a:xfrm>
                    <a:prstGeom prst="rect">
                      <a:avLst/>
                    </a:prstGeom>
                  </pic:spPr>
                </pic:pic>
              </a:graphicData>
            </a:graphic>
          </wp:inline>
        </w:drawing>
      </w:r>
    </w:p>
    <w:p w:rsidR="00C761CD" w:rsidRDefault="00403DF5" w:rsidP="00403DF5">
      <w:pPr>
        <w:rPr>
          <w:rFonts w:hint="eastAsia"/>
        </w:rPr>
      </w:pPr>
      <w:r>
        <w:rPr>
          <w:rFonts w:hint="eastAsia"/>
        </w:rPr>
        <w:t>有的部门在考核汇总结果形成后需要每个考核对象提交反馈和发展计划，可以通过工具栏上的【反馈及发展计划进行提交】。</w:t>
      </w:r>
    </w:p>
    <w:p w:rsidR="00CE0DD5" w:rsidRDefault="00CE0DD5" w:rsidP="00403DF5">
      <w:pPr>
        <w:rPr>
          <w:rFonts w:hint="eastAsia"/>
        </w:rPr>
      </w:pPr>
      <w:r>
        <w:rPr>
          <w:noProof/>
        </w:rPr>
        <w:lastRenderedPageBreak/>
        <w:drawing>
          <wp:inline distT="0" distB="0" distL="0" distR="0" wp14:anchorId="6D924499" wp14:editId="322615DA">
            <wp:extent cx="5805578" cy="3536830"/>
            <wp:effectExtent l="0" t="0" r="5080" b="6985"/>
            <wp:docPr id="6337" name="图片 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5578" cy="3536830"/>
                    </a:xfrm>
                    <a:prstGeom prst="rect">
                      <a:avLst/>
                    </a:prstGeom>
                  </pic:spPr>
                </pic:pic>
              </a:graphicData>
            </a:graphic>
          </wp:inline>
        </w:drawing>
      </w:r>
    </w:p>
    <w:p w:rsidR="003B4622" w:rsidRDefault="003B4622" w:rsidP="00403DF5">
      <w:pPr>
        <w:pStyle w:val="20"/>
        <w:rPr>
          <w:rFonts w:ascii="微软雅黑" w:hAnsi="微软雅黑" w:hint="eastAsia"/>
        </w:rPr>
      </w:pPr>
      <w:bookmarkStart w:id="20" w:name="_Toc382075989"/>
      <w:r>
        <w:rPr>
          <w:rFonts w:ascii="微软雅黑" w:hAnsi="微软雅黑" w:hint="eastAsia"/>
        </w:rPr>
        <w:t>自定义考核指标</w:t>
      </w:r>
      <w:r w:rsidRPr="003B4622">
        <w:rPr>
          <w:rFonts w:ascii="微软雅黑" w:hAnsi="微软雅黑" w:hint="eastAsia"/>
        </w:rPr>
        <w:t>【</w:t>
      </w:r>
      <w:r>
        <w:rPr>
          <w:rFonts w:ascii="微软雅黑" w:hAnsi="微软雅黑" w:hint="eastAsia"/>
        </w:rPr>
        <w:t>考核对象</w:t>
      </w:r>
      <w:r w:rsidRPr="003B4622">
        <w:rPr>
          <w:rFonts w:ascii="微软雅黑" w:hAnsi="微软雅黑" w:hint="eastAsia"/>
        </w:rPr>
        <w:t>】</w:t>
      </w:r>
      <w:bookmarkEnd w:id="20"/>
    </w:p>
    <w:p w:rsidR="003B4622" w:rsidRPr="003B4622" w:rsidRDefault="003B4622" w:rsidP="003B4622">
      <w:pPr>
        <w:rPr>
          <w:rFonts w:hint="eastAsia"/>
        </w:rPr>
      </w:pPr>
      <w:r>
        <w:rPr>
          <w:rFonts w:hint="eastAsia"/>
        </w:rPr>
        <w:t>启动某次考核时候，如果考核指标中有需要考核对象自定义的考核指标，各考核对象可以在此维护。即将</w:t>
      </w:r>
      <w:r w:rsidR="00314D40">
        <w:rPr>
          <w:rFonts w:hint="eastAsia"/>
        </w:rPr>
        <w:t>自定义指标如【工作业绩】逐级拆分成【工作类型】</w:t>
      </w:r>
      <w:r w:rsidR="00314D40">
        <w:t>—</w:t>
      </w:r>
      <w:proofErr w:type="gramStart"/>
      <w:r w:rsidR="00314D40">
        <w:rPr>
          <w:rFonts w:hint="eastAsia"/>
        </w:rPr>
        <w:t>》</w:t>
      </w:r>
      <w:proofErr w:type="gramEnd"/>
      <w:r w:rsidR="00314D40">
        <w:rPr>
          <w:rFonts w:hint="eastAsia"/>
        </w:rPr>
        <w:t>【量化指标】</w:t>
      </w:r>
    </w:p>
    <w:p w:rsidR="003B4622" w:rsidRDefault="00314D40" w:rsidP="00403DF5">
      <w:r>
        <w:rPr>
          <w:noProof/>
        </w:rPr>
        <w:drawing>
          <wp:inline distT="0" distB="0" distL="0" distR="0" wp14:anchorId="4CA25D16" wp14:editId="435E6B08">
            <wp:extent cx="5891842" cy="3071004"/>
            <wp:effectExtent l="0" t="0" r="0" b="0"/>
            <wp:docPr id="6341" name="图片 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1842" cy="3071004"/>
                    </a:xfrm>
                    <a:prstGeom prst="rect">
                      <a:avLst/>
                    </a:prstGeom>
                  </pic:spPr>
                </pic:pic>
              </a:graphicData>
            </a:graphic>
          </wp:inline>
        </w:drawing>
      </w:r>
    </w:p>
    <w:p w:rsidR="00F2634D" w:rsidRPr="003B4622" w:rsidRDefault="003B4622" w:rsidP="00770FD1">
      <w:pPr>
        <w:pStyle w:val="20"/>
      </w:pPr>
      <w:bookmarkStart w:id="21" w:name="_Toc382075990"/>
      <w:r w:rsidRPr="003B4622">
        <w:rPr>
          <w:rFonts w:ascii="微软雅黑" w:hAnsi="微软雅黑" w:hint="eastAsia"/>
        </w:rPr>
        <w:lastRenderedPageBreak/>
        <w:t>部门考核关系【部门考核负责人】</w:t>
      </w:r>
      <w:bookmarkEnd w:id="21"/>
    </w:p>
    <w:p w:rsidR="00254F1F" w:rsidRDefault="003B4622" w:rsidP="00770FD1">
      <w:pPr>
        <w:rPr>
          <w:rFonts w:hint="eastAsia"/>
        </w:rPr>
      </w:pPr>
      <w:r>
        <w:rPr>
          <w:rFonts w:hint="eastAsia"/>
        </w:rPr>
        <w:t>各部门考核负责人可以维护本部门的考核关系，下图是列表页</w:t>
      </w:r>
    </w:p>
    <w:p w:rsidR="003B4622" w:rsidRDefault="003B4622" w:rsidP="00770FD1">
      <w:pPr>
        <w:rPr>
          <w:rFonts w:hint="eastAsia"/>
        </w:rPr>
      </w:pPr>
      <w:r>
        <w:rPr>
          <w:noProof/>
        </w:rPr>
        <w:drawing>
          <wp:inline distT="0" distB="0" distL="0" distR="0" wp14:anchorId="7A112B3F" wp14:editId="5F5C9DEE">
            <wp:extent cx="5805578" cy="3321169"/>
            <wp:effectExtent l="0" t="0" r="5080" b="0"/>
            <wp:docPr id="6339" name="图片 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29628" cy="3334927"/>
                    </a:xfrm>
                    <a:prstGeom prst="rect">
                      <a:avLst/>
                    </a:prstGeom>
                  </pic:spPr>
                </pic:pic>
              </a:graphicData>
            </a:graphic>
          </wp:inline>
        </w:drawing>
      </w:r>
    </w:p>
    <w:p w:rsidR="003B4622" w:rsidRDefault="003B4622" w:rsidP="00770FD1">
      <w:pPr>
        <w:rPr>
          <w:rFonts w:hint="eastAsia"/>
        </w:rPr>
      </w:pPr>
      <w:r>
        <w:rPr>
          <w:rFonts w:hint="eastAsia"/>
        </w:rPr>
        <w:t>部门考核关系编辑页</w:t>
      </w:r>
    </w:p>
    <w:p w:rsidR="00254F1F" w:rsidRDefault="003B4622" w:rsidP="00770FD1">
      <w:r>
        <w:rPr>
          <w:noProof/>
        </w:rPr>
        <w:drawing>
          <wp:inline distT="0" distB="0" distL="0" distR="0" wp14:anchorId="234A7D76" wp14:editId="7BBBE63D">
            <wp:extent cx="5805576" cy="3062377"/>
            <wp:effectExtent l="0" t="0" r="5080" b="5080"/>
            <wp:docPr id="6338" name="图片 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8143" cy="3063731"/>
                    </a:xfrm>
                    <a:prstGeom prst="rect">
                      <a:avLst/>
                    </a:prstGeom>
                  </pic:spPr>
                </pic:pic>
              </a:graphicData>
            </a:graphic>
          </wp:inline>
        </w:drawing>
      </w:r>
    </w:p>
    <w:p w:rsidR="00314D40" w:rsidRDefault="00314D40" w:rsidP="00314D40">
      <w:pPr>
        <w:pStyle w:val="20"/>
        <w:rPr>
          <w:rFonts w:ascii="微软雅黑" w:hAnsi="微软雅黑" w:hint="eastAsia"/>
        </w:rPr>
      </w:pPr>
      <w:bookmarkStart w:id="22" w:name="_Toc382075991"/>
      <w:r w:rsidRPr="00314D40">
        <w:rPr>
          <w:rFonts w:ascii="微软雅黑" w:hAnsi="微软雅黑" w:hint="eastAsia"/>
        </w:rPr>
        <w:lastRenderedPageBreak/>
        <w:t>考核指标</w:t>
      </w:r>
      <w:r w:rsidRPr="00314D40">
        <w:rPr>
          <w:rFonts w:ascii="微软雅黑" w:hAnsi="微软雅黑" w:hint="eastAsia"/>
        </w:rPr>
        <w:t>【部门考核负责人】</w:t>
      </w:r>
      <w:bookmarkEnd w:id="22"/>
    </w:p>
    <w:p w:rsidR="00314D40" w:rsidRPr="00314D40" w:rsidRDefault="00314D40" w:rsidP="00314D40">
      <w:pPr>
        <w:rPr>
          <w:rFonts w:hint="eastAsia"/>
        </w:rPr>
      </w:pPr>
      <w:r>
        <w:rPr>
          <w:rFonts w:hint="eastAsia"/>
        </w:rPr>
        <w:t>部门考核负责人可以为本部门定义的各种考核关系定义多套考核指标，考核指标也分为三级，考核指标</w:t>
      </w:r>
      <w:r>
        <w:rPr>
          <w:rFonts w:hint="eastAsia"/>
        </w:rPr>
        <w:t>-</w:t>
      </w:r>
      <w:proofErr w:type="gramStart"/>
      <w:r>
        <w:rPr>
          <w:rFonts w:hint="eastAsia"/>
        </w:rPr>
        <w:t>》</w:t>
      </w:r>
      <w:proofErr w:type="gramEnd"/>
      <w:r>
        <w:rPr>
          <w:rFonts w:hint="eastAsia"/>
        </w:rPr>
        <w:t>考核项</w:t>
      </w:r>
      <w:r>
        <w:t>—</w:t>
      </w:r>
      <w:proofErr w:type="gramStart"/>
      <w:r>
        <w:rPr>
          <w:rFonts w:hint="eastAsia"/>
        </w:rPr>
        <w:t>》</w:t>
      </w:r>
      <w:proofErr w:type="gramEnd"/>
      <w:r>
        <w:rPr>
          <w:rFonts w:hint="eastAsia"/>
        </w:rPr>
        <w:t>考核要素。实际打分过程中是针对考核要素打分的。注意：如果是人力资源部的考核负责人，除了可以维护本部门的考核指标外，还可以在此维护院级考核的考核指标。如果考核</w:t>
      </w:r>
      <w:proofErr w:type="gramStart"/>
      <w:r>
        <w:rPr>
          <w:rFonts w:hint="eastAsia"/>
        </w:rPr>
        <w:t>项允许</w:t>
      </w:r>
      <w:proofErr w:type="gramEnd"/>
      <w:r>
        <w:rPr>
          <w:rFonts w:hint="eastAsia"/>
        </w:rPr>
        <w:t>自定义，只需要在自定义考核项中选择是即可，默认是否。</w:t>
      </w:r>
    </w:p>
    <w:p w:rsidR="00C40308" w:rsidRDefault="00314D40" w:rsidP="00314D40">
      <w:r>
        <w:rPr>
          <w:noProof/>
        </w:rPr>
        <w:drawing>
          <wp:inline distT="0" distB="0" distL="0" distR="0" wp14:anchorId="0076A80E" wp14:editId="6F08407C">
            <wp:extent cx="5796951" cy="2872596"/>
            <wp:effectExtent l="0" t="0" r="0" b="4445"/>
            <wp:docPr id="6342" name="图片 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9993" cy="2874104"/>
                    </a:xfrm>
                    <a:prstGeom prst="rect">
                      <a:avLst/>
                    </a:prstGeom>
                  </pic:spPr>
                </pic:pic>
              </a:graphicData>
            </a:graphic>
          </wp:inline>
        </w:drawing>
      </w:r>
    </w:p>
    <w:p w:rsidR="00BC69B1" w:rsidRDefault="00AF4E5B" w:rsidP="00C40308">
      <w:pPr>
        <w:pStyle w:val="20"/>
      </w:pPr>
      <w:r>
        <w:rPr>
          <w:rFonts w:hint="eastAsia"/>
        </w:rPr>
        <w:tab/>
      </w:r>
      <w:bookmarkStart w:id="23" w:name="_Toc382075992"/>
      <w:r w:rsidR="00314D40" w:rsidRPr="00314D40">
        <w:rPr>
          <w:rFonts w:ascii="微软雅黑" w:hAnsi="微软雅黑" w:hint="eastAsia"/>
        </w:rPr>
        <w:t>启动考核</w:t>
      </w:r>
      <w:r w:rsidR="00314D40" w:rsidRPr="00314D40">
        <w:rPr>
          <w:rFonts w:ascii="微软雅黑" w:hAnsi="微软雅黑" w:hint="eastAsia"/>
        </w:rPr>
        <w:t>【部门考核负责人】</w:t>
      </w:r>
      <w:bookmarkEnd w:id="23"/>
    </w:p>
    <w:p w:rsidR="009B4032" w:rsidRDefault="0073468F" w:rsidP="00C40308">
      <w:pPr>
        <w:rPr>
          <w:rFonts w:hint="eastAsia"/>
          <w:noProof/>
        </w:rPr>
      </w:pPr>
      <w:r>
        <w:rPr>
          <w:rFonts w:hint="eastAsia"/>
          <w:noProof/>
        </w:rPr>
        <w:t>考核负责人在定义好考核关系和考核指标后，就需要在此模块发起某一阶段考核。启动考核采用的是向导模式，一步步完成某个考核阶段的参数配置。</w:t>
      </w:r>
    </w:p>
    <w:p w:rsidR="007F66FA" w:rsidRPr="007F66FA" w:rsidRDefault="007F66FA" w:rsidP="00C40308">
      <w:r>
        <w:rPr>
          <w:rFonts w:hint="eastAsia"/>
          <w:noProof/>
        </w:rPr>
        <w:t>第一步</w:t>
      </w:r>
      <w:r>
        <w:rPr>
          <w:rFonts w:hint="eastAsia"/>
          <w:noProof/>
        </w:rPr>
        <w:t xml:space="preserve"> </w:t>
      </w:r>
      <w:r>
        <w:rPr>
          <w:rFonts w:hint="eastAsia"/>
          <w:noProof/>
        </w:rPr>
        <w:t>填写本次考核的基本信息；</w:t>
      </w:r>
    </w:p>
    <w:p w:rsidR="006B048E" w:rsidRDefault="007F66FA" w:rsidP="00C40308">
      <w:pPr>
        <w:rPr>
          <w:rFonts w:hint="eastAsia"/>
        </w:rPr>
      </w:pPr>
      <w:r>
        <w:rPr>
          <w:noProof/>
        </w:rPr>
        <w:lastRenderedPageBreak/>
        <w:drawing>
          <wp:inline distT="0" distB="0" distL="0" distR="0" wp14:anchorId="3A222C0D" wp14:editId="37474DCC">
            <wp:extent cx="5822830" cy="2812212"/>
            <wp:effectExtent l="0" t="0" r="6985" b="7620"/>
            <wp:docPr id="6343" name="图片 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22830" cy="2812212"/>
                    </a:xfrm>
                    <a:prstGeom prst="rect">
                      <a:avLst/>
                    </a:prstGeom>
                  </pic:spPr>
                </pic:pic>
              </a:graphicData>
            </a:graphic>
          </wp:inline>
        </w:drawing>
      </w:r>
    </w:p>
    <w:p w:rsidR="007F66FA" w:rsidRDefault="007F66FA" w:rsidP="00C40308">
      <w:pPr>
        <w:rPr>
          <w:rFonts w:hint="eastAsia"/>
        </w:rPr>
      </w:pPr>
      <w:r>
        <w:rPr>
          <w:rFonts w:hint="eastAsia"/>
        </w:rPr>
        <w:t>第二步</w:t>
      </w:r>
      <w:r>
        <w:rPr>
          <w:rFonts w:hint="eastAsia"/>
        </w:rPr>
        <w:t xml:space="preserve"> </w:t>
      </w:r>
      <w:r>
        <w:rPr>
          <w:rFonts w:hint="eastAsia"/>
        </w:rPr>
        <w:t>确定本次考核参与的考核关系，</w:t>
      </w:r>
    </w:p>
    <w:p w:rsidR="007F66FA" w:rsidRDefault="007F66FA" w:rsidP="00C40308">
      <w:pPr>
        <w:rPr>
          <w:rFonts w:hint="eastAsia"/>
        </w:rPr>
      </w:pPr>
      <w:r>
        <w:rPr>
          <w:noProof/>
        </w:rPr>
        <w:drawing>
          <wp:inline distT="0" distB="0" distL="0" distR="0" wp14:anchorId="68C309FB" wp14:editId="75714330">
            <wp:extent cx="5909095" cy="2654300"/>
            <wp:effectExtent l="0" t="0" r="0" b="0"/>
            <wp:docPr id="6344" name="图片 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09095" cy="2654300"/>
                    </a:xfrm>
                    <a:prstGeom prst="rect">
                      <a:avLst/>
                    </a:prstGeom>
                  </pic:spPr>
                </pic:pic>
              </a:graphicData>
            </a:graphic>
          </wp:inline>
        </w:drawing>
      </w:r>
    </w:p>
    <w:p w:rsidR="007F66FA" w:rsidRDefault="007F66FA" w:rsidP="00C40308">
      <w:pPr>
        <w:rPr>
          <w:rFonts w:hint="eastAsia"/>
        </w:rPr>
      </w:pPr>
      <w:r>
        <w:rPr>
          <w:rFonts w:hint="eastAsia"/>
        </w:rPr>
        <w:t>第三步</w:t>
      </w:r>
      <w:r>
        <w:rPr>
          <w:rFonts w:hint="eastAsia"/>
        </w:rPr>
        <w:t xml:space="preserve"> </w:t>
      </w:r>
      <w:r>
        <w:rPr>
          <w:rFonts w:hint="eastAsia"/>
        </w:rPr>
        <w:t>确定各考核关系的考核指标</w:t>
      </w:r>
    </w:p>
    <w:p w:rsidR="007F66FA" w:rsidRPr="007F66FA" w:rsidRDefault="007F66FA" w:rsidP="00C40308">
      <w:r>
        <w:rPr>
          <w:noProof/>
        </w:rPr>
        <w:drawing>
          <wp:inline distT="0" distB="0" distL="0" distR="0" wp14:anchorId="222DE244" wp14:editId="1A19D178">
            <wp:extent cx="5840083" cy="2001328"/>
            <wp:effectExtent l="0" t="0" r="0" b="0"/>
            <wp:docPr id="6345" name="图片 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40083" cy="2001328"/>
                    </a:xfrm>
                    <a:prstGeom prst="rect">
                      <a:avLst/>
                    </a:prstGeom>
                  </pic:spPr>
                </pic:pic>
              </a:graphicData>
            </a:graphic>
          </wp:inline>
        </w:drawing>
      </w:r>
    </w:p>
    <w:p w:rsidR="007D0138" w:rsidRDefault="00712E4B" w:rsidP="007D0138">
      <w:pPr>
        <w:rPr>
          <w:rFonts w:hint="eastAsia"/>
          <w:noProof/>
        </w:rPr>
      </w:pPr>
      <w:r>
        <w:rPr>
          <w:rFonts w:hint="eastAsia"/>
          <w:noProof/>
        </w:rPr>
        <w:lastRenderedPageBreak/>
        <w:t>第四步</w:t>
      </w:r>
      <w:r>
        <w:rPr>
          <w:rFonts w:hint="eastAsia"/>
          <w:noProof/>
        </w:rPr>
        <w:t xml:space="preserve"> </w:t>
      </w:r>
      <w:r>
        <w:rPr>
          <w:rFonts w:hint="eastAsia"/>
          <w:noProof/>
        </w:rPr>
        <w:t>生成考核任务。任务生成后可以根据考核关系核对某一考核对象或者评分人的任务是否正确，如果有误，说明考核关系配置有误。需要删除现有任务，重新配置考核关系再生成考核任务。</w:t>
      </w:r>
    </w:p>
    <w:p w:rsidR="00712E4B" w:rsidRDefault="00712E4B" w:rsidP="007D0138">
      <w:r>
        <w:rPr>
          <w:noProof/>
        </w:rPr>
        <w:drawing>
          <wp:inline distT="0" distB="0" distL="0" distR="0" wp14:anchorId="1900700C" wp14:editId="072D7249">
            <wp:extent cx="5857336" cy="2734574"/>
            <wp:effectExtent l="0" t="0" r="0" b="8890"/>
            <wp:docPr id="6346" name="图片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64931" cy="2738120"/>
                    </a:xfrm>
                    <a:prstGeom prst="rect">
                      <a:avLst/>
                    </a:prstGeom>
                  </pic:spPr>
                </pic:pic>
              </a:graphicData>
            </a:graphic>
          </wp:inline>
        </w:drawing>
      </w:r>
    </w:p>
    <w:p w:rsidR="007D0138" w:rsidRDefault="00D30BC5" w:rsidP="007D0138">
      <w:r>
        <w:rPr>
          <w:rFonts w:hint="eastAsia"/>
          <w:noProof/>
        </w:rPr>
        <w:t>第五步</w:t>
      </w:r>
      <w:r>
        <w:rPr>
          <w:rFonts w:hint="eastAsia"/>
          <w:noProof/>
        </w:rPr>
        <w:t xml:space="preserve"> </w:t>
      </w:r>
      <w:r>
        <w:rPr>
          <w:rFonts w:hint="eastAsia"/>
          <w:noProof/>
        </w:rPr>
        <w:t>绩效填报。如果考核指标中有需要自定义的考核指标，如工作业绩。在这一步会分发到各考核对象，由各考核对象完成工作业绩的填报。注意：考核负责人可以在监控各考核对象的绩效填报和审批情况，当发现所有人绩效填报完毕并审批通过后，就可以启动本次考核。</w:t>
      </w:r>
    </w:p>
    <w:p w:rsidR="00C26864" w:rsidRDefault="00D30BC5" w:rsidP="007D0138">
      <w:r>
        <w:rPr>
          <w:rFonts w:hint="eastAsia"/>
        </w:rPr>
        <w:t xml:space="preserve"> </w:t>
      </w:r>
      <w:r w:rsidR="007F28CC">
        <w:rPr>
          <w:noProof/>
        </w:rPr>
        <w:drawing>
          <wp:inline distT="0" distB="0" distL="0" distR="0" wp14:anchorId="71B5B133" wp14:editId="78F70B7A">
            <wp:extent cx="5995356" cy="2794958"/>
            <wp:effectExtent l="0" t="0" r="5715" b="5715"/>
            <wp:docPr id="6347" name="图片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96231" cy="2795366"/>
                    </a:xfrm>
                    <a:prstGeom prst="rect">
                      <a:avLst/>
                    </a:prstGeom>
                  </pic:spPr>
                </pic:pic>
              </a:graphicData>
            </a:graphic>
          </wp:inline>
        </w:drawing>
      </w:r>
    </w:p>
    <w:p w:rsidR="00AD52E2" w:rsidRDefault="00F30EDF" w:rsidP="007D0138">
      <w:pPr>
        <w:rPr>
          <w:rFonts w:hint="eastAsia"/>
        </w:rPr>
      </w:pPr>
      <w:r>
        <w:rPr>
          <w:rFonts w:hint="eastAsia"/>
        </w:rPr>
        <w:lastRenderedPageBreak/>
        <w:t>第</w:t>
      </w:r>
      <w:r>
        <w:rPr>
          <w:rFonts w:hint="eastAsia"/>
        </w:rPr>
        <w:t>6</w:t>
      </w:r>
      <w:r>
        <w:rPr>
          <w:rFonts w:hint="eastAsia"/>
        </w:rPr>
        <w:t>步</w:t>
      </w:r>
      <w:r>
        <w:rPr>
          <w:rFonts w:hint="eastAsia"/>
        </w:rPr>
        <w:t xml:space="preserve"> </w:t>
      </w:r>
      <w:r>
        <w:rPr>
          <w:rFonts w:hint="eastAsia"/>
        </w:rPr>
        <w:t>启动考核。启动考核后，各评分人即可在各自的考核任务模块看到自己的需要评分的任务。</w:t>
      </w:r>
    </w:p>
    <w:p w:rsidR="00F30EDF" w:rsidRDefault="00F30EDF" w:rsidP="007D0138">
      <w:pPr>
        <w:rPr>
          <w:rFonts w:hint="eastAsia"/>
        </w:rPr>
      </w:pPr>
      <w:r>
        <w:rPr>
          <w:noProof/>
        </w:rPr>
        <w:drawing>
          <wp:inline distT="0" distB="0" distL="0" distR="0" wp14:anchorId="63A8FAB8" wp14:editId="2A7D3BD0">
            <wp:extent cx="5805578" cy="2958860"/>
            <wp:effectExtent l="0" t="0" r="5080" b="0"/>
            <wp:docPr id="6348" name="图片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05578" cy="2958860"/>
                    </a:xfrm>
                    <a:prstGeom prst="rect">
                      <a:avLst/>
                    </a:prstGeom>
                  </pic:spPr>
                </pic:pic>
              </a:graphicData>
            </a:graphic>
          </wp:inline>
        </w:drawing>
      </w:r>
    </w:p>
    <w:p w:rsidR="00F30EDF" w:rsidRDefault="00F30EDF" w:rsidP="007D0138">
      <w:pPr>
        <w:rPr>
          <w:rFonts w:hint="eastAsia"/>
        </w:rPr>
      </w:pPr>
      <w:r>
        <w:rPr>
          <w:rFonts w:hint="eastAsia"/>
        </w:rPr>
        <w:t>第七步</w:t>
      </w:r>
      <w:r>
        <w:rPr>
          <w:rFonts w:hint="eastAsia"/>
        </w:rPr>
        <w:t xml:space="preserve"> </w:t>
      </w:r>
      <w:r>
        <w:rPr>
          <w:rFonts w:hint="eastAsia"/>
        </w:rPr>
        <w:t>结束考核。考核负责人在此界面监控各评分人考核任务的提交情况并确定是否结束本次考核。结束考核后所有未提交的考核任务会失效。提交的考核任务会参与考核结果的计算。</w:t>
      </w:r>
    </w:p>
    <w:p w:rsidR="00616766" w:rsidRDefault="00F30EDF" w:rsidP="00842891">
      <w:r>
        <w:rPr>
          <w:noProof/>
        </w:rPr>
        <w:drawing>
          <wp:inline distT="0" distB="0" distL="0" distR="0" wp14:anchorId="04761656" wp14:editId="2BAF90F3">
            <wp:extent cx="5934974" cy="2674189"/>
            <wp:effectExtent l="0" t="0" r="8890" b="0"/>
            <wp:docPr id="6349" name="图片 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4386" cy="2678430"/>
                    </a:xfrm>
                    <a:prstGeom prst="rect">
                      <a:avLst/>
                    </a:prstGeom>
                  </pic:spPr>
                </pic:pic>
              </a:graphicData>
            </a:graphic>
          </wp:inline>
        </w:drawing>
      </w:r>
    </w:p>
    <w:p w:rsidR="00A25811" w:rsidRDefault="00A411FD" w:rsidP="00A25811">
      <w:pPr>
        <w:pStyle w:val="20"/>
        <w:rPr>
          <w:rFonts w:ascii="微软雅黑" w:hAnsi="微软雅黑" w:hint="eastAsia"/>
        </w:rPr>
      </w:pPr>
      <w:bookmarkStart w:id="24" w:name="_Toc382075993"/>
      <w:r>
        <w:rPr>
          <w:rFonts w:ascii="微软雅黑" w:hAnsi="微软雅黑" w:hint="eastAsia"/>
        </w:rPr>
        <w:t>考核参数</w:t>
      </w:r>
      <w:r w:rsidRPr="00A411FD">
        <w:rPr>
          <w:rFonts w:ascii="微软雅黑" w:hAnsi="微软雅黑" w:hint="eastAsia"/>
        </w:rPr>
        <w:t>【部门考核负责人】</w:t>
      </w:r>
      <w:bookmarkEnd w:id="24"/>
    </w:p>
    <w:p w:rsidR="00A411FD" w:rsidRDefault="00D818ED" w:rsidP="00A411FD">
      <w:pPr>
        <w:rPr>
          <w:rFonts w:hint="eastAsia"/>
        </w:rPr>
      </w:pPr>
      <w:r>
        <w:rPr>
          <w:rFonts w:hint="eastAsia"/>
        </w:rPr>
        <w:t>人力资源部负责全院所有考核的计分规则参数配置。通过此参数即可为考核结果的汇总</w:t>
      </w:r>
      <w:r>
        <w:rPr>
          <w:rFonts w:hint="eastAsia"/>
        </w:rPr>
        <w:lastRenderedPageBreak/>
        <w:t>提供计算依据。如下图：</w:t>
      </w:r>
    </w:p>
    <w:p w:rsidR="00D818ED" w:rsidRPr="00A411FD" w:rsidRDefault="00D818ED" w:rsidP="00A411FD">
      <w:r>
        <w:rPr>
          <w:noProof/>
        </w:rPr>
        <w:drawing>
          <wp:inline distT="0" distB="0" distL="0" distR="0" wp14:anchorId="044CDC5F" wp14:editId="4C051A00">
            <wp:extent cx="5814204" cy="2872596"/>
            <wp:effectExtent l="0" t="0" r="0" b="4445"/>
            <wp:docPr id="6350" name="图片 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14204" cy="2872596"/>
                    </a:xfrm>
                    <a:prstGeom prst="rect">
                      <a:avLst/>
                    </a:prstGeom>
                  </pic:spPr>
                </pic:pic>
              </a:graphicData>
            </a:graphic>
          </wp:inline>
        </w:drawing>
      </w:r>
    </w:p>
    <w:p w:rsidR="001F2503" w:rsidRPr="001F2503" w:rsidRDefault="00D83EE6" w:rsidP="009F0D3F">
      <w:pPr>
        <w:pStyle w:val="11"/>
        <w:jc w:val="both"/>
      </w:pPr>
      <w:bookmarkStart w:id="25" w:name="_Toc382075994"/>
      <w:r w:rsidRPr="004B0729">
        <w:rPr>
          <w:rFonts w:ascii="微软雅黑" w:hAnsi="微软雅黑" w:hint="eastAsia"/>
        </w:rPr>
        <w:t>通用功能</w:t>
      </w:r>
      <w:bookmarkEnd w:id="25"/>
    </w:p>
    <w:p w:rsidR="00024E8E" w:rsidRDefault="00024E8E" w:rsidP="002B0696">
      <w:pPr>
        <w:pStyle w:val="20"/>
      </w:pPr>
      <w:bookmarkStart w:id="26" w:name="_Toc343422071"/>
      <w:bookmarkStart w:id="27" w:name="_Toc382075995"/>
      <w:r>
        <w:rPr>
          <w:rFonts w:hint="eastAsia"/>
        </w:rPr>
        <w:t>数据维护管理</w:t>
      </w:r>
      <w:bookmarkEnd w:id="26"/>
      <w:bookmarkEnd w:id="27"/>
    </w:p>
    <w:p w:rsidR="00024E8E" w:rsidRPr="00287A94" w:rsidRDefault="00024E8E" w:rsidP="00024E8E">
      <w:pPr>
        <w:rPr>
          <w:rFonts w:ascii="微软雅黑" w:hAnsi="微软雅黑"/>
        </w:rPr>
      </w:pPr>
      <w:r w:rsidRPr="00287A94">
        <w:rPr>
          <w:rFonts w:ascii="微软雅黑" w:hAnsi="微软雅黑" w:hint="eastAsia"/>
        </w:rPr>
        <w:t>本系统各业务管理模块中，数据维护管理是一个通用的功能，这些功能主要包括如下几个基本操作：</w:t>
      </w:r>
    </w:p>
    <w:p w:rsidR="00024E8E" w:rsidRPr="00287A94" w:rsidRDefault="00024E8E" w:rsidP="00024E8E">
      <w:pPr>
        <w:numPr>
          <w:ilvl w:val="0"/>
          <w:numId w:val="85"/>
        </w:numPr>
        <w:spacing w:line="240" w:lineRule="auto"/>
        <w:rPr>
          <w:rFonts w:ascii="微软雅黑" w:hAnsi="微软雅黑"/>
        </w:rPr>
      </w:pPr>
      <w:r w:rsidRPr="00287A94">
        <w:rPr>
          <w:rFonts w:ascii="微软雅黑" w:hAnsi="微软雅黑" w:hint="eastAsia"/>
        </w:rPr>
        <w:t>添加：主要是增加数据记录。</w:t>
      </w:r>
    </w:p>
    <w:p w:rsidR="00024E8E" w:rsidRPr="00287A94" w:rsidRDefault="00024E8E" w:rsidP="00024E8E">
      <w:pPr>
        <w:numPr>
          <w:ilvl w:val="0"/>
          <w:numId w:val="85"/>
        </w:numPr>
        <w:spacing w:line="240" w:lineRule="auto"/>
        <w:rPr>
          <w:rFonts w:ascii="微软雅黑" w:hAnsi="微软雅黑"/>
        </w:rPr>
      </w:pPr>
      <w:r w:rsidRPr="00287A94">
        <w:rPr>
          <w:rFonts w:ascii="微软雅黑" w:hAnsi="微软雅黑" w:hint="eastAsia"/>
        </w:rPr>
        <w:t>修改：对已添加的数据记录进行修改。</w:t>
      </w:r>
    </w:p>
    <w:p w:rsidR="00024E8E" w:rsidRPr="00287A94" w:rsidRDefault="00024E8E" w:rsidP="00024E8E">
      <w:pPr>
        <w:numPr>
          <w:ilvl w:val="0"/>
          <w:numId w:val="85"/>
        </w:numPr>
        <w:spacing w:line="240" w:lineRule="auto"/>
        <w:rPr>
          <w:rFonts w:ascii="微软雅黑" w:hAnsi="微软雅黑"/>
        </w:rPr>
      </w:pPr>
      <w:r w:rsidRPr="00287A94">
        <w:rPr>
          <w:rFonts w:ascii="微软雅黑" w:hAnsi="微软雅黑" w:hint="eastAsia"/>
        </w:rPr>
        <w:t>删除：对已添加的数据进行删除。</w:t>
      </w:r>
    </w:p>
    <w:p w:rsidR="00024E8E" w:rsidRDefault="00024E8E" w:rsidP="002B0696">
      <w:pPr>
        <w:pStyle w:val="20"/>
      </w:pPr>
      <w:bookmarkStart w:id="28" w:name="_Toc343422072"/>
      <w:bookmarkStart w:id="29" w:name="_Toc382075996"/>
      <w:r>
        <w:rPr>
          <w:rFonts w:hint="eastAsia"/>
        </w:rPr>
        <w:t>查询操作</w:t>
      </w:r>
      <w:bookmarkEnd w:id="28"/>
      <w:bookmarkEnd w:id="29"/>
    </w:p>
    <w:p w:rsidR="00024E8E" w:rsidRPr="00744AC9" w:rsidRDefault="00744AC9" w:rsidP="00024E8E">
      <w:pPr>
        <w:rPr>
          <w:rFonts w:ascii="微软雅黑" w:hAnsi="微软雅黑"/>
        </w:rPr>
      </w:pPr>
      <w:r>
        <w:rPr>
          <w:rFonts w:ascii="微软雅黑" w:hAnsi="微软雅黑" w:hint="eastAsia"/>
        </w:rPr>
        <w:tab/>
      </w:r>
      <w:r w:rsidR="00024E8E" w:rsidRPr="00744AC9">
        <w:rPr>
          <w:rFonts w:ascii="微软雅黑" w:hAnsi="微软雅黑" w:hint="eastAsia"/>
        </w:rPr>
        <w:t>系统中每个业务模块都提供了查询功能，查询功能的布局和操作也基本一致，主要分为查询条件区，查询结果展示区两部分，如下图所示：</w:t>
      </w:r>
    </w:p>
    <w:p w:rsidR="00024E8E" w:rsidRPr="00744AC9" w:rsidRDefault="00024E8E" w:rsidP="00024E8E">
      <w:pPr>
        <w:rPr>
          <w:rFonts w:ascii="微软雅黑" w:hAnsi="微软雅黑"/>
        </w:rPr>
      </w:pPr>
      <w:r w:rsidRPr="00744AC9">
        <w:rPr>
          <w:rFonts w:ascii="微软雅黑" w:hAnsi="微软雅黑"/>
          <w:noProof/>
        </w:rPr>
        <w:lastRenderedPageBreak/>
        <w:drawing>
          <wp:inline distT="0" distB="0" distL="0" distR="0" wp14:anchorId="41E665F5" wp14:editId="3EE24C1C">
            <wp:extent cx="5486400" cy="23056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305685"/>
                    </a:xfrm>
                    <a:prstGeom prst="rect">
                      <a:avLst/>
                    </a:prstGeom>
                    <a:noFill/>
                    <a:ln>
                      <a:noFill/>
                    </a:ln>
                  </pic:spPr>
                </pic:pic>
              </a:graphicData>
            </a:graphic>
          </wp:inline>
        </w:drawing>
      </w:r>
    </w:p>
    <w:p w:rsidR="00024E8E" w:rsidRPr="00744AC9" w:rsidRDefault="00024E8E" w:rsidP="00024E8E">
      <w:pPr>
        <w:rPr>
          <w:rFonts w:ascii="微软雅黑" w:hAnsi="微软雅黑"/>
        </w:rPr>
      </w:pPr>
      <w:r w:rsidRPr="00744AC9">
        <w:rPr>
          <w:rFonts w:ascii="微软雅黑" w:hAnsi="微软雅黑" w:hint="eastAsia"/>
        </w:rPr>
        <w:t>用户操作：用户在查询条件处输入查询条件，回车，系统会自动把满足查询条件的数据展示在查询结果展示区。</w:t>
      </w:r>
    </w:p>
    <w:p w:rsidR="00024E8E" w:rsidRPr="00744AC9" w:rsidRDefault="00024E8E" w:rsidP="00024E8E">
      <w:pPr>
        <w:rPr>
          <w:rFonts w:ascii="微软雅黑" w:hAnsi="微软雅黑"/>
        </w:rPr>
      </w:pPr>
      <w:r w:rsidRPr="00744AC9">
        <w:rPr>
          <w:rFonts w:ascii="微软雅黑" w:hAnsi="微软雅黑" w:hint="eastAsia"/>
        </w:rPr>
        <w:t>说明：所有的查询条件都支持模糊查询。</w:t>
      </w:r>
    </w:p>
    <w:p w:rsidR="00024E8E" w:rsidRDefault="00024E8E" w:rsidP="002B0696">
      <w:pPr>
        <w:pStyle w:val="20"/>
      </w:pPr>
      <w:bookmarkStart w:id="30" w:name="_Toc343422073"/>
      <w:bookmarkStart w:id="31" w:name="_Toc382075997"/>
      <w:r>
        <w:rPr>
          <w:rFonts w:hint="eastAsia"/>
        </w:rPr>
        <w:t>列表翻页</w:t>
      </w:r>
      <w:bookmarkEnd w:id="30"/>
      <w:bookmarkEnd w:id="31"/>
    </w:p>
    <w:p w:rsidR="00024E8E" w:rsidRPr="00495E77" w:rsidRDefault="00024E8E" w:rsidP="00024E8E">
      <w:pPr>
        <w:rPr>
          <w:rFonts w:ascii="微软雅黑" w:hAnsi="微软雅黑"/>
        </w:rPr>
      </w:pPr>
      <w:r>
        <w:rPr>
          <w:rFonts w:hint="eastAsia"/>
        </w:rPr>
        <w:tab/>
      </w:r>
      <w:r w:rsidRPr="00495E77">
        <w:rPr>
          <w:rFonts w:ascii="微软雅黑" w:hAnsi="微软雅黑"/>
          <w:noProof/>
        </w:rPr>
        <w:drawing>
          <wp:inline distT="0" distB="0" distL="0" distR="0" wp14:anchorId="1BED627E" wp14:editId="7CE83098">
            <wp:extent cx="4818380" cy="302260"/>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8380" cy="302260"/>
                    </a:xfrm>
                    <a:prstGeom prst="rect">
                      <a:avLst/>
                    </a:prstGeom>
                    <a:noFill/>
                    <a:ln>
                      <a:noFill/>
                    </a:ln>
                  </pic:spPr>
                </pic:pic>
              </a:graphicData>
            </a:graphic>
          </wp:inline>
        </w:drawing>
      </w:r>
    </w:p>
    <w:p w:rsidR="00024E8E" w:rsidRPr="00495E77" w:rsidRDefault="00495E77" w:rsidP="00024E8E">
      <w:pPr>
        <w:rPr>
          <w:rFonts w:ascii="微软雅黑" w:hAnsi="微软雅黑"/>
        </w:rPr>
      </w:pPr>
      <w:r>
        <w:rPr>
          <w:rFonts w:ascii="微软雅黑" w:hAnsi="微软雅黑" w:hint="eastAsia"/>
        </w:rPr>
        <w:tab/>
      </w:r>
      <w:r w:rsidR="00024E8E" w:rsidRPr="00495E77">
        <w:rPr>
          <w:rFonts w:ascii="微软雅黑" w:hAnsi="微软雅黑" w:hint="eastAsia"/>
        </w:rPr>
        <w:t>从左侧数的第一个文本框显中示的是当前页数，第2个文本框中标注的是每页显示的记录条数。当想直接查看具体某页的信息，在左侧第一个文本框中直接输入某页的信息，然后点击回车。需要调整每页看到的显示条数的时候，从左侧数第2个文本框中输入希望显示的条数，然后点击回车。也可以按上一页“</w:t>
      </w:r>
      <w:r w:rsidR="00024E8E" w:rsidRPr="00495E77">
        <w:rPr>
          <w:rFonts w:ascii="微软雅黑" w:hAnsi="微软雅黑"/>
          <w:noProof/>
        </w:rPr>
        <w:drawing>
          <wp:inline distT="0" distB="0" distL="0" distR="0">
            <wp:extent cx="278130" cy="302260"/>
            <wp:effectExtent l="0" t="0" r="762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8130" cy="302260"/>
                    </a:xfrm>
                    <a:prstGeom prst="rect">
                      <a:avLst/>
                    </a:prstGeom>
                    <a:noFill/>
                    <a:ln>
                      <a:noFill/>
                    </a:ln>
                  </pic:spPr>
                </pic:pic>
              </a:graphicData>
            </a:graphic>
          </wp:inline>
        </w:drawing>
      </w:r>
      <w:r w:rsidR="00024E8E" w:rsidRPr="00495E77">
        <w:rPr>
          <w:rFonts w:ascii="微软雅黑" w:hAnsi="微软雅黑" w:hint="eastAsia"/>
        </w:rPr>
        <w:t>”或下一页“</w:t>
      </w:r>
      <w:r w:rsidR="00024E8E" w:rsidRPr="00495E77">
        <w:rPr>
          <w:rFonts w:ascii="微软雅黑" w:hAnsi="微软雅黑"/>
          <w:noProof/>
        </w:rPr>
        <w:drawing>
          <wp:inline distT="0" distB="0" distL="0" distR="0">
            <wp:extent cx="278130" cy="29400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130" cy="294005"/>
                    </a:xfrm>
                    <a:prstGeom prst="rect">
                      <a:avLst/>
                    </a:prstGeom>
                    <a:noFill/>
                    <a:ln>
                      <a:noFill/>
                    </a:ln>
                  </pic:spPr>
                </pic:pic>
              </a:graphicData>
            </a:graphic>
          </wp:inline>
        </w:drawing>
      </w:r>
      <w:r w:rsidR="00024E8E" w:rsidRPr="00495E77">
        <w:rPr>
          <w:rFonts w:ascii="微软雅黑" w:hAnsi="微软雅黑" w:hint="eastAsia"/>
        </w:rPr>
        <w:t>”，或这直接第一页“</w:t>
      </w:r>
      <w:r w:rsidR="00024E8E" w:rsidRPr="00495E77">
        <w:rPr>
          <w:rFonts w:ascii="微软雅黑" w:hAnsi="微软雅黑"/>
          <w:noProof/>
        </w:rPr>
        <w:drawing>
          <wp:inline distT="0" distB="0" distL="0" distR="0" wp14:anchorId="40602073" wp14:editId="42C9B0BF">
            <wp:extent cx="294005" cy="3181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05" cy="318135"/>
                    </a:xfrm>
                    <a:prstGeom prst="rect">
                      <a:avLst/>
                    </a:prstGeom>
                    <a:noFill/>
                    <a:ln>
                      <a:noFill/>
                    </a:ln>
                  </pic:spPr>
                </pic:pic>
              </a:graphicData>
            </a:graphic>
          </wp:inline>
        </w:drawing>
      </w:r>
      <w:r w:rsidR="00024E8E" w:rsidRPr="00495E77">
        <w:rPr>
          <w:rFonts w:ascii="微软雅黑" w:hAnsi="微软雅黑" w:hint="eastAsia"/>
        </w:rPr>
        <w:t>”或最后页“</w:t>
      </w:r>
      <w:r w:rsidR="00024E8E" w:rsidRPr="00495E77">
        <w:rPr>
          <w:rFonts w:ascii="微软雅黑" w:hAnsi="微软雅黑"/>
          <w:noProof/>
        </w:rPr>
        <w:drawing>
          <wp:inline distT="0" distB="0" distL="0" distR="0" wp14:anchorId="711DACC7" wp14:editId="1A7A328D">
            <wp:extent cx="246380" cy="334010"/>
            <wp:effectExtent l="0" t="0" r="127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380" cy="334010"/>
                    </a:xfrm>
                    <a:prstGeom prst="rect">
                      <a:avLst/>
                    </a:prstGeom>
                    <a:noFill/>
                    <a:ln>
                      <a:noFill/>
                    </a:ln>
                  </pic:spPr>
                </pic:pic>
              </a:graphicData>
            </a:graphic>
          </wp:inline>
        </w:drawing>
      </w:r>
      <w:r w:rsidR="00024E8E" w:rsidRPr="00495E77">
        <w:rPr>
          <w:rFonts w:ascii="微软雅黑" w:hAnsi="微软雅黑" w:hint="eastAsia"/>
        </w:rPr>
        <w:t>”进行翻页。</w:t>
      </w:r>
    </w:p>
    <w:p w:rsidR="00024E8E" w:rsidRDefault="00024E8E" w:rsidP="002B0696">
      <w:pPr>
        <w:pStyle w:val="20"/>
        <w:rPr>
          <w:noProof/>
        </w:rPr>
      </w:pPr>
      <w:bookmarkStart w:id="32" w:name="_Toc343422074"/>
      <w:bookmarkStart w:id="33" w:name="_Toc382075998"/>
      <w:r>
        <w:rPr>
          <w:rFonts w:hint="eastAsia"/>
          <w:noProof/>
        </w:rPr>
        <w:t>列表排序</w:t>
      </w:r>
      <w:bookmarkEnd w:id="32"/>
      <w:bookmarkEnd w:id="33"/>
    </w:p>
    <w:p w:rsidR="00024E8E" w:rsidRDefault="002B0696" w:rsidP="00024E8E">
      <w:pPr>
        <w:rPr>
          <w:rFonts w:ascii="微软雅黑" w:hAnsi="微软雅黑"/>
        </w:rPr>
      </w:pPr>
      <w:r>
        <w:rPr>
          <w:rFonts w:ascii="微软雅黑" w:hAnsi="微软雅黑" w:hint="eastAsia"/>
        </w:rPr>
        <w:tab/>
      </w:r>
      <w:r w:rsidR="00024E8E" w:rsidRPr="002B0696">
        <w:rPr>
          <w:rFonts w:ascii="微软雅黑" w:hAnsi="微软雅黑" w:hint="eastAsia"/>
        </w:rPr>
        <w:t>将鼠标移动到列表的列名上，点击列名，系统刷新列表，按照降序进行排列。在点击列名右侧会有“</w:t>
      </w:r>
      <w:r w:rsidR="00024E8E" w:rsidRPr="002B0696">
        <w:rPr>
          <w:rFonts w:ascii="微软雅黑" w:hAnsi="微软雅黑"/>
          <w:noProof/>
        </w:rPr>
        <w:drawing>
          <wp:inline distT="0" distB="0" distL="0" distR="0" wp14:anchorId="1104B9C7" wp14:editId="7D57D3A4">
            <wp:extent cx="198755" cy="2070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55" cy="207010"/>
                    </a:xfrm>
                    <a:prstGeom prst="rect">
                      <a:avLst/>
                    </a:prstGeom>
                    <a:noFill/>
                    <a:ln>
                      <a:noFill/>
                    </a:ln>
                  </pic:spPr>
                </pic:pic>
              </a:graphicData>
            </a:graphic>
          </wp:inline>
        </w:drawing>
      </w:r>
      <w:r w:rsidR="00024E8E" w:rsidRPr="002B0696">
        <w:rPr>
          <w:rFonts w:ascii="微软雅黑" w:hAnsi="微软雅黑" w:hint="eastAsia"/>
        </w:rPr>
        <w:t>”显示，再次点击系统按照升序排序，右侧箭头图标会改变“</w:t>
      </w:r>
      <w:r w:rsidR="00024E8E" w:rsidRPr="002B0696">
        <w:rPr>
          <w:rFonts w:ascii="微软雅黑" w:hAnsi="微软雅黑"/>
          <w:noProof/>
        </w:rPr>
        <w:drawing>
          <wp:inline distT="0" distB="0" distL="0" distR="0" wp14:anchorId="2D5F3E4E" wp14:editId="39E5F640">
            <wp:extent cx="158750" cy="2070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750" cy="207010"/>
                    </a:xfrm>
                    <a:prstGeom prst="rect">
                      <a:avLst/>
                    </a:prstGeom>
                    <a:noFill/>
                    <a:ln>
                      <a:noFill/>
                    </a:ln>
                  </pic:spPr>
                </pic:pic>
              </a:graphicData>
            </a:graphic>
          </wp:inline>
        </w:drawing>
      </w:r>
      <w:r w:rsidR="00024E8E" w:rsidRPr="002B0696">
        <w:rPr>
          <w:rFonts w:ascii="微软雅黑" w:hAnsi="微软雅黑" w:hint="eastAsia"/>
        </w:rPr>
        <w:t>”。</w:t>
      </w:r>
    </w:p>
    <w:p w:rsidR="00C40308" w:rsidRDefault="00C40308" w:rsidP="00C40308">
      <w:pPr>
        <w:pStyle w:val="20"/>
      </w:pPr>
      <w:bookmarkStart w:id="34" w:name="_Toc382075999"/>
      <w:r>
        <w:rPr>
          <w:rFonts w:hint="eastAsia"/>
        </w:rPr>
        <w:lastRenderedPageBreak/>
        <w:t>导出</w:t>
      </w:r>
      <w:r w:rsidR="007A36D3">
        <w:rPr>
          <w:rFonts w:hint="eastAsia"/>
        </w:rPr>
        <w:t>E</w:t>
      </w:r>
      <w:r>
        <w:rPr>
          <w:rFonts w:hint="eastAsia"/>
        </w:rPr>
        <w:t>xcel</w:t>
      </w:r>
      <w:bookmarkEnd w:id="34"/>
    </w:p>
    <w:p w:rsidR="00C40308" w:rsidRPr="00C40308" w:rsidRDefault="004B0729" w:rsidP="00C40308">
      <w:r>
        <w:rPr>
          <w:noProof/>
        </w:rPr>
        <w:drawing>
          <wp:anchor distT="0" distB="0" distL="114300" distR="114300" simplePos="0" relativeHeight="251660800" behindDoc="0" locked="0" layoutInCell="1" allowOverlap="1" wp14:anchorId="14B75829" wp14:editId="58BDCB93">
            <wp:simplePos x="0" y="0"/>
            <wp:positionH relativeFrom="column">
              <wp:posOffset>-4445</wp:posOffset>
            </wp:positionH>
            <wp:positionV relativeFrom="paragraph">
              <wp:posOffset>819150</wp:posOffset>
            </wp:positionV>
            <wp:extent cx="5684520" cy="1974850"/>
            <wp:effectExtent l="0" t="0" r="0" b="0"/>
            <wp:wrapTopAndBottom/>
            <wp:docPr id="6317" name="图片 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84520" cy="1974850"/>
                    </a:xfrm>
                    <a:prstGeom prst="rect">
                      <a:avLst/>
                    </a:prstGeom>
                  </pic:spPr>
                </pic:pic>
              </a:graphicData>
            </a:graphic>
            <wp14:sizeRelH relativeFrom="margin">
              <wp14:pctWidth>0</wp14:pctWidth>
            </wp14:sizeRelH>
            <wp14:sizeRelV relativeFrom="margin">
              <wp14:pctHeight>0</wp14:pctHeight>
            </wp14:sizeRelV>
          </wp:anchor>
        </w:drawing>
      </w:r>
      <w:r w:rsidR="00C40308">
        <w:rPr>
          <w:rFonts w:hint="eastAsia"/>
        </w:rPr>
        <w:tab/>
      </w:r>
      <w:r w:rsidR="00C40308">
        <w:rPr>
          <w:rFonts w:hint="eastAsia"/>
        </w:rPr>
        <w:t>在功能列表中有</w:t>
      </w:r>
      <w:proofErr w:type="gramStart"/>
      <w:r w:rsidR="00C40308">
        <w:rPr>
          <w:rFonts w:hint="eastAsia"/>
        </w:rPr>
        <w:t>“</w:t>
      </w:r>
      <w:proofErr w:type="gramEnd"/>
      <w:r w:rsidR="00C40308">
        <w:rPr>
          <w:rFonts w:hint="eastAsia"/>
        </w:rPr>
        <w:t>导出</w:t>
      </w:r>
      <w:r w:rsidR="00C40308">
        <w:rPr>
          <w:rFonts w:hint="eastAsia"/>
        </w:rPr>
        <w:t>excel</w:t>
      </w:r>
      <w:r w:rsidR="00C40308">
        <w:rPr>
          <w:rFonts w:hint="eastAsia"/>
        </w:rPr>
        <w:t>“功能。点击此按钮</w:t>
      </w:r>
      <w:r w:rsidR="00C40308">
        <w:rPr>
          <w:noProof/>
        </w:rPr>
        <w:drawing>
          <wp:inline distT="0" distB="0" distL="0" distR="0" wp14:anchorId="4624CCC4" wp14:editId="0CD05B0A">
            <wp:extent cx="885825" cy="276225"/>
            <wp:effectExtent l="0" t="0" r="9525" b="9525"/>
            <wp:docPr id="6316" name="图片 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885825" cy="276225"/>
                    </a:xfrm>
                    <a:prstGeom prst="rect">
                      <a:avLst/>
                    </a:prstGeom>
                  </pic:spPr>
                </pic:pic>
              </a:graphicData>
            </a:graphic>
          </wp:inline>
        </w:drawing>
      </w:r>
      <w:r w:rsidR="00C40308">
        <w:rPr>
          <w:rFonts w:hint="eastAsia"/>
        </w:rPr>
        <w:t>，系统会弹出提示页面用户可以选择直接打开或者下载到本地在进行打开。</w:t>
      </w:r>
    </w:p>
    <w:sectPr w:rsidR="00C40308" w:rsidRPr="00C40308" w:rsidSect="008608EE">
      <w:footerReference w:type="default" r:id="rId43"/>
      <w:headerReference w:type="first" r:id="rId44"/>
      <w:pgSz w:w="11906" w:h="16838"/>
      <w:pgMar w:top="1440" w:right="1274" w:bottom="1440" w:left="1418" w:header="851" w:footer="992"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166" w:rsidRDefault="00791166">
      <w:r>
        <w:separator/>
      </w:r>
    </w:p>
  </w:endnote>
  <w:endnote w:type="continuationSeparator" w:id="0">
    <w:p w:rsidR="00791166" w:rsidRDefault="00791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onotype Sorts">
    <w:altName w:val="Symbol"/>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楷体_GB2312">
    <w:altName w:val="Arial Unicode MS"/>
    <w:charset w:val="86"/>
    <w:family w:val="modern"/>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 w:name="MS Serif">
    <w:altName w:val="Times New Roman"/>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新宋体">
    <w:panose1 w:val="02010609030101010101"/>
    <w:charset w:val="86"/>
    <w:family w:val="modern"/>
    <w:pitch w:val="fixed"/>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Lucida Sans Typewriter">
    <w:charset w:val="00"/>
    <w:family w:val="modern"/>
    <w:pitch w:val="fixed"/>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622" w:rsidRDefault="003B4622">
    <w:pPr>
      <w:pStyle w:val="aa"/>
    </w:pPr>
    <w:r>
      <w:rPr>
        <w:noProof/>
      </w:rPr>
      <w:drawing>
        <wp:inline distT="0" distB="0" distL="0" distR="0">
          <wp:extent cx="1509395" cy="293370"/>
          <wp:effectExtent l="0" t="0" r="0" b="0"/>
          <wp:docPr id="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9395" cy="29337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622" w:rsidRDefault="003B4622" w:rsidP="00180CD0">
    <w:pPr>
      <w:pStyle w:val="aa"/>
    </w:pPr>
    <w:r>
      <w:rPr>
        <w:rFonts w:ascii="微软雅黑" w:hAnsi="微软雅黑"/>
        <w:b/>
        <w:noProof/>
        <w:sz w:val="28"/>
        <w:szCs w:val="28"/>
      </w:rPr>
      <w:drawing>
        <wp:inline distT="0" distB="0" distL="0" distR="0">
          <wp:extent cx="1866265" cy="264160"/>
          <wp:effectExtent l="0" t="0" r="635" b="2540"/>
          <wp:docPr id="6" name="图片 6" descr="D:\公司运营管理\市场与销售\公司基本资料\徽标\正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公司运营管理\市场与销售\公司基本资料\徽标\正式.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265" cy="264160"/>
                  </a:xfrm>
                  <a:prstGeom prst="rect">
                    <a:avLst/>
                  </a:prstGeom>
                  <a:noFill/>
                  <a:ln>
                    <a:noFill/>
                  </a:ln>
                </pic:spPr>
              </pic:pic>
            </a:graphicData>
          </a:graphic>
        </wp:inline>
      </w:drawing>
    </w:r>
    <w:r>
      <w:rPr>
        <w:rFonts w:hint="eastAsia"/>
      </w:rPr>
      <w:tab/>
    </w:r>
    <w:r>
      <w:rPr>
        <w:rFonts w:hint="eastAsia"/>
      </w:rPr>
      <w:t>第</w:t>
    </w:r>
    <w:r w:rsidRPr="00C15C43">
      <w:fldChar w:fldCharType="begin"/>
    </w:r>
    <w:r w:rsidRPr="00C15C43">
      <w:instrText xml:space="preserve"> PAGE </w:instrText>
    </w:r>
    <w:r w:rsidRPr="00C15C43">
      <w:fldChar w:fldCharType="separate"/>
    </w:r>
    <w:r w:rsidR="002B3DF5">
      <w:rPr>
        <w:noProof/>
      </w:rPr>
      <w:t>3</w:t>
    </w:r>
    <w:r w:rsidRPr="00C15C43">
      <w:fldChar w:fldCharType="end"/>
    </w:r>
    <w:proofErr w:type="gramStart"/>
    <w:r>
      <w:rPr>
        <w:rFonts w:hint="eastAsia"/>
      </w:rPr>
      <w:t>页共</w:t>
    </w:r>
    <w:proofErr w:type="gramEnd"/>
    <w:r>
      <w:rPr>
        <w:rStyle w:val="aff4"/>
      </w:rPr>
      <w:fldChar w:fldCharType="begin"/>
    </w:r>
    <w:r>
      <w:rPr>
        <w:rStyle w:val="aff4"/>
      </w:rPr>
      <w:instrText xml:space="preserve"> NUMPAGES </w:instrText>
    </w:r>
    <w:r>
      <w:rPr>
        <w:rStyle w:val="aff4"/>
      </w:rPr>
      <w:fldChar w:fldCharType="separate"/>
    </w:r>
    <w:r w:rsidR="002B3DF5">
      <w:rPr>
        <w:rStyle w:val="aff4"/>
        <w:noProof/>
      </w:rPr>
      <w:t>16</w:t>
    </w:r>
    <w:r>
      <w:rPr>
        <w:rStyle w:val="aff4"/>
      </w:rPr>
      <w:fldChar w:fldCharType="end"/>
    </w:r>
    <w:r>
      <w:rPr>
        <w:rStyle w:val="aff4"/>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166" w:rsidRDefault="00791166">
      <w:r>
        <w:separator/>
      </w:r>
    </w:p>
  </w:footnote>
  <w:footnote w:type="continuationSeparator" w:id="0">
    <w:p w:rsidR="00791166" w:rsidRDefault="007911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622" w:rsidRPr="00BA4EF8" w:rsidRDefault="003B4622" w:rsidP="0022031F">
    <w:pPr>
      <w:pStyle w:val="a9"/>
      <w:suppressLineNumbers/>
      <w:jc w:val="right"/>
      <w:rPr>
        <w:rFonts w:ascii="微软雅黑" w:hAnsi="微软雅黑"/>
      </w:rPr>
    </w:pPr>
    <w:r>
      <w:rPr>
        <w:rFonts w:ascii="微软雅黑" w:hAnsi="微软雅黑" w:hint="eastAsia"/>
      </w:rPr>
      <w:t>北京矿冶研究总院综合管理信息系统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622" w:rsidRDefault="003B4622" w:rsidP="00833A46">
    <w:pPr>
      <w:pStyle w:val="a9"/>
      <w:jc w:val="right"/>
    </w:pPr>
    <w:r w:rsidRPr="00BA4EF8">
      <w:rPr>
        <w:rFonts w:ascii="微软雅黑" w:hAnsi="微软雅黑"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start w:val="1"/>
      <w:numFmt w:val="decimal"/>
      <w:lvlText w:val="%1)"/>
      <w:lvlJc w:val="left"/>
      <w:pPr>
        <w:tabs>
          <w:tab w:val="num" w:pos="916"/>
        </w:tabs>
        <w:ind w:left="916" w:hanging="420"/>
      </w:pPr>
      <w:rPr>
        <w:lang w:val="en-US"/>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0C"/>
    <w:multiLevelType w:val="multilevel"/>
    <w:tmpl w:val="0000000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
    <w:nsid w:val="00000010"/>
    <w:multiLevelType w:val="multilevel"/>
    <w:tmpl w:val="0000001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00000012"/>
    <w:multiLevelType w:val="multilevel"/>
    <w:tmpl w:val="00000012"/>
    <w:lvl w:ilvl="0">
      <w:start w:val="1"/>
      <w:numFmt w:val="upperLetter"/>
      <w:lvlText w:val="%1、"/>
      <w:lvlJc w:val="left"/>
      <w:pPr>
        <w:tabs>
          <w:tab w:val="num" w:pos="780"/>
        </w:tabs>
        <w:ind w:left="780" w:hanging="360"/>
      </w:pPr>
      <w:rPr>
        <w:rFonts w:hint="default"/>
        <w:b/>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00000017"/>
    <w:multiLevelType w:val="multilevel"/>
    <w:tmpl w:val="00000017"/>
    <w:lvl w:ilvl="0">
      <w:start w:val="1"/>
      <w:numFmt w:val="decimal"/>
      <w:lvlText w:val="%1)"/>
      <w:lvlJc w:val="left"/>
      <w:pPr>
        <w:tabs>
          <w:tab w:val="num" w:pos="1050"/>
        </w:tabs>
        <w:ind w:left="1050" w:hanging="420"/>
      </w:p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5">
    <w:nsid w:val="00000018"/>
    <w:multiLevelType w:val="multilevel"/>
    <w:tmpl w:val="00000018"/>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6">
    <w:nsid w:val="00000032"/>
    <w:multiLevelType w:val="multilevel"/>
    <w:tmpl w:val="00000032"/>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decimal"/>
      <w:lvlText w:val="%5"/>
      <w:lvlJc w:val="left"/>
      <w:pPr>
        <w:ind w:left="2460" w:hanging="420"/>
      </w:pPr>
      <w:rPr>
        <w:rFonts w:hint="eastAsia"/>
      </w:rPr>
    </w:lvl>
    <w:lvl w:ilvl="5">
      <w:start w:val="1"/>
      <w:numFmt w:val="bullet"/>
      <w:lvlText w:val=""/>
      <w:lvlJc w:val="left"/>
      <w:pPr>
        <w:tabs>
          <w:tab w:val="num" w:pos="2880"/>
        </w:tabs>
        <w:ind w:left="2880" w:hanging="420"/>
      </w:pPr>
      <w:rPr>
        <w:rFonts w:ascii="Wingdings" w:hAnsi="Wingdings" w:hint="default"/>
      </w:rPr>
    </w:lvl>
    <w:lvl w:ilvl="6">
      <w:start w:val="1"/>
      <w:numFmt w:val="decimal"/>
      <w:lvlText w:val="%7、"/>
      <w:lvlJc w:val="left"/>
      <w:pPr>
        <w:tabs>
          <w:tab w:val="num" w:pos="3600"/>
        </w:tabs>
        <w:ind w:left="3600" w:hanging="720"/>
      </w:pPr>
      <w:rPr>
        <w:rFont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7">
    <w:nsid w:val="00000036"/>
    <w:multiLevelType w:val="multilevel"/>
    <w:tmpl w:val="00000036"/>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nsid w:val="042A7B33"/>
    <w:multiLevelType w:val="hybridMultilevel"/>
    <w:tmpl w:val="F5CC207A"/>
    <w:lvl w:ilvl="0" w:tplc="B9B27700">
      <w:start w:val="2"/>
      <w:numFmt w:val="japaneseCounting"/>
      <w:pStyle w:val="OneBullet"/>
      <w:lvlText w:val="%1、"/>
      <w:lvlJc w:val="left"/>
      <w:pPr>
        <w:tabs>
          <w:tab w:val="num" w:pos="720"/>
        </w:tabs>
        <w:ind w:left="720" w:hanging="720"/>
      </w:pPr>
      <w:rPr>
        <w:rFonts w:hint="default"/>
      </w:rPr>
    </w:lvl>
    <w:lvl w:ilvl="1" w:tplc="BC848D0C">
      <w:start w:val="1"/>
      <w:numFmt w:val="lowerLetter"/>
      <w:lvlText w:val="%2)"/>
      <w:lvlJc w:val="left"/>
      <w:pPr>
        <w:tabs>
          <w:tab w:val="num" w:pos="840"/>
        </w:tabs>
        <w:ind w:left="840" w:hanging="420"/>
      </w:pPr>
    </w:lvl>
    <w:lvl w:ilvl="2" w:tplc="8DC665EE">
      <w:start w:val="1"/>
      <w:numFmt w:val="lowerRoman"/>
      <w:lvlText w:val="%3."/>
      <w:lvlJc w:val="right"/>
      <w:pPr>
        <w:tabs>
          <w:tab w:val="num" w:pos="1260"/>
        </w:tabs>
        <w:ind w:left="1260" w:hanging="420"/>
      </w:pPr>
    </w:lvl>
    <w:lvl w:ilvl="3" w:tplc="BEECDB10">
      <w:start w:val="1"/>
      <w:numFmt w:val="decimal"/>
      <w:lvlText w:val="%4."/>
      <w:lvlJc w:val="left"/>
      <w:pPr>
        <w:tabs>
          <w:tab w:val="num" w:pos="1680"/>
        </w:tabs>
        <w:ind w:left="1680" w:hanging="420"/>
      </w:pPr>
    </w:lvl>
    <w:lvl w:ilvl="4" w:tplc="9F446610">
      <w:start w:val="1"/>
      <w:numFmt w:val="decimal"/>
      <w:lvlText w:val="%5．"/>
      <w:lvlJc w:val="left"/>
      <w:pPr>
        <w:tabs>
          <w:tab w:val="num" w:pos="2565"/>
        </w:tabs>
        <w:ind w:left="2565" w:hanging="885"/>
      </w:pPr>
      <w:rPr>
        <w:rFonts w:hint="eastAsia"/>
      </w:rPr>
    </w:lvl>
    <w:lvl w:ilvl="5" w:tplc="0A8619DE">
      <w:start w:val="1"/>
      <w:numFmt w:val="bullet"/>
      <w:lvlText w:val=""/>
      <w:lvlJc w:val="left"/>
      <w:pPr>
        <w:tabs>
          <w:tab w:val="num" w:pos="2460"/>
        </w:tabs>
        <w:ind w:left="2460" w:hanging="360"/>
      </w:pPr>
      <w:rPr>
        <w:rFonts w:ascii="Wingdings" w:hAnsi="Wingdings" w:hint="default"/>
        <w:sz w:val="20"/>
      </w:rPr>
    </w:lvl>
    <w:lvl w:ilvl="6" w:tplc="A7F4B2E6">
      <w:start w:val="1"/>
      <w:numFmt w:val="bullet"/>
      <w:lvlText w:val=""/>
      <w:lvlJc w:val="left"/>
      <w:pPr>
        <w:tabs>
          <w:tab w:val="num" w:pos="420"/>
        </w:tabs>
        <w:ind w:left="420" w:hanging="420"/>
      </w:pPr>
      <w:rPr>
        <w:rFonts w:ascii="Wingdings" w:hAnsi="Wingdings" w:hint="default"/>
      </w:rPr>
    </w:lvl>
    <w:lvl w:ilvl="7" w:tplc="AF001D42">
      <w:start w:val="1"/>
      <w:numFmt w:val="lowerLetter"/>
      <w:lvlText w:val="%8)"/>
      <w:lvlJc w:val="left"/>
      <w:pPr>
        <w:tabs>
          <w:tab w:val="num" w:pos="3360"/>
        </w:tabs>
        <w:ind w:left="3360" w:hanging="420"/>
      </w:pPr>
      <w:rPr>
        <w:rFonts w:hint="default"/>
      </w:rPr>
    </w:lvl>
    <w:lvl w:ilvl="8" w:tplc="ED42A7E0" w:tentative="1">
      <w:start w:val="1"/>
      <w:numFmt w:val="lowerRoman"/>
      <w:lvlText w:val="%9."/>
      <w:lvlJc w:val="right"/>
      <w:pPr>
        <w:tabs>
          <w:tab w:val="num" w:pos="3780"/>
        </w:tabs>
        <w:ind w:left="3780" w:hanging="420"/>
      </w:pPr>
    </w:lvl>
  </w:abstractNum>
  <w:abstractNum w:abstractNumId="9">
    <w:nsid w:val="04764F07"/>
    <w:multiLevelType w:val="hybridMultilevel"/>
    <w:tmpl w:val="D60C1EBE"/>
    <w:lvl w:ilvl="0" w:tplc="A7B4497C">
      <w:start w:val="1"/>
      <w:numFmt w:val="bullet"/>
      <w:pStyle w:val="1AltXmrCharInde2"/>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0">
    <w:nsid w:val="04E73496"/>
    <w:multiLevelType w:val="hybridMultilevel"/>
    <w:tmpl w:val="836EBA12"/>
    <w:lvl w:ilvl="0" w:tplc="FFFFFFFF">
      <w:start w:val="1"/>
      <w:numFmt w:val="bullet"/>
      <w:pStyle w:val="xl58"/>
      <w:lvlText w:val=""/>
      <w:lvlJc w:val="left"/>
      <w:pPr>
        <w:tabs>
          <w:tab w:val="num" w:pos="1140"/>
        </w:tabs>
        <w:ind w:left="11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EDCDD18" w:tentative="1">
      <w:start w:val="1"/>
      <w:numFmt w:val="bullet"/>
      <w:lvlText w:val=""/>
      <w:lvlJc w:val="left"/>
      <w:pPr>
        <w:tabs>
          <w:tab w:val="num" w:pos="2520"/>
        </w:tabs>
        <w:ind w:left="2520" w:hanging="420"/>
      </w:pPr>
      <w:rPr>
        <w:rFonts w:ascii="Wingdings" w:hAnsi="Wingdings" w:hint="default"/>
      </w:rPr>
    </w:lvl>
    <w:lvl w:ilvl="6" w:tplc="04090005"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1">
    <w:nsid w:val="06576D1C"/>
    <w:multiLevelType w:val="multilevel"/>
    <w:tmpl w:val="866EC326"/>
    <w:lvl w:ilvl="0">
      <w:start w:val="1"/>
      <w:numFmt w:val="decimal"/>
      <w:lvlText w:val="%1)"/>
      <w:lvlJc w:val="left"/>
      <w:pPr>
        <w:tabs>
          <w:tab w:val="num" w:pos="1050"/>
        </w:tabs>
        <w:ind w:left="1050" w:hanging="420"/>
      </w:pPr>
      <w:rPr>
        <w:rFonts w:hint="eastAsia"/>
      </w:rPr>
    </w:lvl>
    <w:lvl w:ilvl="1">
      <w:start w:val="1"/>
      <w:numFmt w:val="lowerLetter"/>
      <w:lvlText w:val="%2)"/>
      <w:lvlJc w:val="left"/>
      <w:pPr>
        <w:tabs>
          <w:tab w:val="num" w:pos="1470"/>
        </w:tabs>
        <w:ind w:left="1470" w:hanging="420"/>
      </w:pPr>
      <w:rPr>
        <w:rFonts w:hint="eastAsia"/>
      </w:rPr>
    </w:lvl>
    <w:lvl w:ilvl="2">
      <w:start w:val="1"/>
      <w:numFmt w:val="lowerRoman"/>
      <w:lvlText w:val="%3."/>
      <w:lvlJc w:val="right"/>
      <w:pPr>
        <w:tabs>
          <w:tab w:val="num" w:pos="1890"/>
        </w:tabs>
        <w:ind w:left="1890" w:hanging="420"/>
      </w:pPr>
      <w:rPr>
        <w:rFonts w:hint="eastAsia"/>
      </w:rPr>
    </w:lvl>
    <w:lvl w:ilvl="3">
      <w:start w:val="1"/>
      <w:numFmt w:val="decimal"/>
      <w:lvlText w:val="%4."/>
      <w:lvlJc w:val="left"/>
      <w:pPr>
        <w:tabs>
          <w:tab w:val="num" w:pos="2310"/>
        </w:tabs>
        <w:ind w:left="2310" w:hanging="420"/>
      </w:pPr>
      <w:rPr>
        <w:rFonts w:hint="eastAsia"/>
      </w:rPr>
    </w:lvl>
    <w:lvl w:ilvl="4">
      <w:start w:val="1"/>
      <w:numFmt w:val="lowerLetter"/>
      <w:lvlText w:val="%5)"/>
      <w:lvlJc w:val="left"/>
      <w:pPr>
        <w:tabs>
          <w:tab w:val="num" w:pos="2730"/>
        </w:tabs>
        <w:ind w:left="2730" w:hanging="420"/>
      </w:pPr>
      <w:rPr>
        <w:rFonts w:hint="eastAsia"/>
      </w:rPr>
    </w:lvl>
    <w:lvl w:ilvl="5">
      <w:start w:val="1"/>
      <w:numFmt w:val="lowerRoman"/>
      <w:lvlText w:val="%6."/>
      <w:lvlJc w:val="right"/>
      <w:pPr>
        <w:tabs>
          <w:tab w:val="num" w:pos="3150"/>
        </w:tabs>
        <w:ind w:left="3150" w:hanging="420"/>
      </w:pPr>
      <w:rPr>
        <w:rFonts w:hint="eastAsia"/>
      </w:rPr>
    </w:lvl>
    <w:lvl w:ilvl="6">
      <w:start w:val="1"/>
      <w:numFmt w:val="decimal"/>
      <w:lvlText w:val="%7."/>
      <w:lvlJc w:val="left"/>
      <w:pPr>
        <w:tabs>
          <w:tab w:val="num" w:pos="3570"/>
        </w:tabs>
        <w:ind w:left="3570" w:hanging="420"/>
      </w:pPr>
      <w:rPr>
        <w:rFonts w:hint="eastAsia"/>
      </w:rPr>
    </w:lvl>
    <w:lvl w:ilvl="7">
      <w:start w:val="1"/>
      <w:numFmt w:val="lowerLetter"/>
      <w:lvlText w:val="%8)"/>
      <w:lvlJc w:val="left"/>
      <w:pPr>
        <w:tabs>
          <w:tab w:val="num" w:pos="3990"/>
        </w:tabs>
        <w:ind w:left="3990" w:hanging="420"/>
      </w:pPr>
      <w:rPr>
        <w:rFonts w:hint="eastAsia"/>
      </w:rPr>
    </w:lvl>
    <w:lvl w:ilvl="8">
      <w:start w:val="1"/>
      <w:numFmt w:val="lowerRoman"/>
      <w:lvlText w:val="%9."/>
      <w:lvlJc w:val="right"/>
      <w:pPr>
        <w:tabs>
          <w:tab w:val="num" w:pos="4410"/>
        </w:tabs>
        <w:ind w:left="4410" w:hanging="420"/>
      </w:pPr>
      <w:rPr>
        <w:rFonts w:hint="eastAsia"/>
      </w:rPr>
    </w:lvl>
  </w:abstractNum>
  <w:abstractNum w:abstractNumId="12">
    <w:nsid w:val="08C4763F"/>
    <w:multiLevelType w:val="hybridMultilevel"/>
    <w:tmpl w:val="7BA03E26"/>
    <w:lvl w:ilvl="0" w:tplc="04090005">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3">
    <w:nsid w:val="0B421714"/>
    <w:multiLevelType w:val="hybridMultilevel"/>
    <w:tmpl w:val="DD14FFA8"/>
    <w:lvl w:ilvl="0" w:tplc="53BA903A">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4">
    <w:nsid w:val="0F9C0084"/>
    <w:multiLevelType w:val="hybridMultilevel"/>
    <w:tmpl w:val="CD18BE5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0FF02326"/>
    <w:multiLevelType w:val="hybridMultilevel"/>
    <w:tmpl w:val="2CE48972"/>
    <w:lvl w:ilvl="0" w:tplc="B7B64B8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0C62E07"/>
    <w:multiLevelType w:val="hybridMultilevel"/>
    <w:tmpl w:val="0B6CAAF6"/>
    <w:lvl w:ilvl="0" w:tplc="04090009">
      <w:start w:val="1"/>
      <w:numFmt w:val="bullet"/>
      <w:lvlText w:val=""/>
      <w:lvlJc w:val="left"/>
      <w:pPr>
        <w:tabs>
          <w:tab w:val="num" w:pos="420"/>
        </w:tabs>
        <w:ind w:left="420" w:hanging="420"/>
      </w:pPr>
      <w:rPr>
        <w:rFonts w:ascii="Wingdings" w:hAnsi="Wingdings" w:hint="default"/>
      </w:rPr>
    </w:lvl>
    <w:lvl w:ilvl="1" w:tplc="04090005">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132520BC"/>
    <w:multiLevelType w:val="hybridMultilevel"/>
    <w:tmpl w:val="1EA02E26"/>
    <w:lvl w:ilvl="0" w:tplc="0409000B">
      <w:start w:val="1"/>
      <w:numFmt w:val="bullet"/>
      <w:lvlText w:val=""/>
      <w:lvlJc w:val="left"/>
      <w:pPr>
        <w:tabs>
          <w:tab w:val="num" w:pos="1065"/>
        </w:tabs>
        <w:ind w:left="1065" w:hanging="420"/>
      </w:pPr>
      <w:rPr>
        <w:rFonts w:ascii="Wingdings" w:hAnsi="Wingdings" w:hint="default"/>
      </w:rPr>
    </w:lvl>
    <w:lvl w:ilvl="1" w:tplc="04090005">
      <w:start w:val="1"/>
      <w:numFmt w:val="decimal"/>
      <w:lvlText w:val="%2."/>
      <w:lvlJc w:val="left"/>
      <w:pPr>
        <w:tabs>
          <w:tab w:val="num" w:pos="1440"/>
        </w:tabs>
        <w:ind w:left="1440" w:hanging="360"/>
      </w:pPr>
    </w:lvl>
    <w:lvl w:ilvl="2" w:tplc="04090005">
      <w:start w:val="1"/>
      <w:numFmt w:val="decimal"/>
      <w:pStyle w:val="Lb1Tp"/>
      <w:lvlText w:val="%3."/>
      <w:lvlJc w:val="left"/>
      <w:pPr>
        <w:tabs>
          <w:tab w:val="num" w:pos="2160"/>
        </w:tabs>
        <w:ind w:left="2160" w:hanging="360"/>
      </w:pPr>
    </w:lvl>
    <w:lvl w:ilvl="3" w:tplc="04090001">
      <w:start w:val="1"/>
      <w:numFmt w:val="decimal"/>
      <w:pStyle w:val="Lb2Tp"/>
      <w:lvlText w:val="%4."/>
      <w:lvlJc w:val="left"/>
      <w:pPr>
        <w:tabs>
          <w:tab w:val="num" w:pos="2880"/>
        </w:tabs>
        <w:ind w:left="2880" w:hanging="360"/>
      </w:pPr>
    </w:lvl>
    <w:lvl w:ilvl="4" w:tplc="04090003">
      <w:start w:val="1"/>
      <w:numFmt w:val="decimal"/>
      <w:pStyle w:val="Lb1Tpf"/>
      <w:lvlText w:val="%5."/>
      <w:lvlJc w:val="left"/>
      <w:pPr>
        <w:tabs>
          <w:tab w:val="num" w:pos="3600"/>
        </w:tabs>
        <w:ind w:left="3600" w:hanging="360"/>
      </w:pPr>
    </w:lvl>
    <w:lvl w:ilvl="5" w:tplc="04090005">
      <w:start w:val="1"/>
      <w:numFmt w:val="decimal"/>
      <w:pStyle w:val="Lb2Tpf"/>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13887700"/>
    <w:multiLevelType w:val="multilevel"/>
    <w:tmpl w:val="8A4AB220"/>
    <w:lvl w:ilvl="0">
      <w:start w:val="1"/>
      <w:numFmt w:val="decimal"/>
      <w:lvlText w:val="%1)"/>
      <w:lvlJc w:val="left"/>
      <w:pPr>
        <w:tabs>
          <w:tab w:val="num" w:pos="1050"/>
        </w:tabs>
        <w:ind w:left="1050" w:hanging="420"/>
      </w:pPr>
      <w:rPr>
        <w:rFonts w:hint="eastAsia"/>
      </w:rPr>
    </w:lvl>
    <w:lvl w:ilvl="1">
      <w:start w:val="1"/>
      <w:numFmt w:val="lowerLetter"/>
      <w:lvlText w:val="%2)"/>
      <w:lvlJc w:val="left"/>
      <w:pPr>
        <w:tabs>
          <w:tab w:val="num" w:pos="1470"/>
        </w:tabs>
        <w:ind w:left="1470" w:hanging="420"/>
      </w:pPr>
      <w:rPr>
        <w:rFonts w:hint="eastAsia"/>
      </w:rPr>
    </w:lvl>
    <w:lvl w:ilvl="2">
      <w:start w:val="1"/>
      <w:numFmt w:val="lowerRoman"/>
      <w:lvlText w:val="%3."/>
      <w:lvlJc w:val="right"/>
      <w:pPr>
        <w:tabs>
          <w:tab w:val="num" w:pos="1890"/>
        </w:tabs>
        <w:ind w:left="1890" w:hanging="420"/>
      </w:pPr>
      <w:rPr>
        <w:rFonts w:hint="eastAsia"/>
      </w:rPr>
    </w:lvl>
    <w:lvl w:ilvl="3">
      <w:start w:val="1"/>
      <w:numFmt w:val="decimal"/>
      <w:lvlText w:val="%4."/>
      <w:lvlJc w:val="left"/>
      <w:pPr>
        <w:tabs>
          <w:tab w:val="num" w:pos="2310"/>
        </w:tabs>
        <w:ind w:left="2310" w:hanging="420"/>
      </w:pPr>
      <w:rPr>
        <w:rFonts w:hint="eastAsia"/>
      </w:rPr>
    </w:lvl>
    <w:lvl w:ilvl="4">
      <w:start w:val="1"/>
      <w:numFmt w:val="lowerLetter"/>
      <w:lvlText w:val="%5)"/>
      <w:lvlJc w:val="left"/>
      <w:pPr>
        <w:tabs>
          <w:tab w:val="num" w:pos="2730"/>
        </w:tabs>
        <w:ind w:left="2730" w:hanging="420"/>
      </w:pPr>
      <w:rPr>
        <w:rFonts w:hint="eastAsia"/>
      </w:rPr>
    </w:lvl>
    <w:lvl w:ilvl="5">
      <w:start w:val="1"/>
      <w:numFmt w:val="lowerRoman"/>
      <w:lvlText w:val="%6."/>
      <w:lvlJc w:val="right"/>
      <w:pPr>
        <w:tabs>
          <w:tab w:val="num" w:pos="3150"/>
        </w:tabs>
        <w:ind w:left="3150" w:hanging="420"/>
      </w:pPr>
      <w:rPr>
        <w:rFonts w:hint="eastAsia"/>
      </w:rPr>
    </w:lvl>
    <w:lvl w:ilvl="6">
      <w:start w:val="1"/>
      <w:numFmt w:val="decimal"/>
      <w:lvlText w:val="%7."/>
      <w:lvlJc w:val="left"/>
      <w:pPr>
        <w:tabs>
          <w:tab w:val="num" w:pos="3570"/>
        </w:tabs>
        <w:ind w:left="3570" w:hanging="420"/>
      </w:pPr>
      <w:rPr>
        <w:rFonts w:hint="eastAsia"/>
      </w:rPr>
    </w:lvl>
    <w:lvl w:ilvl="7">
      <w:start w:val="1"/>
      <w:numFmt w:val="lowerLetter"/>
      <w:lvlText w:val="%8)"/>
      <w:lvlJc w:val="left"/>
      <w:pPr>
        <w:tabs>
          <w:tab w:val="num" w:pos="3990"/>
        </w:tabs>
        <w:ind w:left="3990" w:hanging="420"/>
      </w:pPr>
      <w:rPr>
        <w:rFonts w:hint="eastAsia"/>
      </w:rPr>
    </w:lvl>
    <w:lvl w:ilvl="8">
      <w:start w:val="1"/>
      <w:numFmt w:val="lowerRoman"/>
      <w:lvlText w:val="%9."/>
      <w:lvlJc w:val="right"/>
      <w:pPr>
        <w:tabs>
          <w:tab w:val="num" w:pos="4410"/>
        </w:tabs>
        <w:ind w:left="4410" w:hanging="420"/>
      </w:pPr>
      <w:rPr>
        <w:rFonts w:hint="eastAsia"/>
      </w:rPr>
    </w:lvl>
  </w:abstractNum>
  <w:abstractNum w:abstractNumId="19">
    <w:nsid w:val="14007239"/>
    <w:multiLevelType w:val="hybridMultilevel"/>
    <w:tmpl w:val="43F8FC66"/>
    <w:lvl w:ilvl="0" w:tplc="0AE66916">
      <w:start w:val="1"/>
      <w:numFmt w:val="decimal"/>
      <w:lvlText w:val="%1."/>
      <w:lvlJc w:val="left"/>
      <w:pPr>
        <w:tabs>
          <w:tab w:val="num" w:pos="840"/>
        </w:tabs>
        <w:ind w:left="840" w:hanging="420"/>
      </w:pPr>
      <w:rPr>
        <w:rFonts w:hint="eastAsia"/>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17A70CCB"/>
    <w:multiLevelType w:val="hybridMultilevel"/>
    <w:tmpl w:val="D2080C9A"/>
    <w:lvl w:ilvl="0" w:tplc="0409000B">
      <w:start w:val="1"/>
      <w:numFmt w:val="bullet"/>
      <w:pStyle w:val="5"/>
      <w:lvlText w:val=""/>
      <w:lvlJc w:val="left"/>
      <w:pPr>
        <w:tabs>
          <w:tab w:val="num" w:pos="620"/>
        </w:tabs>
        <w:ind w:left="6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1">
    <w:nsid w:val="18DE2FDA"/>
    <w:multiLevelType w:val="multilevel"/>
    <w:tmpl w:val="169CD54A"/>
    <w:lvl w:ilvl="0">
      <w:start w:val="1"/>
      <w:numFmt w:val="decimal"/>
      <w:lvlText w:val="%1)"/>
      <w:lvlJc w:val="left"/>
      <w:pPr>
        <w:tabs>
          <w:tab w:val="num" w:pos="1050"/>
        </w:tabs>
        <w:ind w:left="1050" w:hanging="420"/>
      </w:pPr>
      <w:rPr>
        <w:rFonts w:hint="eastAsia"/>
      </w:rPr>
    </w:lvl>
    <w:lvl w:ilvl="1">
      <w:start w:val="1"/>
      <w:numFmt w:val="lowerLetter"/>
      <w:lvlText w:val="%2)"/>
      <w:lvlJc w:val="left"/>
      <w:pPr>
        <w:tabs>
          <w:tab w:val="num" w:pos="1470"/>
        </w:tabs>
        <w:ind w:left="1470" w:hanging="420"/>
      </w:pPr>
      <w:rPr>
        <w:rFonts w:hint="eastAsia"/>
      </w:rPr>
    </w:lvl>
    <w:lvl w:ilvl="2">
      <w:start w:val="1"/>
      <w:numFmt w:val="lowerRoman"/>
      <w:lvlText w:val="%3."/>
      <w:lvlJc w:val="right"/>
      <w:pPr>
        <w:tabs>
          <w:tab w:val="num" w:pos="1890"/>
        </w:tabs>
        <w:ind w:left="1890" w:hanging="420"/>
      </w:pPr>
      <w:rPr>
        <w:rFonts w:hint="eastAsia"/>
      </w:rPr>
    </w:lvl>
    <w:lvl w:ilvl="3">
      <w:start w:val="1"/>
      <w:numFmt w:val="decimal"/>
      <w:lvlText w:val="%4."/>
      <w:lvlJc w:val="left"/>
      <w:pPr>
        <w:tabs>
          <w:tab w:val="num" w:pos="2310"/>
        </w:tabs>
        <w:ind w:left="2310" w:hanging="420"/>
      </w:pPr>
      <w:rPr>
        <w:rFonts w:hint="eastAsia"/>
      </w:rPr>
    </w:lvl>
    <w:lvl w:ilvl="4">
      <w:start w:val="1"/>
      <w:numFmt w:val="lowerLetter"/>
      <w:lvlText w:val="%5)"/>
      <w:lvlJc w:val="left"/>
      <w:pPr>
        <w:tabs>
          <w:tab w:val="num" w:pos="2730"/>
        </w:tabs>
        <w:ind w:left="2730" w:hanging="420"/>
      </w:pPr>
      <w:rPr>
        <w:rFonts w:hint="eastAsia"/>
      </w:rPr>
    </w:lvl>
    <w:lvl w:ilvl="5">
      <w:start w:val="1"/>
      <w:numFmt w:val="lowerRoman"/>
      <w:lvlText w:val="%6."/>
      <w:lvlJc w:val="right"/>
      <w:pPr>
        <w:tabs>
          <w:tab w:val="num" w:pos="3150"/>
        </w:tabs>
        <w:ind w:left="3150" w:hanging="420"/>
      </w:pPr>
      <w:rPr>
        <w:rFonts w:hint="eastAsia"/>
      </w:rPr>
    </w:lvl>
    <w:lvl w:ilvl="6">
      <w:start w:val="1"/>
      <w:numFmt w:val="decimal"/>
      <w:lvlText w:val="%7."/>
      <w:lvlJc w:val="left"/>
      <w:pPr>
        <w:tabs>
          <w:tab w:val="num" w:pos="3570"/>
        </w:tabs>
        <w:ind w:left="3570" w:hanging="420"/>
      </w:pPr>
      <w:rPr>
        <w:rFonts w:hint="eastAsia"/>
      </w:rPr>
    </w:lvl>
    <w:lvl w:ilvl="7">
      <w:start w:val="1"/>
      <w:numFmt w:val="lowerLetter"/>
      <w:lvlText w:val="%8)"/>
      <w:lvlJc w:val="left"/>
      <w:pPr>
        <w:tabs>
          <w:tab w:val="num" w:pos="3990"/>
        </w:tabs>
        <w:ind w:left="3990" w:hanging="420"/>
      </w:pPr>
      <w:rPr>
        <w:rFonts w:hint="eastAsia"/>
      </w:rPr>
    </w:lvl>
    <w:lvl w:ilvl="8">
      <w:start w:val="1"/>
      <w:numFmt w:val="lowerRoman"/>
      <w:lvlText w:val="%9."/>
      <w:lvlJc w:val="right"/>
      <w:pPr>
        <w:tabs>
          <w:tab w:val="num" w:pos="4410"/>
        </w:tabs>
        <w:ind w:left="4410" w:hanging="420"/>
      </w:pPr>
      <w:rPr>
        <w:rFonts w:hint="eastAsia"/>
      </w:rPr>
    </w:lvl>
  </w:abstractNum>
  <w:abstractNum w:abstractNumId="22">
    <w:nsid w:val="1B5374AD"/>
    <w:multiLevelType w:val="hybridMultilevel"/>
    <w:tmpl w:val="A36839DC"/>
    <w:lvl w:ilvl="0" w:tplc="A2EA66C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D1E4B33"/>
    <w:multiLevelType w:val="hybridMultilevel"/>
    <w:tmpl w:val="B8DC4162"/>
    <w:lvl w:ilvl="0" w:tplc="02A4CB1C">
      <w:start w:val="1"/>
      <w:numFmt w:val="decimal"/>
      <w:pStyle w:val="0"/>
      <w:lvlText w:val="%1、"/>
      <w:lvlJc w:val="left"/>
      <w:pPr>
        <w:tabs>
          <w:tab w:val="num" w:pos="1440"/>
        </w:tabs>
        <w:ind w:left="1440" w:hanging="720"/>
      </w:pPr>
      <w:rPr>
        <w:rFonts w:hint="eastAsia"/>
      </w:rPr>
    </w:lvl>
    <w:lvl w:ilvl="1" w:tplc="A4CA83A2" w:tentative="1">
      <w:start w:val="1"/>
      <w:numFmt w:val="lowerLetter"/>
      <w:lvlText w:val="%2)"/>
      <w:lvlJc w:val="left"/>
      <w:pPr>
        <w:tabs>
          <w:tab w:val="num" w:pos="1560"/>
        </w:tabs>
        <w:ind w:left="1560" w:hanging="420"/>
      </w:pPr>
    </w:lvl>
    <w:lvl w:ilvl="2" w:tplc="79E8419E" w:tentative="1">
      <w:start w:val="1"/>
      <w:numFmt w:val="lowerRoman"/>
      <w:lvlText w:val="%3."/>
      <w:lvlJc w:val="right"/>
      <w:pPr>
        <w:tabs>
          <w:tab w:val="num" w:pos="1980"/>
        </w:tabs>
        <w:ind w:left="1980" w:hanging="420"/>
      </w:pPr>
    </w:lvl>
    <w:lvl w:ilvl="3" w:tplc="BBE01C28" w:tentative="1">
      <w:start w:val="1"/>
      <w:numFmt w:val="decimal"/>
      <w:lvlText w:val="%4."/>
      <w:lvlJc w:val="left"/>
      <w:pPr>
        <w:tabs>
          <w:tab w:val="num" w:pos="2400"/>
        </w:tabs>
        <w:ind w:left="2400" w:hanging="420"/>
      </w:pPr>
    </w:lvl>
    <w:lvl w:ilvl="4" w:tplc="9B047296" w:tentative="1">
      <w:start w:val="1"/>
      <w:numFmt w:val="lowerLetter"/>
      <w:lvlText w:val="%5)"/>
      <w:lvlJc w:val="left"/>
      <w:pPr>
        <w:tabs>
          <w:tab w:val="num" w:pos="2820"/>
        </w:tabs>
        <w:ind w:left="2820" w:hanging="420"/>
      </w:pPr>
    </w:lvl>
    <w:lvl w:ilvl="5" w:tplc="6FB4E3BC" w:tentative="1">
      <w:start w:val="1"/>
      <w:numFmt w:val="lowerRoman"/>
      <w:lvlText w:val="%6."/>
      <w:lvlJc w:val="right"/>
      <w:pPr>
        <w:tabs>
          <w:tab w:val="num" w:pos="3240"/>
        </w:tabs>
        <w:ind w:left="3240" w:hanging="420"/>
      </w:pPr>
    </w:lvl>
    <w:lvl w:ilvl="6" w:tplc="20EC66DC" w:tentative="1">
      <w:start w:val="1"/>
      <w:numFmt w:val="decimal"/>
      <w:lvlText w:val="%7."/>
      <w:lvlJc w:val="left"/>
      <w:pPr>
        <w:tabs>
          <w:tab w:val="num" w:pos="3660"/>
        </w:tabs>
        <w:ind w:left="3660" w:hanging="420"/>
      </w:pPr>
    </w:lvl>
    <w:lvl w:ilvl="7" w:tplc="9A3EAD88" w:tentative="1">
      <w:start w:val="1"/>
      <w:numFmt w:val="lowerLetter"/>
      <w:lvlText w:val="%8)"/>
      <w:lvlJc w:val="left"/>
      <w:pPr>
        <w:tabs>
          <w:tab w:val="num" w:pos="4080"/>
        </w:tabs>
        <w:ind w:left="4080" w:hanging="420"/>
      </w:pPr>
    </w:lvl>
    <w:lvl w:ilvl="8" w:tplc="C96E0C0C" w:tentative="1">
      <w:start w:val="1"/>
      <w:numFmt w:val="lowerRoman"/>
      <w:lvlText w:val="%9."/>
      <w:lvlJc w:val="right"/>
      <w:pPr>
        <w:tabs>
          <w:tab w:val="num" w:pos="4500"/>
        </w:tabs>
        <w:ind w:left="4500" w:hanging="420"/>
      </w:pPr>
    </w:lvl>
  </w:abstractNum>
  <w:abstractNum w:abstractNumId="24">
    <w:nsid w:val="1E777475"/>
    <w:multiLevelType w:val="hybridMultilevel"/>
    <w:tmpl w:val="8592BC52"/>
    <w:lvl w:ilvl="0" w:tplc="9A984CEA">
      <w:start w:val="1"/>
      <w:numFmt w:val="bullet"/>
      <w:pStyle w:val="ListStyle3"/>
      <w:lvlText w:val=""/>
      <w:lvlJc w:val="left"/>
      <w:pPr>
        <w:ind w:left="1160" w:hanging="360"/>
      </w:pPr>
      <w:rPr>
        <w:rFonts w:ascii="Wingdings" w:hAnsi="Wingdings" w:hint="default"/>
      </w:rPr>
    </w:lvl>
    <w:lvl w:ilvl="1" w:tplc="04090019">
      <w:start w:val="1"/>
      <w:numFmt w:val="bullet"/>
      <w:lvlText w:val="o"/>
      <w:lvlJc w:val="left"/>
      <w:pPr>
        <w:ind w:left="1880" w:hanging="360"/>
      </w:pPr>
      <w:rPr>
        <w:rFonts w:ascii="Courier New" w:hAnsi="Courier New" w:cs="Courier New" w:hint="default"/>
      </w:rPr>
    </w:lvl>
    <w:lvl w:ilvl="2" w:tplc="0409001B" w:tentative="1">
      <w:start w:val="1"/>
      <w:numFmt w:val="bullet"/>
      <w:lvlText w:val=""/>
      <w:lvlJc w:val="left"/>
      <w:pPr>
        <w:ind w:left="2600" w:hanging="360"/>
      </w:pPr>
      <w:rPr>
        <w:rFonts w:ascii="Wingdings" w:hAnsi="Wingdings" w:hint="default"/>
      </w:rPr>
    </w:lvl>
    <w:lvl w:ilvl="3" w:tplc="0409000F" w:tentative="1">
      <w:start w:val="1"/>
      <w:numFmt w:val="bullet"/>
      <w:lvlText w:val=""/>
      <w:lvlJc w:val="left"/>
      <w:pPr>
        <w:ind w:left="3320" w:hanging="360"/>
      </w:pPr>
      <w:rPr>
        <w:rFonts w:ascii="Symbol" w:hAnsi="Symbol" w:hint="default"/>
      </w:rPr>
    </w:lvl>
    <w:lvl w:ilvl="4" w:tplc="04090019" w:tentative="1">
      <w:start w:val="1"/>
      <w:numFmt w:val="bullet"/>
      <w:lvlText w:val="o"/>
      <w:lvlJc w:val="left"/>
      <w:pPr>
        <w:ind w:left="4040" w:hanging="360"/>
      </w:pPr>
      <w:rPr>
        <w:rFonts w:ascii="Courier New" w:hAnsi="Courier New" w:cs="Courier New" w:hint="default"/>
      </w:rPr>
    </w:lvl>
    <w:lvl w:ilvl="5" w:tplc="0409001B" w:tentative="1">
      <w:start w:val="1"/>
      <w:numFmt w:val="bullet"/>
      <w:lvlText w:val=""/>
      <w:lvlJc w:val="left"/>
      <w:pPr>
        <w:ind w:left="4760" w:hanging="360"/>
      </w:pPr>
      <w:rPr>
        <w:rFonts w:ascii="Wingdings" w:hAnsi="Wingdings" w:hint="default"/>
      </w:rPr>
    </w:lvl>
    <w:lvl w:ilvl="6" w:tplc="0409000F" w:tentative="1">
      <w:start w:val="1"/>
      <w:numFmt w:val="bullet"/>
      <w:lvlText w:val=""/>
      <w:lvlJc w:val="left"/>
      <w:pPr>
        <w:ind w:left="5480" w:hanging="360"/>
      </w:pPr>
      <w:rPr>
        <w:rFonts w:ascii="Symbol" w:hAnsi="Symbol" w:hint="default"/>
      </w:rPr>
    </w:lvl>
    <w:lvl w:ilvl="7" w:tplc="04090019" w:tentative="1">
      <w:start w:val="1"/>
      <w:numFmt w:val="bullet"/>
      <w:lvlText w:val="o"/>
      <w:lvlJc w:val="left"/>
      <w:pPr>
        <w:ind w:left="6200" w:hanging="360"/>
      </w:pPr>
      <w:rPr>
        <w:rFonts w:ascii="Courier New" w:hAnsi="Courier New" w:cs="Courier New" w:hint="default"/>
      </w:rPr>
    </w:lvl>
    <w:lvl w:ilvl="8" w:tplc="0409001B" w:tentative="1">
      <w:start w:val="1"/>
      <w:numFmt w:val="bullet"/>
      <w:lvlText w:val=""/>
      <w:lvlJc w:val="left"/>
      <w:pPr>
        <w:ind w:left="6920" w:hanging="360"/>
      </w:pPr>
      <w:rPr>
        <w:rFonts w:ascii="Wingdings" w:hAnsi="Wingdings" w:hint="default"/>
      </w:rPr>
    </w:lvl>
  </w:abstractNum>
  <w:abstractNum w:abstractNumId="25">
    <w:nsid w:val="1FD4324F"/>
    <w:multiLevelType w:val="hybridMultilevel"/>
    <w:tmpl w:val="3D5E9E90"/>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306558A"/>
    <w:multiLevelType w:val="hybridMultilevel"/>
    <w:tmpl w:val="B1442746"/>
    <w:lvl w:ilvl="0" w:tplc="0409000B">
      <w:start w:val="1"/>
      <w:numFmt w:val="bullet"/>
      <w:pStyle w:val="Two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7">
    <w:nsid w:val="246C754D"/>
    <w:multiLevelType w:val="hybridMultilevel"/>
    <w:tmpl w:val="CCBCD8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48C44E0"/>
    <w:multiLevelType w:val="hybridMultilevel"/>
    <w:tmpl w:val="3500D37C"/>
    <w:lvl w:ilvl="0" w:tplc="7FC4FE96">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B382FDF"/>
    <w:multiLevelType w:val="hybridMultilevel"/>
    <w:tmpl w:val="86587C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B4782B"/>
    <w:multiLevelType w:val="hybridMultilevel"/>
    <w:tmpl w:val="B156A196"/>
    <w:lvl w:ilvl="0" w:tplc="53BA903A">
      <w:start w:val="1"/>
      <w:numFmt w:val="bullet"/>
      <w:lvlText w:val=""/>
      <w:lvlJc w:val="left"/>
      <w:pPr>
        <w:ind w:left="1318" w:hanging="420"/>
      </w:pPr>
      <w:rPr>
        <w:rFonts w:ascii="Wingdings" w:hAnsi="Wingdings" w:hint="default"/>
      </w:rPr>
    </w:lvl>
    <w:lvl w:ilvl="1" w:tplc="04090003" w:tentative="1">
      <w:start w:val="1"/>
      <w:numFmt w:val="bullet"/>
      <w:lvlText w:val=""/>
      <w:lvlJc w:val="left"/>
      <w:pPr>
        <w:ind w:left="1738" w:hanging="420"/>
      </w:pPr>
      <w:rPr>
        <w:rFonts w:ascii="Wingdings" w:hAnsi="Wingdings" w:hint="default"/>
      </w:rPr>
    </w:lvl>
    <w:lvl w:ilvl="2" w:tplc="04090005" w:tentative="1">
      <w:start w:val="1"/>
      <w:numFmt w:val="bullet"/>
      <w:lvlText w:val=""/>
      <w:lvlJc w:val="left"/>
      <w:pPr>
        <w:ind w:left="2158" w:hanging="420"/>
      </w:pPr>
      <w:rPr>
        <w:rFonts w:ascii="Wingdings" w:hAnsi="Wingdings" w:hint="default"/>
      </w:rPr>
    </w:lvl>
    <w:lvl w:ilvl="3" w:tplc="04090001" w:tentative="1">
      <w:start w:val="1"/>
      <w:numFmt w:val="bullet"/>
      <w:lvlText w:val=""/>
      <w:lvlJc w:val="left"/>
      <w:pPr>
        <w:ind w:left="2578" w:hanging="420"/>
      </w:pPr>
      <w:rPr>
        <w:rFonts w:ascii="Wingdings" w:hAnsi="Wingdings" w:hint="default"/>
      </w:rPr>
    </w:lvl>
    <w:lvl w:ilvl="4" w:tplc="04090003" w:tentative="1">
      <w:start w:val="1"/>
      <w:numFmt w:val="bullet"/>
      <w:lvlText w:val=""/>
      <w:lvlJc w:val="left"/>
      <w:pPr>
        <w:ind w:left="2998" w:hanging="420"/>
      </w:pPr>
      <w:rPr>
        <w:rFonts w:ascii="Wingdings" w:hAnsi="Wingdings" w:hint="default"/>
      </w:rPr>
    </w:lvl>
    <w:lvl w:ilvl="5" w:tplc="04090005" w:tentative="1">
      <w:start w:val="1"/>
      <w:numFmt w:val="bullet"/>
      <w:lvlText w:val=""/>
      <w:lvlJc w:val="left"/>
      <w:pPr>
        <w:ind w:left="3418" w:hanging="420"/>
      </w:pPr>
      <w:rPr>
        <w:rFonts w:ascii="Wingdings" w:hAnsi="Wingdings" w:hint="default"/>
      </w:rPr>
    </w:lvl>
    <w:lvl w:ilvl="6" w:tplc="04090001" w:tentative="1">
      <w:start w:val="1"/>
      <w:numFmt w:val="bullet"/>
      <w:lvlText w:val=""/>
      <w:lvlJc w:val="left"/>
      <w:pPr>
        <w:ind w:left="3838" w:hanging="420"/>
      </w:pPr>
      <w:rPr>
        <w:rFonts w:ascii="Wingdings" w:hAnsi="Wingdings" w:hint="default"/>
      </w:rPr>
    </w:lvl>
    <w:lvl w:ilvl="7" w:tplc="04090003" w:tentative="1">
      <w:start w:val="1"/>
      <w:numFmt w:val="bullet"/>
      <w:lvlText w:val=""/>
      <w:lvlJc w:val="left"/>
      <w:pPr>
        <w:ind w:left="4258" w:hanging="420"/>
      </w:pPr>
      <w:rPr>
        <w:rFonts w:ascii="Wingdings" w:hAnsi="Wingdings" w:hint="default"/>
      </w:rPr>
    </w:lvl>
    <w:lvl w:ilvl="8" w:tplc="04090005" w:tentative="1">
      <w:start w:val="1"/>
      <w:numFmt w:val="bullet"/>
      <w:lvlText w:val=""/>
      <w:lvlJc w:val="left"/>
      <w:pPr>
        <w:ind w:left="4678" w:hanging="420"/>
      </w:pPr>
      <w:rPr>
        <w:rFonts w:ascii="Wingdings" w:hAnsi="Wingdings" w:hint="default"/>
      </w:rPr>
    </w:lvl>
  </w:abstractNum>
  <w:abstractNum w:abstractNumId="31">
    <w:nsid w:val="304D4784"/>
    <w:multiLevelType w:val="hybridMultilevel"/>
    <w:tmpl w:val="C916D910"/>
    <w:lvl w:ilvl="0" w:tplc="0409000B">
      <w:start w:val="1"/>
      <w:numFmt w:val="bullet"/>
      <w:pStyle w:val="Lb1"/>
      <w:lvlText w:val=""/>
      <w:lvlJc w:val="left"/>
      <w:pPr>
        <w:tabs>
          <w:tab w:val="num" w:pos="420"/>
        </w:tabs>
        <w:ind w:left="420" w:hanging="420"/>
      </w:pPr>
      <w:rPr>
        <w:rFonts w:ascii="Wingdings" w:hAnsi="Wingdings" w:hint="default"/>
      </w:rPr>
    </w:lvl>
    <w:lvl w:ilvl="1" w:tplc="04090003" w:tentative="1">
      <w:start w:val="1"/>
      <w:numFmt w:val="bullet"/>
      <w:pStyle w:val="Lb2"/>
      <w:lvlText w:val=""/>
      <w:lvlJc w:val="left"/>
      <w:pPr>
        <w:tabs>
          <w:tab w:val="num" w:pos="840"/>
        </w:tabs>
        <w:ind w:left="840" w:hanging="420"/>
      </w:pPr>
      <w:rPr>
        <w:rFonts w:ascii="Wingdings" w:hAnsi="Wingdings" w:hint="default"/>
      </w:rPr>
    </w:lvl>
    <w:lvl w:ilvl="2" w:tplc="04090005" w:tentative="1">
      <w:start w:val="1"/>
      <w:numFmt w:val="bullet"/>
      <w:pStyle w:val="Lb3"/>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nsid w:val="35AF3A02"/>
    <w:multiLevelType w:val="hybridMultilevel"/>
    <w:tmpl w:val="5F18A052"/>
    <w:lvl w:ilvl="0" w:tplc="5F6AEEFC">
      <w:start w:val="1"/>
      <w:numFmt w:val="decimal"/>
      <w:pStyle w:val="a"/>
      <w:lvlText w:val="%1."/>
      <w:lvlJc w:val="left"/>
      <w:pPr>
        <w:tabs>
          <w:tab w:val="num" w:pos="900"/>
        </w:tabs>
        <w:ind w:left="900" w:hanging="420"/>
      </w:pPr>
    </w:lvl>
    <w:lvl w:ilvl="1" w:tplc="C4128766" w:tentative="1">
      <w:start w:val="1"/>
      <w:numFmt w:val="lowerLetter"/>
      <w:lvlText w:val="%2)"/>
      <w:lvlJc w:val="left"/>
      <w:pPr>
        <w:tabs>
          <w:tab w:val="num" w:pos="1320"/>
        </w:tabs>
        <w:ind w:left="1320" w:hanging="420"/>
      </w:pPr>
    </w:lvl>
    <w:lvl w:ilvl="2" w:tplc="E894F98E" w:tentative="1">
      <w:start w:val="1"/>
      <w:numFmt w:val="lowerRoman"/>
      <w:lvlText w:val="%3."/>
      <w:lvlJc w:val="right"/>
      <w:pPr>
        <w:tabs>
          <w:tab w:val="num" w:pos="1740"/>
        </w:tabs>
        <w:ind w:left="1740" w:hanging="420"/>
      </w:pPr>
    </w:lvl>
    <w:lvl w:ilvl="3" w:tplc="5B148E94" w:tentative="1">
      <w:start w:val="1"/>
      <w:numFmt w:val="decimal"/>
      <w:lvlText w:val="%4."/>
      <w:lvlJc w:val="left"/>
      <w:pPr>
        <w:tabs>
          <w:tab w:val="num" w:pos="2160"/>
        </w:tabs>
        <w:ind w:left="2160" w:hanging="420"/>
      </w:pPr>
    </w:lvl>
    <w:lvl w:ilvl="4" w:tplc="2F226FA6" w:tentative="1">
      <w:start w:val="1"/>
      <w:numFmt w:val="lowerLetter"/>
      <w:lvlText w:val="%5)"/>
      <w:lvlJc w:val="left"/>
      <w:pPr>
        <w:tabs>
          <w:tab w:val="num" w:pos="2580"/>
        </w:tabs>
        <w:ind w:left="2580" w:hanging="420"/>
      </w:pPr>
    </w:lvl>
    <w:lvl w:ilvl="5" w:tplc="BC70B33C" w:tentative="1">
      <w:start w:val="1"/>
      <w:numFmt w:val="lowerRoman"/>
      <w:lvlText w:val="%6."/>
      <w:lvlJc w:val="right"/>
      <w:pPr>
        <w:tabs>
          <w:tab w:val="num" w:pos="3000"/>
        </w:tabs>
        <w:ind w:left="3000" w:hanging="420"/>
      </w:pPr>
    </w:lvl>
    <w:lvl w:ilvl="6" w:tplc="7534CC64" w:tentative="1">
      <w:start w:val="1"/>
      <w:numFmt w:val="decimal"/>
      <w:lvlText w:val="%7."/>
      <w:lvlJc w:val="left"/>
      <w:pPr>
        <w:tabs>
          <w:tab w:val="num" w:pos="3420"/>
        </w:tabs>
        <w:ind w:left="3420" w:hanging="420"/>
      </w:pPr>
    </w:lvl>
    <w:lvl w:ilvl="7" w:tplc="9828E39A" w:tentative="1">
      <w:start w:val="1"/>
      <w:numFmt w:val="lowerLetter"/>
      <w:lvlText w:val="%8)"/>
      <w:lvlJc w:val="left"/>
      <w:pPr>
        <w:tabs>
          <w:tab w:val="num" w:pos="3840"/>
        </w:tabs>
        <w:ind w:left="3840" w:hanging="420"/>
      </w:pPr>
    </w:lvl>
    <w:lvl w:ilvl="8" w:tplc="3B50C148" w:tentative="1">
      <w:start w:val="1"/>
      <w:numFmt w:val="lowerRoman"/>
      <w:lvlText w:val="%9."/>
      <w:lvlJc w:val="right"/>
      <w:pPr>
        <w:tabs>
          <w:tab w:val="num" w:pos="4260"/>
        </w:tabs>
        <w:ind w:left="4260" w:hanging="420"/>
      </w:pPr>
    </w:lvl>
  </w:abstractNum>
  <w:abstractNum w:abstractNumId="33">
    <w:nsid w:val="35BB09E1"/>
    <w:multiLevelType w:val="hybridMultilevel"/>
    <w:tmpl w:val="13ECCC3E"/>
    <w:lvl w:ilvl="0" w:tplc="E7C28DD4">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6FD4C61"/>
    <w:multiLevelType w:val="hybridMultilevel"/>
    <w:tmpl w:val="D0CA67EE"/>
    <w:lvl w:ilvl="0" w:tplc="C3D4523C">
      <w:start w:val="1"/>
      <w:numFmt w:val="bullet"/>
      <w:pStyle w:val="ExwLe"/>
      <w:lvlText w:val=""/>
      <w:lvlJc w:val="left"/>
      <w:pPr>
        <w:tabs>
          <w:tab w:val="num" w:pos="420"/>
        </w:tabs>
        <w:ind w:left="420" w:hanging="420"/>
      </w:pPr>
      <w:rPr>
        <w:rFonts w:ascii="Wingdings" w:hAnsi="Wingdings" w:hint="default"/>
      </w:rPr>
    </w:lvl>
    <w:lvl w:ilvl="1" w:tplc="29A27792">
      <w:start w:val="1"/>
      <w:numFmt w:val="bullet"/>
      <w:pStyle w:val="ExwLn1"/>
      <w:lvlText w:val=""/>
      <w:lvlJc w:val="left"/>
      <w:pPr>
        <w:tabs>
          <w:tab w:val="num" w:pos="840"/>
        </w:tabs>
        <w:ind w:left="840" w:hanging="420"/>
      </w:pPr>
      <w:rPr>
        <w:rFonts w:ascii="Wingdings" w:hAnsi="Wingdings" w:hint="default"/>
      </w:rPr>
    </w:lvl>
    <w:lvl w:ilvl="2" w:tplc="95A0B252" w:tentative="1">
      <w:start w:val="1"/>
      <w:numFmt w:val="bullet"/>
      <w:lvlText w:val=""/>
      <w:lvlJc w:val="left"/>
      <w:pPr>
        <w:tabs>
          <w:tab w:val="num" w:pos="1260"/>
        </w:tabs>
        <w:ind w:left="1260" w:hanging="420"/>
      </w:pPr>
      <w:rPr>
        <w:rFonts w:ascii="Wingdings" w:hAnsi="Wingdings" w:hint="default"/>
      </w:rPr>
    </w:lvl>
    <w:lvl w:ilvl="3" w:tplc="6F6628CC" w:tentative="1">
      <w:start w:val="1"/>
      <w:numFmt w:val="bullet"/>
      <w:lvlText w:val=""/>
      <w:lvlJc w:val="left"/>
      <w:pPr>
        <w:tabs>
          <w:tab w:val="num" w:pos="1680"/>
        </w:tabs>
        <w:ind w:left="1680" w:hanging="420"/>
      </w:pPr>
      <w:rPr>
        <w:rFonts w:ascii="Wingdings" w:hAnsi="Wingdings" w:hint="default"/>
      </w:rPr>
    </w:lvl>
    <w:lvl w:ilvl="4" w:tplc="92100CF8" w:tentative="1">
      <w:start w:val="1"/>
      <w:numFmt w:val="bullet"/>
      <w:lvlText w:val=""/>
      <w:lvlJc w:val="left"/>
      <w:pPr>
        <w:tabs>
          <w:tab w:val="num" w:pos="2100"/>
        </w:tabs>
        <w:ind w:left="2100" w:hanging="420"/>
      </w:pPr>
      <w:rPr>
        <w:rFonts w:ascii="Wingdings" w:hAnsi="Wingdings" w:hint="default"/>
      </w:rPr>
    </w:lvl>
    <w:lvl w:ilvl="5" w:tplc="094C06EC" w:tentative="1">
      <w:start w:val="1"/>
      <w:numFmt w:val="bullet"/>
      <w:lvlText w:val=""/>
      <w:lvlJc w:val="left"/>
      <w:pPr>
        <w:tabs>
          <w:tab w:val="num" w:pos="2520"/>
        </w:tabs>
        <w:ind w:left="2520" w:hanging="420"/>
      </w:pPr>
      <w:rPr>
        <w:rFonts w:ascii="Wingdings" w:hAnsi="Wingdings" w:hint="default"/>
      </w:rPr>
    </w:lvl>
    <w:lvl w:ilvl="6" w:tplc="FA401D9C" w:tentative="1">
      <w:start w:val="1"/>
      <w:numFmt w:val="bullet"/>
      <w:lvlText w:val=""/>
      <w:lvlJc w:val="left"/>
      <w:pPr>
        <w:tabs>
          <w:tab w:val="num" w:pos="2940"/>
        </w:tabs>
        <w:ind w:left="2940" w:hanging="420"/>
      </w:pPr>
      <w:rPr>
        <w:rFonts w:ascii="Wingdings" w:hAnsi="Wingdings" w:hint="default"/>
      </w:rPr>
    </w:lvl>
    <w:lvl w:ilvl="7" w:tplc="6B5E6CA2" w:tentative="1">
      <w:start w:val="1"/>
      <w:numFmt w:val="bullet"/>
      <w:lvlText w:val=""/>
      <w:lvlJc w:val="left"/>
      <w:pPr>
        <w:tabs>
          <w:tab w:val="num" w:pos="3360"/>
        </w:tabs>
        <w:ind w:left="3360" w:hanging="420"/>
      </w:pPr>
      <w:rPr>
        <w:rFonts w:ascii="Wingdings" w:hAnsi="Wingdings" w:hint="default"/>
      </w:rPr>
    </w:lvl>
    <w:lvl w:ilvl="8" w:tplc="EBAE1AC4" w:tentative="1">
      <w:start w:val="1"/>
      <w:numFmt w:val="bullet"/>
      <w:lvlText w:val=""/>
      <w:lvlJc w:val="left"/>
      <w:pPr>
        <w:tabs>
          <w:tab w:val="num" w:pos="3780"/>
        </w:tabs>
        <w:ind w:left="3780" w:hanging="420"/>
      </w:pPr>
      <w:rPr>
        <w:rFonts w:ascii="Wingdings" w:hAnsi="Wingdings" w:hint="default"/>
      </w:rPr>
    </w:lvl>
  </w:abstractNum>
  <w:abstractNum w:abstractNumId="35">
    <w:nsid w:val="370E4814"/>
    <w:multiLevelType w:val="hybridMultilevel"/>
    <w:tmpl w:val="E7C87228"/>
    <w:lvl w:ilvl="0" w:tplc="59A450E0">
      <w:start w:val="1"/>
      <w:numFmt w:val="bullet"/>
      <w:pStyle w:val="1"/>
      <w:lvlText w:val=""/>
      <w:lvlJc w:val="left"/>
      <w:pPr>
        <w:tabs>
          <w:tab w:val="num" w:pos="420"/>
        </w:tabs>
        <w:ind w:left="420" w:hanging="420"/>
      </w:pPr>
      <w:rPr>
        <w:rFonts w:ascii="Wingdings" w:hAnsi="Wingdings" w:hint="default"/>
      </w:rPr>
    </w:lvl>
    <w:lvl w:ilvl="1" w:tplc="3850DAE8" w:tentative="1">
      <w:start w:val="1"/>
      <w:numFmt w:val="bullet"/>
      <w:pStyle w:val="Leh"/>
      <w:lvlText w:val=""/>
      <w:lvlJc w:val="left"/>
      <w:pPr>
        <w:tabs>
          <w:tab w:val="num" w:pos="840"/>
        </w:tabs>
        <w:ind w:left="840" w:hanging="420"/>
      </w:pPr>
      <w:rPr>
        <w:rFonts w:ascii="Wingdings" w:hAnsi="Wingdings" w:hint="default"/>
      </w:rPr>
    </w:lvl>
    <w:lvl w:ilvl="2" w:tplc="947CD518" w:tentative="1">
      <w:start w:val="1"/>
      <w:numFmt w:val="bullet"/>
      <w:pStyle w:val="Ln1"/>
      <w:lvlText w:val=""/>
      <w:lvlJc w:val="left"/>
      <w:pPr>
        <w:tabs>
          <w:tab w:val="num" w:pos="1260"/>
        </w:tabs>
        <w:ind w:left="1260" w:hanging="420"/>
      </w:pPr>
      <w:rPr>
        <w:rFonts w:ascii="Wingdings" w:hAnsi="Wingdings" w:hint="default"/>
      </w:rPr>
    </w:lvl>
    <w:lvl w:ilvl="3" w:tplc="88327F20" w:tentative="1">
      <w:start w:val="1"/>
      <w:numFmt w:val="bullet"/>
      <w:pStyle w:val="Ln2"/>
      <w:lvlText w:val=""/>
      <w:lvlJc w:val="left"/>
      <w:pPr>
        <w:tabs>
          <w:tab w:val="num" w:pos="1680"/>
        </w:tabs>
        <w:ind w:left="1680" w:hanging="420"/>
      </w:pPr>
      <w:rPr>
        <w:rFonts w:ascii="Wingdings" w:hAnsi="Wingdings" w:hint="default"/>
      </w:rPr>
    </w:lvl>
    <w:lvl w:ilvl="4" w:tplc="75A6FAF4" w:tentative="1">
      <w:start w:val="1"/>
      <w:numFmt w:val="bullet"/>
      <w:pStyle w:val="Ln3"/>
      <w:lvlText w:val=""/>
      <w:lvlJc w:val="left"/>
      <w:pPr>
        <w:tabs>
          <w:tab w:val="num" w:pos="2100"/>
        </w:tabs>
        <w:ind w:left="2100" w:hanging="420"/>
      </w:pPr>
      <w:rPr>
        <w:rFonts w:ascii="Wingdings" w:hAnsi="Wingdings" w:hint="default"/>
      </w:rPr>
    </w:lvl>
    <w:lvl w:ilvl="5" w:tplc="034CDD78" w:tentative="1">
      <w:start w:val="1"/>
      <w:numFmt w:val="bullet"/>
      <w:lvlText w:val=""/>
      <w:lvlJc w:val="left"/>
      <w:pPr>
        <w:tabs>
          <w:tab w:val="num" w:pos="2520"/>
        </w:tabs>
        <w:ind w:left="2520" w:hanging="420"/>
      </w:pPr>
      <w:rPr>
        <w:rFonts w:ascii="Wingdings" w:hAnsi="Wingdings" w:hint="default"/>
      </w:rPr>
    </w:lvl>
    <w:lvl w:ilvl="6" w:tplc="E49E3DF8" w:tentative="1">
      <w:start w:val="1"/>
      <w:numFmt w:val="bullet"/>
      <w:lvlText w:val=""/>
      <w:lvlJc w:val="left"/>
      <w:pPr>
        <w:tabs>
          <w:tab w:val="num" w:pos="2940"/>
        </w:tabs>
        <w:ind w:left="2940" w:hanging="420"/>
      </w:pPr>
      <w:rPr>
        <w:rFonts w:ascii="Wingdings" w:hAnsi="Wingdings" w:hint="default"/>
      </w:rPr>
    </w:lvl>
    <w:lvl w:ilvl="7" w:tplc="D31A2B94" w:tentative="1">
      <w:start w:val="1"/>
      <w:numFmt w:val="bullet"/>
      <w:lvlText w:val=""/>
      <w:lvlJc w:val="left"/>
      <w:pPr>
        <w:tabs>
          <w:tab w:val="num" w:pos="3360"/>
        </w:tabs>
        <w:ind w:left="3360" w:hanging="420"/>
      </w:pPr>
      <w:rPr>
        <w:rFonts w:ascii="Wingdings" w:hAnsi="Wingdings" w:hint="default"/>
      </w:rPr>
    </w:lvl>
    <w:lvl w:ilvl="8" w:tplc="560ECD46" w:tentative="1">
      <w:start w:val="1"/>
      <w:numFmt w:val="bullet"/>
      <w:lvlText w:val=""/>
      <w:lvlJc w:val="left"/>
      <w:pPr>
        <w:tabs>
          <w:tab w:val="num" w:pos="3780"/>
        </w:tabs>
        <w:ind w:left="3780" w:hanging="420"/>
      </w:pPr>
      <w:rPr>
        <w:rFonts w:ascii="Wingdings" w:hAnsi="Wingdings" w:hint="default"/>
      </w:rPr>
    </w:lvl>
  </w:abstractNum>
  <w:abstractNum w:abstractNumId="36">
    <w:nsid w:val="393D14E0"/>
    <w:multiLevelType w:val="hybridMultilevel"/>
    <w:tmpl w:val="00E48F58"/>
    <w:lvl w:ilvl="0" w:tplc="0E02C616">
      <w:start w:val="1005"/>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3E020FC3"/>
    <w:multiLevelType w:val="multilevel"/>
    <w:tmpl w:val="13A02686"/>
    <w:lvl w:ilvl="0">
      <w:start w:val="1"/>
      <w:numFmt w:val="bullet"/>
      <w:pStyle w:val="a0"/>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38">
    <w:nsid w:val="405A6C2D"/>
    <w:multiLevelType w:val="hybridMultilevel"/>
    <w:tmpl w:val="9E42DA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41662150"/>
    <w:multiLevelType w:val="hybridMultilevel"/>
    <w:tmpl w:val="41826218"/>
    <w:lvl w:ilvl="0" w:tplc="C4C43692">
      <w:start w:val="1"/>
      <w:numFmt w:val="bullet"/>
      <w:pStyle w:val="EST-List1"/>
      <w:lvlText w:val=""/>
      <w:lvlJc w:val="left"/>
      <w:pPr>
        <w:tabs>
          <w:tab w:val="num" w:pos="420"/>
        </w:tabs>
        <w:ind w:left="420" w:hanging="420"/>
      </w:pPr>
      <w:rPr>
        <w:rFonts w:ascii="Wingdings" w:hAnsi="Wingdings" w:hint="default"/>
      </w:rPr>
    </w:lvl>
    <w:lvl w:ilvl="1" w:tplc="F7AC3B96" w:tentative="1">
      <w:start w:val="1"/>
      <w:numFmt w:val="bullet"/>
      <w:pStyle w:val="EST-List2"/>
      <w:lvlText w:val=""/>
      <w:lvlJc w:val="left"/>
      <w:pPr>
        <w:tabs>
          <w:tab w:val="num" w:pos="840"/>
        </w:tabs>
        <w:ind w:left="840" w:hanging="420"/>
      </w:pPr>
      <w:rPr>
        <w:rFonts w:ascii="Wingdings" w:hAnsi="Wingdings" w:hint="default"/>
      </w:rPr>
    </w:lvl>
    <w:lvl w:ilvl="2" w:tplc="4B1E0E3A" w:tentative="1">
      <w:start w:val="1"/>
      <w:numFmt w:val="bullet"/>
      <w:pStyle w:val="EST-List3"/>
      <w:lvlText w:val=""/>
      <w:lvlJc w:val="left"/>
      <w:pPr>
        <w:tabs>
          <w:tab w:val="num" w:pos="1260"/>
        </w:tabs>
        <w:ind w:left="1260" w:hanging="420"/>
      </w:pPr>
      <w:rPr>
        <w:rFonts w:ascii="Wingdings" w:hAnsi="Wingdings" w:hint="default"/>
      </w:rPr>
    </w:lvl>
    <w:lvl w:ilvl="3" w:tplc="36EECCFA" w:tentative="1">
      <w:start w:val="1"/>
      <w:numFmt w:val="bullet"/>
      <w:pStyle w:val="EST-List4"/>
      <w:lvlText w:val=""/>
      <w:lvlJc w:val="left"/>
      <w:pPr>
        <w:tabs>
          <w:tab w:val="num" w:pos="1680"/>
        </w:tabs>
        <w:ind w:left="1680" w:hanging="420"/>
      </w:pPr>
      <w:rPr>
        <w:rFonts w:ascii="Wingdings" w:hAnsi="Wingdings" w:hint="default"/>
      </w:rPr>
    </w:lvl>
    <w:lvl w:ilvl="4" w:tplc="4104A3E2" w:tentative="1">
      <w:start w:val="1"/>
      <w:numFmt w:val="bullet"/>
      <w:pStyle w:val="EST-List5"/>
      <w:lvlText w:val=""/>
      <w:lvlJc w:val="left"/>
      <w:pPr>
        <w:tabs>
          <w:tab w:val="num" w:pos="2100"/>
        </w:tabs>
        <w:ind w:left="2100" w:hanging="420"/>
      </w:pPr>
      <w:rPr>
        <w:rFonts w:ascii="Wingdings" w:hAnsi="Wingdings" w:hint="default"/>
      </w:rPr>
    </w:lvl>
    <w:lvl w:ilvl="5" w:tplc="A0FA448E" w:tentative="1">
      <w:start w:val="1"/>
      <w:numFmt w:val="bullet"/>
      <w:pStyle w:val="EST-List6"/>
      <w:lvlText w:val=""/>
      <w:lvlJc w:val="left"/>
      <w:pPr>
        <w:tabs>
          <w:tab w:val="num" w:pos="2520"/>
        </w:tabs>
        <w:ind w:left="2520" w:hanging="420"/>
      </w:pPr>
      <w:rPr>
        <w:rFonts w:ascii="Wingdings" w:hAnsi="Wingdings" w:hint="default"/>
      </w:rPr>
    </w:lvl>
    <w:lvl w:ilvl="6" w:tplc="68D8C2A8" w:tentative="1">
      <w:start w:val="1"/>
      <w:numFmt w:val="bullet"/>
      <w:pStyle w:val="EST-List7"/>
      <w:lvlText w:val=""/>
      <w:lvlJc w:val="left"/>
      <w:pPr>
        <w:tabs>
          <w:tab w:val="num" w:pos="2940"/>
        </w:tabs>
        <w:ind w:left="2940" w:hanging="420"/>
      </w:pPr>
      <w:rPr>
        <w:rFonts w:ascii="Wingdings" w:hAnsi="Wingdings" w:hint="default"/>
      </w:rPr>
    </w:lvl>
    <w:lvl w:ilvl="7" w:tplc="2CDECC28" w:tentative="1">
      <w:start w:val="1"/>
      <w:numFmt w:val="bullet"/>
      <w:pStyle w:val="EST-List8"/>
      <w:lvlText w:val=""/>
      <w:lvlJc w:val="left"/>
      <w:pPr>
        <w:tabs>
          <w:tab w:val="num" w:pos="3360"/>
        </w:tabs>
        <w:ind w:left="3360" w:hanging="420"/>
      </w:pPr>
      <w:rPr>
        <w:rFonts w:ascii="Wingdings" w:hAnsi="Wingdings" w:hint="default"/>
      </w:rPr>
    </w:lvl>
    <w:lvl w:ilvl="8" w:tplc="AB6866C6" w:tentative="1">
      <w:start w:val="1"/>
      <w:numFmt w:val="bullet"/>
      <w:pStyle w:val="EST-List9"/>
      <w:lvlText w:val=""/>
      <w:lvlJc w:val="left"/>
      <w:pPr>
        <w:tabs>
          <w:tab w:val="num" w:pos="3780"/>
        </w:tabs>
        <w:ind w:left="3780" w:hanging="420"/>
      </w:pPr>
      <w:rPr>
        <w:rFonts w:ascii="Wingdings" w:hAnsi="Wingdings" w:hint="default"/>
      </w:rPr>
    </w:lvl>
  </w:abstractNum>
  <w:abstractNum w:abstractNumId="40">
    <w:nsid w:val="426D1218"/>
    <w:multiLevelType w:val="singleLevel"/>
    <w:tmpl w:val="86D0800C"/>
    <w:lvl w:ilvl="0">
      <w:start w:val="1"/>
      <w:numFmt w:val="bullet"/>
      <w:pStyle w:val="2"/>
      <w:lvlText w:val=""/>
      <w:lvlJc w:val="left"/>
      <w:pPr>
        <w:tabs>
          <w:tab w:val="num" w:pos="920"/>
        </w:tabs>
        <w:ind w:left="342" w:hanging="142"/>
      </w:pPr>
      <w:rPr>
        <w:rFonts w:ascii="Wingdings" w:hAnsi="Wingdings" w:hint="default"/>
      </w:rPr>
    </w:lvl>
  </w:abstractNum>
  <w:abstractNum w:abstractNumId="41">
    <w:nsid w:val="4435608E"/>
    <w:multiLevelType w:val="hybridMultilevel"/>
    <w:tmpl w:val="FF4CB3A8"/>
    <w:lvl w:ilvl="0" w:tplc="0409000B">
      <w:start w:val="1"/>
      <w:numFmt w:val="bullet"/>
      <w:pStyle w:val="ListStyle4"/>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2">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43">
    <w:nsid w:val="48774A60"/>
    <w:multiLevelType w:val="hybridMultilevel"/>
    <w:tmpl w:val="C3449752"/>
    <w:lvl w:ilvl="0" w:tplc="17E64FE2">
      <w:start w:val="1"/>
      <w:numFmt w:val="bullet"/>
      <w:pStyle w:val="ListStyle2"/>
      <w:lvlText w:val=""/>
      <w:lvlJc w:val="left"/>
      <w:pPr>
        <w:ind w:left="1160" w:hanging="360"/>
      </w:pPr>
      <w:rPr>
        <w:rFonts w:ascii="Wingdings" w:hAnsi="Wingdings" w:hint="default"/>
      </w:rPr>
    </w:lvl>
    <w:lvl w:ilvl="1" w:tplc="04090003">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4">
    <w:nsid w:val="490B725C"/>
    <w:multiLevelType w:val="hybridMultilevel"/>
    <w:tmpl w:val="F8B49C7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nsid w:val="4ADE664A"/>
    <w:multiLevelType w:val="hybridMultilevel"/>
    <w:tmpl w:val="7430DA08"/>
    <w:lvl w:ilvl="0" w:tplc="DE76CFAA">
      <w:start w:val="1"/>
      <w:numFmt w:val="bullet"/>
      <w:pStyle w:val="10"/>
      <w:lvlText w:val=""/>
      <w:lvlJc w:val="left"/>
      <w:pPr>
        <w:tabs>
          <w:tab w:val="num" w:pos="680"/>
        </w:tabs>
        <w:ind w:left="680" w:hanging="480"/>
      </w:pPr>
      <w:rPr>
        <w:rFonts w:ascii="Wingdings" w:hAnsi="Wingdings" w:hint="default"/>
      </w:rPr>
    </w:lvl>
    <w:lvl w:ilvl="1" w:tplc="04090003">
      <w:start w:val="1"/>
      <w:numFmt w:val="bullet"/>
      <w:lvlText w:val=""/>
      <w:lvlJc w:val="left"/>
      <w:pPr>
        <w:tabs>
          <w:tab w:val="num" w:pos="1040"/>
        </w:tabs>
        <w:ind w:left="1040" w:hanging="420"/>
      </w:pPr>
      <w:rPr>
        <w:rFonts w:ascii="Wingdings" w:hAnsi="Wingdings" w:hint="default"/>
      </w:rPr>
    </w:lvl>
    <w:lvl w:ilvl="2" w:tplc="04090005">
      <w:start w:val="1"/>
      <w:numFmt w:val="bullet"/>
      <w:lvlText w:val=""/>
      <w:lvlJc w:val="left"/>
      <w:pPr>
        <w:tabs>
          <w:tab w:val="num" w:pos="1460"/>
        </w:tabs>
        <w:ind w:left="1460" w:hanging="420"/>
      </w:pPr>
      <w:rPr>
        <w:rFonts w:ascii="Wingdings" w:hAnsi="Wingdings" w:hint="default"/>
      </w:rPr>
    </w:lvl>
    <w:lvl w:ilvl="3" w:tplc="04090001">
      <w:start w:val="1"/>
      <w:numFmt w:val="bullet"/>
      <w:lvlText w:val=""/>
      <w:lvlJc w:val="left"/>
      <w:pPr>
        <w:tabs>
          <w:tab w:val="num" w:pos="1880"/>
        </w:tabs>
        <w:ind w:left="1880" w:hanging="420"/>
      </w:pPr>
      <w:rPr>
        <w:rFonts w:ascii="Wingdings" w:hAnsi="Wingdings" w:hint="default"/>
      </w:rPr>
    </w:lvl>
    <w:lvl w:ilvl="4" w:tplc="04090003">
      <w:start w:val="1"/>
      <w:numFmt w:val="bullet"/>
      <w:lvlText w:val=""/>
      <w:lvlJc w:val="left"/>
      <w:pPr>
        <w:tabs>
          <w:tab w:val="num" w:pos="2300"/>
        </w:tabs>
        <w:ind w:left="2300" w:hanging="420"/>
      </w:pPr>
      <w:rPr>
        <w:rFonts w:ascii="Wingdings" w:hAnsi="Wingdings" w:hint="default"/>
      </w:rPr>
    </w:lvl>
    <w:lvl w:ilvl="5" w:tplc="04090005">
      <w:start w:val="1"/>
      <w:numFmt w:val="bullet"/>
      <w:lvlText w:val=""/>
      <w:lvlJc w:val="left"/>
      <w:pPr>
        <w:tabs>
          <w:tab w:val="num" w:pos="2720"/>
        </w:tabs>
        <w:ind w:left="2720" w:hanging="420"/>
      </w:pPr>
      <w:rPr>
        <w:rFonts w:ascii="Wingdings" w:hAnsi="Wingdings" w:hint="default"/>
      </w:rPr>
    </w:lvl>
    <w:lvl w:ilvl="6" w:tplc="04090001">
      <w:start w:val="1"/>
      <w:numFmt w:val="bullet"/>
      <w:lvlText w:val=""/>
      <w:lvlJc w:val="left"/>
      <w:pPr>
        <w:tabs>
          <w:tab w:val="num" w:pos="3140"/>
        </w:tabs>
        <w:ind w:left="3140" w:hanging="420"/>
      </w:pPr>
      <w:rPr>
        <w:rFonts w:ascii="Wingdings" w:hAnsi="Wingdings" w:hint="default"/>
      </w:rPr>
    </w:lvl>
    <w:lvl w:ilvl="7" w:tplc="04090003">
      <w:start w:val="1"/>
      <w:numFmt w:val="bullet"/>
      <w:lvlText w:val=""/>
      <w:lvlJc w:val="left"/>
      <w:pPr>
        <w:tabs>
          <w:tab w:val="num" w:pos="3560"/>
        </w:tabs>
        <w:ind w:left="3560" w:hanging="420"/>
      </w:pPr>
      <w:rPr>
        <w:rFonts w:ascii="Wingdings" w:hAnsi="Wingdings" w:hint="default"/>
      </w:rPr>
    </w:lvl>
    <w:lvl w:ilvl="8" w:tplc="04090005">
      <w:start w:val="1"/>
      <w:numFmt w:val="bullet"/>
      <w:lvlText w:val=""/>
      <w:lvlJc w:val="left"/>
      <w:pPr>
        <w:tabs>
          <w:tab w:val="num" w:pos="3980"/>
        </w:tabs>
        <w:ind w:left="3980" w:hanging="420"/>
      </w:pPr>
      <w:rPr>
        <w:rFonts w:ascii="Wingdings" w:hAnsi="Wingdings" w:hint="default"/>
      </w:rPr>
    </w:lvl>
  </w:abstractNum>
  <w:abstractNum w:abstractNumId="46">
    <w:nsid w:val="4B14156B"/>
    <w:multiLevelType w:val="hybridMultilevel"/>
    <w:tmpl w:val="CD5CD94E"/>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CBB6E16"/>
    <w:multiLevelType w:val="hybridMultilevel"/>
    <w:tmpl w:val="7A12A252"/>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nsid w:val="4DFD2FAE"/>
    <w:multiLevelType w:val="hybridMultilevel"/>
    <w:tmpl w:val="E99A4B26"/>
    <w:lvl w:ilvl="0" w:tplc="04090011">
      <w:start w:val="1"/>
      <w:numFmt w:val="bullet"/>
      <w:pStyle w:val="ExLe"/>
      <w:lvlText w:val=""/>
      <w:lvlJc w:val="left"/>
      <w:pPr>
        <w:tabs>
          <w:tab w:val="num" w:pos="720"/>
        </w:tabs>
        <w:ind w:left="720" w:hanging="360"/>
      </w:pPr>
      <w:rPr>
        <w:rFonts w:ascii="Symbol" w:hAnsi="Symbol" w:hint="default"/>
      </w:rPr>
    </w:lvl>
    <w:lvl w:ilvl="1" w:tplc="04090019" w:tentative="1">
      <w:start w:val="1"/>
      <w:numFmt w:val="bullet"/>
      <w:pStyle w:val="ExLn1"/>
      <w:lvlText w:val="o"/>
      <w:lvlJc w:val="left"/>
      <w:pPr>
        <w:tabs>
          <w:tab w:val="num" w:pos="1440"/>
        </w:tabs>
        <w:ind w:left="1440" w:hanging="360"/>
      </w:pPr>
      <w:rPr>
        <w:rFonts w:ascii="Courier New" w:hAnsi="Courier New" w:hint="default"/>
      </w:rPr>
    </w:lvl>
    <w:lvl w:ilvl="2" w:tplc="0409001B" w:tentative="1">
      <w:start w:val="1"/>
      <w:numFmt w:val="bullet"/>
      <w:pStyle w:val="ExLn2"/>
      <w:lvlText w:val=""/>
      <w:lvlJc w:val="left"/>
      <w:pPr>
        <w:tabs>
          <w:tab w:val="num" w:pos="2160"/>
        </w:tabs>
        <w:ind w:left="2160" w:hanging="360"/>
      </w:pPr>
      <w:rPr>
        <w:rFonts w:ascii="Wingdings" w:hAnsi="Wingdings" w:hint="default"/>
      </w:rPr>
    </w:lvl>
    <w:lvl w:ilvl="3" w:tplc="0409000F" w:tentative="1">
      <w:start w:val="1"/>
      <w:numFmt w:val="bullet"/>
      <w:pStyle w:val="ExLn3"/>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
    <w:nsid w:val="4E7107F0"/>
    <w:multiLevelType w:val="multilevel"/>
    <w:tmpl w:val="3DF2CF50"/>
    <w:lvl w:ilvl="0">
      <w:start w:val="1"/>
      <w:numFmt w:val="bullet"/>
      <w:pStyle w:val="4"/>
      <w:lvlText w:val=""/>
      <w:lvlJc w:val="left"/>
      <w:pPr>
        <w:tabs>
          <w:tab w:val="num" w:pos="960"/>
        </w:tabs>
        <w:ind w:left="960" w:hanging="420"/>
      </w:pPr>
      <w:rPr>
        <w:rFonts w:ascii="Wingdings" w:hAnsi="Wingdings" w:hint="default"/>
      </w:rPr>
    </w:lvl>
    <w:lvl w:ilvl="1">
      <w:start w:val="1"/>
      <w:numFmt w:val="decimal"/>
      <w:suff w:val="nothing"/>
      <w:lvlText w:val="%2.%1 "/>
      <w:lvlJc w:val="left"/>
      <w:pPr>
        <w:ind w:left="660" w:firstLine="0"/>
      </w:pPr>
      <w:rPr>
        <w:rFonts w:hint="eastAsia"/>
      </w:rPr>
    </w:lvl>
    <w:lvl w:ilvl="2">
      <w:start w:val="1"/>
      <w:numFmt w:val="decimal"/>
      <w:suff w:val="nothing"/>
      <w:lvlText w:val="%1.%2.%3 "/>
      <w:lvlJc w:val="left"/>
      <w:pPr>
        <w:ind w:left="660" w:firstLine="0"/>
      </w:pPr>
      <w:rPr>
        <w:rFonts w:hint="eastAsia"/>
      </w:rPr>
    </w:lvl>
    <w:lvl w:ilvl="3">
      <w:start w:val="1"/>
      <w:numFmt w:val="decimal"/>
      <w:suff w:val="nothing"/>
      <w:lvlText w:val="%1.%2.%3.%4 "/>
      <w:lvlJc w:val="left"/>
      <w:pPr>
        <w:ind w:left="660" w:firstLine="0"/>
      </w:pPr>
      <w:rPr>
        <w:rFonts w:hint="eastAsia"/>
      </w:rPr>
    </w:lvl>
    <w:lvl w:ilvl="4">
      <w:start w:val="1"/>
      <w:numFmt w:val="decimal"/>
      <w:suff w:val="nothing"/>
      <w:lvlText w:val="%1.%2.%3.%4.%5 "/>
      <w:lvlJc w:val="left"/>
      <w:pPr>
        <w:ind w:left="660" w:firstLine="0"/>
      </w:pPr>
      <w:rPr>
        <w:rFonts w:hint="eastAsia"/>
      </w:rPr>
    </w:lvl>
    <w:lvl w:ilvl="5">
      <w:start w:val="1"/>
      <w:numFmt w:val="decimal"/>
      <w:suff w:val="nothing"/>
      <w:lvlText w:val="%1.%2.%3.%4.%5.%6 "/>
      <w:lvlJc w:val="left"/>
      <w:pPr>
        <w:ind w:left="660" w:firstLine="0"/>
      </w:pPr>
      <w:rPr>
        <w:rFonts w:hint="eastAsia"/>
      </w:rPr>
    </w:lvl>
    <w:lvl w:ilvl="6">
      <w:start w:val="1"/>
      <w:numFmt w:val="decimal"/>
      <w:suff w:val="nothing"/>
      <w:lvlText w:val="%7."/>
      <w:lvlJc w:val="left"/>
      <w:pPr>
        <w:ind w:left="660" w:firstLine="0"/>
      </w:pPr>
      <w:rPr>
        <w:rFonts w:hint="eastAsia"/>
      </w:rPr>
    </w:lvl>
    <w:lvl w:ilvl="7">
      <w:start w:val="1"/>
      <w:numFmt w:val="none"/>
      <w:suff w:val="nothing"/>
      <w:lvlText w:val=""/>
      <w:lvlJc w:val="left"/>
      <w:pPr>
        <w:ind w:left="660" w:firstLine="0"/>
      </w:pPr>
      <w:rPr>
        <w:rFonts w:hint="eastAsia"/>
      </w:rPr>
    </w:lvl>
    <w:lvl w:ilvl="8">
      <w:start w:val="1"/>
      <w:numFmt w:val="none"/>
      <w:suff w:val="nothing"/>
      <w:lvlText w:val=""/>
      <w:lvlJc w:val="left"/>
      <w:pPr>
        <w:ind w:left="660" w:firstLine="0"/>
      </w:pPr>
      <w:rPr>
        <w:rFonts w:hint="eastAsia"/>
      </w:rPr>
    </w:lvl>
  </w:abstractNum>
  <w:abstractNum w:abstractNumId="50">
    <w:nsid w:val="4E874E8F"/>
    <w:multiLevelType w:val="hybridMultilevel"/>
    <w:tmpl w:val="F5183C8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FA668DF"/>
    <w:multiLevelType w:val="singleLevel"/>
    <w:tmpl w:val="725EF3BC"/>
    <w:lvl w:ilvl="0">
      <w:start w:val="1"/>
      <w:numFmt w:val="bullet"/>
      <w:pStyle w:val="TITLE-4"/>
      <w:lvlText w:val=""/>
      <w:lvlJc w:val="left"/>
      <w:pPr>
        <w:tabs>
          <w:tab w:val="num" w:pos="930"/>
        </w:tabs>
        <w:ind w:left="930" w:hanging="450"/>
      </w:pPr>
      <w:rPr>
        <w:rFonts w:ascii="Monotype Sorts" w:hAnsi="Monotype Sorts" w:hint="default"/>
      </w:rPr>
    </w:lvl>
  </w:abstractNum>
  <w:abstractNum w:abstractNumId="52">
    <w:nsid w:val="4FFF1D03"/>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3">
    <w:nsid w:val="5011635B"/>
    <w:multiLevelType w:val="hybridMultilevel"/>
    <w:tmpl w:val="01D48B20"/>
    <w:lvl w:ilvl="0" w:tplc="DD385B5E">
      <w:start w:val="1"/>
      <w:numFmt w:val="decimal"/>
      <w:pStyle w:val="TOC"/>
      <w:lvlText w:val="%1."/>
      <w:lvlJc w:val="left"/>
      <w:pPr>
        <w:tabs>
          <w:tab w:val="num" w:pos="1140"/>
        </w:tabs>
        <w:ind w:left="1140" w:hanging="720"/>
      </w:pPr>
      <w:rPr>
        <w:rFonts w:hint="eastAsia"/>
      </w:rPr>
    </w:lvl>
    <w:lvl w:ilvl="1" w:tplc="7B063466" w:tentative="1">
      <w:start w:val="1"/>
      <w:numFmt w:val="lowerLetter"/>
      <w:lvlText w:val="%2)"/>
      <w:lvlJc w:val="left"/>
      <w:pPr>
        <w:tabs>
          <w:tab w:val="num" w:pos="1260"/>
        </w:tabs>
        <w:ind w:left="1260" w:hanging="420"/>
      </w:pPr>
    </w:lvl>
    <w:lvl w:ilvl="2" w:tplc="931E606C" w:tentative="1">
      <w:start w:val="1"/>
      <w:numFmt w:val="lowerRoman"/>
      <w:lvlText w:val="%3."/>
      <w:lvlJc w:val="right"/>
      <w:pPr>
        <w:tabs>
          <w:tab w:val="num" w:pos="1680"/>
        </w:tabs>
        <w:ind w:left="1680" w:hanging="420"/>
      </w:pPr>
    </w:lvl>
    <w:lvl w:ilvl="3" w:tplc="8D520D64" w:tentative="1">
      <w:start w:val="1"/>
      <w:numFmt w:val="decimal"/>
      <w:lvlText w:val="%4."/>
      <w:lvlJc w:val="left"/>
      <w:pPr>
        <w:tabs>
          <w:tab w:val="num" w:pos="2100"/>
        </w:tabs>
        <w:ind w:left="2100" w:hanging="420"/>
      </w:pPr>
    </w:lvl>
    <w:lvl w:ilvl="4" w:tplc="2FCACE84" w:tentative="1">
      <w:start w:val="1"/>
      <w:numFmt w:val="lowerLetter"/>
      <w:lvlText w:val="%5)"/>
      <w:lvlJc w:val="left"/>
      <w:pPr>
        <w:tabs>
          <w:tab w:val="num" w:pos="2520"/>
        </w:tabs>
        <w:ind w:left="2520" w:hanging="420"/>
      </w:pPr>
    </w:lvl>
    <w:lvl w:ilvl="5" w:tplc="1DF6C802" w:tentative="1">
      <w:start w:val="1"/>
      <w:numFmt w:val="lowerRoman"/>
      <w:lvlText w:val="%6."/>
      <w:lvlJc w:val="right"/>
      <w:pPr>
        <w:tabs>
          <w:tab w:val="num" w:pos="2940"/>
        </w:tabs>
        <w:ind w:left="2940" w:hanging="420"/>
      </w:pPr>
    </w:lvl>
    <w:lvl w:ilvl="6" w:tplc="AE98972E" w:tentative="1">
      <w:start w:val="1"/>
      <w:numFmt w:val="decimal"/>
      <w:lvlText w:val="%7."/>
      <w:lvlJc w:val="left"/>
      <w:pPr>
        <w:tabs>
          <w:tab w:val="num" w:pos="3360"/>
        </w:tabs>
        <w:ind w:left="3360" w:hanging="420"/>
      </w:pPr>
    </w:lvl>
    <w:lvl w:ilvl="7" w:tplc="674E8BF0" w:tentative="1">
      <w:start w:val="1"/>
      <w:numFmt w:val="lowerLetter"/>
      <w:lvlText w:val="%8)"/>
      <w:lvlJc w:val="left"/>
      <w:pPr>
        <w:tabs>
          <w:tab w:val="num" w:pos="3780"/>
        </w:tabs>
        <w:ind w:left="3780" w:hanging="420"/>
      </w:pPr>
    </w:lvl>
    <w:lvl w:ilvl="8" w:tplc="0D2C9E84" w:tentative="1">
      <w:start w:val="1"/>
      <w:numFmt w:val="lowerRoman"/>
      <w:lvlText w:val="%9."/>
      <w:lvlJc w:val="right"/>
      <w:pPr>
        <w:tabs>
          <w:tab w:val="num" w:pos="4200"/>
        </w:tabs>
        <w:ind w:left="4200" w:hanging="420"/>
      </w:pPr>
    </w:lvl>
  </w:abstractNum>
  <w:abstractNum w:abstractNumId="54">
    <w:nsid w:val="50691E90"/>
    <w:multiLevelType w:val="hybridMultilevel"/>
    <w:tmpl w:val="9FD4038E"/>
    <w:lvl w:ilvl="0" w:tplc="A63E0D40">
      <w:start w:val="1"/>
      <w:numFmt w:val="decimal"/>
      <w:pStyle w:val="Proch1"/>
      <w:lvlText w:val="%1."/>
      <w:lvlJc w:val="left"/>
      <w:pPr>
        <w:tabs>
          <w:tab w:val="num" w:pos="840"/>
        </w:tabs>
        <w:ind w:left="840" w:hanging="420"/>
      </w:pPr>
    </w:lvl>
    <w:lvl w:ilvl="1" w:tplc="CC205E26">
      <w:start w:val="1"/>
      <w:numFmt w:val="bullet"/>
      <w:pStyle w:val="Proch2"/>
      <w:lvlText w:val=""/>
      <w:lvlJc w:val="left"/>
      <w:pPr>
        <w:tabs>
          <w:tab w:val="num" w:pos="1260"/>
        </w:tabs>
        <w:ind w:left="1260" w:hanging="420"/>
      </w:pPr>
      <w:rPr>
        <w:rFonts w:ascii="Wingdings" w:hAnsi="Wingdings" w:hint="default"/>
      </w:rPr>
    </w:lvl>
    <w:lvl w:ilvl="2" w:tplc="4B3CB054" w:tentative="1">
      <w:start w:val="1"/>
      <w:numFmt w:val="lowerRoman"/>
      <w:lvlText w:val="%3."/>
      <w:lvlJc w:val="right"/>
      <w:pPr>
        <w:tabs>
          <w:tab w:val="num" w:pos="1680"/>
        </w:tabs>
        <w:ind w:left="1680" w:hanging="420"/>
      </w:pPr>
    </w:lvl>
    <w:lvl w:ilvl="3" w:tplc="2960A768" w:tentative="1">
      <w:start w:val="1"/>
      <w:numFmt w:val="decimal"/>
      <w:lvlText w:val="%4."/>
      <w:lvlJc w:val="left"/>
      <w:pPr>
        <w:tabs>
          <w:tab w:val="num" w:pos="2100"/>
        </w:tabs>
        <w:ind w:left="2100" w:hanging="420"/>
      </w:pPr>
    </w:lvl>
    <w:lvl w:ilvl="4" w:tplc="CB449028" w:tentative="1">
      <w:start w:val="1"/>
      <w:numFmt w:val="lowerLetter"/>
      <w:lvlText w:val="%5)"/>
      <w:lvlJc w:val="left"/>
      <w:pPr>
        <w:tabs>
          <w:tab w:val="num" w:pos="2520"/>
        </w:tabs>
        <w:ind w:left="2520" w:hanging="420"/>
      </w:pPr>
    </w:lvl>
    <w:lvl w:ilvl="5" w:tplc="F7505C28" w:tentative="1">
      <w:start w:val="1"/>
      <w:numFmt w:val="lowerRoman"/>
      <w:lvlText w:val="%6."/>
      <w:lvlJc w:val="right"/>
      <w:pPr>
        <w:tabs>
          <w:tab w:val="num" w:pos="2940"/>
        </w:tabs>
        <w:ind w:left="2940" w:hanging="420"/>
      </w:pPr>
    </w:lvl>
    <w:lvl w:ilvl="6" w:tplc="DA6AA2D2" w:tentative="1">
      <w:start w:val="1"/>
      <w:numFmt w:val="decimal"/>
      <w:lvlText w:val="%7."/>
      <w:lvlJc w:val="left"/>
      <w:pPr>
        <w:tabs>
          <w:tab w:val="num" w:pos="3360"/>
        </w:tabs>
        <w:ind w:left="3360" w:hanging="420"/>
      </w:pPr>
    </w:lvl>
    <w:lvl w:ilvl="7" w:tplc="F5185C28" w:tentative="1">
      <w:start w:val="1"/>
      <w:numFmt w:val="lowerLetter"/>
      <w:lvlText w:val="%8)"/>
      <w:lvlJc w:val="left"/>
      <w:pPr>
        <w:tabs>
          <w:tab w:val="num" w:pos="3780"/>
        </w:tabs>
        <w:ind w:left="3780" w:hanging="420"/>
      </w:pPr>
    </w:lvl>
    <w:lvl w:ilvl="8" w:tplc="EA0C7A06" w:tentative="1">
      <w:start w:val="1"/>
      <w:numFmt w:val="lowerRoman"/>
      <w:lvlText w:val="%9."/>
      <w:lvlJc w:val="right"/>
      <w:pPr>
        <w:tabs>
          <w:tab w:val="num" w:pos="4200"/>
        </w:tabs>
        <w:ind w:left="4200" w:hanging="420"/>
      </w:pPr>
    </w:lvl>
  </w:abstractNum>
  <w:abstractNum w:abstractNumId="55">
    <w:nsid w:val="51B30239"/>
    <w:multiLevelType w:val="hybridMultilevel"/>
    <w:tmpl w:val="76C2592A"/>
    <w:lvl w:ilvl="0" w:tplc="0E02C616">
      <w:start w:val="1005"/>
      <w:numFmt w:val="bullet"/>
      <w:lvlText w:val="–"/>
      <w:lvlJc w:val="left"/>
      <w:pPr>
        <w:ind w:left="420" w:hanging="420"/>
      </w:pPr>
      <w:rPr>
        <w:rFonts w:ascii="宋体" w:hAnsi="宋体" w:hint="default"/>
      </w:rPr>
    </w:lvl>
    <w:lvl w:ilvl="1" w:tplc="0E02C616">
      <w:start w:val="1005"/>
      <w:numFmt w:val="bullet"/>
      <w:lvlText w:val="–"/>
      <w:lvlJc w:val="left"/>
      <w:pPr>
        <w:ind w:left="840" w:hanging="420"/>
      </w:pPr>
      <w:rPr>
        <w:rFonts w:ascii="宋体" w:hAnsi="宋体"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5495164A"/>
    <w:multiLevelType w:val="hybridMultilevel"/>
    <w:tmpl w:val="D3589436"/>
    <w:lvl w:ilvl="0" w:tplc="0409000B">
      <w:start w:val="1"/>
      <w:numFmt w:val="bullet"/>
      <w:pStyle w:val="7"/>
      <w:lvlText w:val=""/>
      <w:lvlJc w:val="left"/>
      <w:pPr>
        <w:tabs>
          <w:tab w:val="num" w:pos="820"/>
        </w:tabs>
        <w:ind w:left="820" w:hanging="420"/>
      </w:pPr>
      <w:rPr>
        <w:rFonts w:ascii="Wingdings" w:hAnsi="Wingdings" w:hint="default"/>
      </w:rPr>
    </w:lvl>
    <w:lvl w:ilvl="1" w:tplc="F2FE9BFE" w:tentative="1">
      <w:start w:val="1"/>
      <w:numFmt w:val="lowerLetter"/>
      <w:lvlText w:val="%2)"/>
      <w:lvlJc w:val="left"/>
      <w:pPr>
        <w:tabs>
          <w:tab w:val="num" w:pos="840"/>
        </w:tabs>
        <w:ind w:left="840" w:hanging="420"/>
      </w:pPr>
    </w:lvl>
    <w:lvl w:ilvl="2" w:tplc="084EE6C0" w:tentative="1">
      <w:start w:val="1"/>
      <w:numFmt w:val="lowerRoman"/>
      <w:lvlText w:val="%3."/>
      <w:lvlJc w:val="right"/>
      <w:pPr>
        <w:tabs>
          <w:tab w:val="num" w:pos="1260"/>
        </w:tabs>
        <w:ind w:left="1260" w:hanging="420"/>
      </w:pPr>
    </w:lvl>
    <w:lvl w:ilvl="3" w:tplc="D2A22AEC" w:tentative="1">
      <w:start w:val="1"/>
      <w:numFmt w:val="decimal"/>
      <w:lvlText w:val="%4."/>
      <w:lvlJc w:val="left"/>
      <w:pPr>
        <w:tabs>
          <w:tab w:val="num" w:pos="1680"/>
        </w:tabs>
        <w:ind w:left="1680" w:hanging="420"/>
      </w:pPr>
    </w:lvl>
    <w:lvl w:ilvl="4" w:tplc="0EC04B1E" w:tentative="1">
      <w:start w:val="1"/>
      <w:numFmt w:val="lowerLetter"/>
      <w:lvlText w:val="%5)"/>
      <w:lvlJc w:val="left"/>
      <w:pPr>
        <w:tabs>
          <w:tab w:val="num" w:pos="2100"/>
        </w:tabs>
        <w:ind w:left="2100" w:hanging="420"/>
      </w:pPr>
    </w:lvl>
    <w:lvl w:ilvl="5" w:tplc="0CD6CAD8" w:tentative="1">
      <w:start w:val="1"/>
      <w:numFmt w:val="lowerRoman"/>
      <w:lvlText w:val="%6."/>
      <w:lvlJc w:val="right"/>
      <w:pPr>
        <w:tabs>
          <w:tab w:val="num" w:pos="2520"/>
        </w:tabs>
        <w:ind w:left="2520" w:hanging="420"/>
      </w:pPr>
    </w:lvl>
    <w:lvl w:ilvl="6" w:tplc="639CC6A4" w:tentative="1">
      <w:start w:val="1"/>
      <w:numFmt w:val="decimal"/>
      <w:lvlText w:val="%7."/>
      <w:lvlJc w:val="left"/>
      <w:pPr>
        <w:tabs>
          <w:tab w:val="num" w:pos="2940"/>
        </w:tabs>
        <w:ind w:left="2940" w:hanging="420"/>
      </w:pPr>
    </w:lvl>
    <w:lvl w:ilvl="7" w:tplc="03C63CA0" w:tentative="1">
      <w:start w:val="1"/>
      <w:numFmt w:val="lowerLetter"/>
      <w:lvlText w:val="%8)"/>
      <w:lvlJc w:val="left"/>
      <w:pPr>
        <w:tabs>
          <w:tab w:val="num" w:pos="3360"/>
        </w:tabs>
        <w:ind w:left="3360" w:hanging="420"/>
      </w:pPr>
    </w:lvl>
    <w:lvl w:ilvl="8" w:tplc="4AB20114" w:tentative="1">
      <w:start w:val="1"/>
      <w:numFmt w:val="lowerRoman"/>
      <w:lvlText w:val="%9."/>
      <w:lvlJc w:val="right"/>
      <w:pPr>
        <w:tabs>
          <w:tab w:val="num" w:pos="3780"/>
        </w:tabs>
        <w:ind w:left="3780" w:hanging="420"/>
      </w:pPr>
    </w:lvl>
  </w:abstractNum>
  <w:abstractNum w:abstractNumId="57">
    <w:nsid w:val="56E60301"/>
    <w:multiLevelType w:val="multilevel"/>
    <w:tmpl w:val="131696E2"/>
    <w:lvl w:ilvl="0">
      <w:start w:val="1"/>
      <w:numFmt w:val="chineseCountingThousand"/>
      <w:pStyle w:val="11"/>
      <w:lvlText w:val="第%1章"/>
      <w:lvlJc w:val="left"/>
      <w:pPr>
        <w:tabs>
          <w:tab w:val="num" w:pos="2592"/>
        </w:tabs>
        <w:ind w:left="2592" w:hanging="432"/>
      </w:pPr>
      <w:rPr>
        <w:rFonts w:hint="eastAsia"/>
      </w:rPr>
    </w:lvl>
    <w:lvl w:ilvl="1">
      <w:start w:val="1"/>
      <w:numFmt w:val="decimal"/>
      <w:pStyle w:val="20"/>
      <w:isLgl/>
      <w:lvlText w:val="%1.%2"/>
      <w:lvlJc w:val="left"/>
      <w:pPr>
        <w:tabs>
          <w:tab w:val="num" w:pos="576"/>
        </w:tabs>
        <w:ind w:left="576" w:hanging="576"/>
      </w:pPr>
      <w:rPr>
        <w:rFonts w:hint="eastAsia"/>
      </w:rPr>
    </w:lvl>
    <w:lvl w:ilvl="2">
      <w:start w:val="1"/>
      <w:numFmt w:val="decimal"/>
      <w:pStyle w:val="3"/>
      <w:isLgl/>
      <w:lvlText w:val="%1.%2.%3"/>
      <w:lvlJc w:val="left"/>
      <w:pPr>
        <w:tabs>
          <w:tab w:val="num" w:pos="720"/>
        </w:tabs>
        <w:ind w:left="720" w:hanging="720"/>
      </w:pPr>
      <w:rPr>
        <w:rFonts w:hint="eastAsia"/>
      </w:rPr>
    </w:lvl>
    <w:lvl w:ilvl="3">
      <w:start w:val="1"/>
      <w:numFmt w:val="decimal"/>
      <w:pStyle w:val="40"/>
      <w:isLgl/>
      <w:lvlText w:val="%1.%2.%3.%4"/>
      <w:lvlJc w:val="left"/>
      <w:pPr>
        <w:tabs>
          <w:tab w:val="num" w:pos="1584"/>
        </w:tabs>
        <w:ind w:left="1584" w:hanging="864"/>
      </w:pPr>
      <w:rPr>
        <w:rFonts w:hint="eastAsia"/>
        <w:b/>
      </w:rPr>
    </w:lvl>
    <w:lvl w:ilvl="4">
      <w:start w:val="1"/>
      <w:numFmt w:val="decimal"/>
      <w:pStyle w:val="50"/>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PIM7letterlistL7H7L1Heading7h7stSDLtitle"/>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58">
    <w:nsid w:val="586151A9"/>
    <w:multiLevelType w:val="multilevel"/>
    <w:tmpl w:val="A976AA38"/>
    <w:lvl w:ilvl="0">
      <w:start w:val="1"/>
      <w:numFmt w:val="decimal"/>
      <w:lvlText w:val="%1)"/>
      <w:lvlJc w:val="left"/>
      <w:pPr>
        <w:tabs>
          <w:tab w:val="num" w:pos="1050"/>
        </w:tabs>
        <w:ind w:left="1050" w:hanging="420"/>
      </w:pPr>
      <w:rPr>
        <w:rFonts w:hint="eastAsia"/>
      </w:rPr>
    </w:lvl>
    <w:lvl w:ilvl="1">
      <w:start w:val="1"/>
      <w:numFmt w:val="lowerLetter"/>
      <w:lvlText w:val="%2)"/>
      <w:lvlJc w:val="left"/>
      <w:pPr>
        <w:tabs>
          <w:tab w:val="num" w:pos="1470"/>
        </w:tabs>
        <w:ind w:left="1470" w:hanging="420"/>
      </w:pPr>
      <w:rPr>
        <w:rFonts w:hint="eastAsia"/>
      </w:rPr>
    </w:lvl>
    <w:lvl w:ilvl="2">
      <w:start w:val="1"/>
      <w:numFmt w:val="lowerRoman"/>
      <w:lvlText w:val="%3."/>
      <w:lvlJc w:val="right"/>
      <w:pPr>
        <w:tabs>
          <w:tab w:val="num" w:pos="1890"/>
        </w:tabs>
        <w:ind w:left="1890" w:hanging="420"/>
      </w:pPr>
      <w:rPr>
        <w:rFonts w:hint="eastAsia"/>
      </w:rPr>
    </w:lvl>
    <w:lvl w:ilvl="3">
      <w:start w:val="1"/>
      <w:numFmt w:val="decimal"/>
      <w:lvlText w:val="%4."/>
      <w:lvlJc w:val="left"/>
      <w:pPr>
        <w:tabs>
          <w:tab w:val="num" w:pos="2310"/>
        </w:tabs>
        <w:ind w:left="2310" w:hanging="420"/>
      </w:pPr>
      <w:rPr>
        <w:rFonts w:hint="eastAsia"/>
      </w:rPr>
    </w:lvl>
    <w:lvl w:ilvl="4">
      <w:start w:val="1"/>
      <w:numFmt w:val="lowerLetter"/>
      <w:lvlText w:val="%5)"/>
      <w:lvlJc w:val="left"/>
      <w:pPr>
        <w:tabs>
          <w:tab w:val="num" w:pos="2730"/>
        </w:tabs>
        <w:ind w:left="2730" w:hanging="420"/>
      </w:pPr>
      <w:rPr>
        <w:rFonts w:hint="eastAsia"/>
      </w:rPr>
    </w:lvl>
    <w:lvl w:ilvl="5">
      <w:start w:val="1"/>
      <w:numFmt w:val="lowerRoman"/>
      <w:lvlText w:val="%6."/>
      <w:lvlJc w:val="right"/>
      <w:pPr>
        <w:tabs>
          <w:tab w:val="num" w:pos="3150"/>
        </w:tabs>
        <w:ind w:left="3150" w:hanging="420"/>
      </w:pPr>
      <w:rPr>
        <w:rFonts w:hint="eastAsia"/>
      </w:rPr>
    </w:lvl>
    <w:lvl w:ilvl="6">
      <w:start w:val="1"/>
      <w:numFmt w:val="decimal"/>
      <w:lvlText w:val="%7."/>
      <w:lvlJc w:val="left"/>
      <w:pPr>
        <w:tabs>
          <w:tab w:val="num" w:pos="3570"/>
        </w:tabs>
        <w:ind w:left="3570" w:hanging="420"/>
      </w:pPr>
      <w:rPr>
        <w:rFonts w:hint="eastAsia"/>
      </w:rPr>
    </w:lvl>
    <w:lvl w:ilvl="7">
      <w:start w:val="1"/>
      <w:numFmt w:val="lowerLetter"/>
      <w:lvlText w:val="%8)"/>
      <w:lvlJc w:val="left"/>
      <w:pPr>
        <w:tabs>
          <w:tab w:val="num" w:pos="3990"/>
        </w:tabs>
        <w:ind w:left="3990" w:hanging="420"/>
      </w:pPr>
      <w:rPr>
        <w:rFonts w:hint="eastAsia"/>
      </w:rPr>
    </w:lvl>
    <w:lvl w:ilvl="8">
      <w:start w:val="1"/>
      <w:numFmt w:val="lowerRoman"/>
      <w:lvlText w:val="%9."/>
      <w:lvlJc w:val="right"/>
      <w:pPr>
        <w:tabs>
          <w:tab w:val="num" w:pos="4410"/>
        </w:tabs>
        <w:ind w:left="4410" w:hanging="420"/>
      </w:pPr>
      <w:rPr>
        <w:rFonts w:hint="eastAsia"/>
      </w:rPr>
    </w:lvl>
  </w:abstractNum>
  <w:abstractNum w:abstractNumId="59">
    <w:nsid w:val="5D1D77CB"/>
    <w:multiLevelType w:val="hybridMultilevel"/>
    <w:tmpl w:val="91803F36"/>
    <w:lvl w:ilvl="0" w:tplc="56C68452">
      <w:start w:val="1"/>
      <w:numFmt w:val="bullet"/>
      <w:pStyle w:val="21"/>
      <w:lvlText w:val=""/>
      <w:lvlJc w:val="left"/>
      <w:pPr>
        <w:tabs>
          <w:tab w:val="num" w:pos="1260"/>
        </w:tabs>
        <w:ind w:left="1260" w:hanging="420"/>
      </w:pPr>
      <w:rPr>
        <w:rFonts w:ascii="Wingdings" w:hAnsi="Wingdings" w:hint="default"/>
      </w:rPr>
    </w:lvl>
    <w:lvl w:ilvl="1" w:tplc="C270C50A" w:tentative="1">
      <w:start w:val="1"/>
      <w:numFmt w:val="bullet"/>
      <w:lvlText w:val=""/>
      <w:lvlJc w:val="left"/>
      <w:pPr>
        <w:tabs>
          <w:tab w:val="num" w:pos="1680"/>
        </w:tabs>
        <w:ind w:left="1680" w:hanging="420"/>
      </w:pPr>
      <w:rPr>
        <w:rFonts w:ascii="Wingdings" w:hAnsi="Wingdings" w:hint="default"/>
      </w:rPr>
    </w:lvl>
    <w:lvl w:ilvl="2" w:tplc="9C505032" w:tentative="1">
      <w:start w:val="1"/>
      <w:numFmt w:val="bullet"/>
      <w:lvlText w:val=""/>
      <w:lvlJc w:val="left"/>
      <w:pPr>
        <w:tabs>
          <w:tab w:val="num" w:pos="2100"/>
        </w:tabs>
        <w:ind w:left="2100" w:hanging="420"/>
      </w:pPr>
      <w:rPr>
        <w:rFonts w:ascii="Wingdings" w:hAnsi="Wingdings" w:hint="default"/>
      </w:rPr>
    </w:lvl>
    <w:lvl w:ilvl="3" w:tplc="F58C82D0" w:tentative="1">
      <w:start w:val="1"/>
      <w:numFmt w:val="bullet"/>
      <w:lvlText w:val=""/>
      <w:lvlJc w:val="left"/>
      <w:pPr>
        <w:tabs>
          <w:tab w:val="num" w:pos="2520"/>
        </w:tabs>
        <w:ind w:left="2520" w:hanging="420"/>
      </w:pPr>
      <w:rPr>
        <w:rFonts w:ascii="Wingdings" w:hAnsi="Wingdings" w:hint="default"/>
      </w:rPr>
    </w:lvl>
    <w:lvl w:ilvl="4" w:tplc="EF52BEB8" w:tentative="1">
      <w:start w:val="1"/>
      <w:numFmt w:val="bullet"/>
      <w:lvlText w:val=""/>
      <w:lvlJc w:val="left"/>
      <w:pPr>
        <w:tabs>
          <w:tab w:val="num" w:pos="2940"/>
        </w:tabs>
        <w:ind w:left="2940" w:hanging="420"/>
      </w:pPr>
      <w:rPr>
        <w:rFonts w:ascii="Wingdings" w:hAnsi="Wingdings" w:hint="default"/>
      </w:rPr>
    </w:lvl>
    <w:lvl w:ilvl="5" w:tplc="539CE932" w:tentative="1">
      <w:start w:val="1"/>
      <w:numFmt w:val="bullet"/>
      <w:lvlText w:val=""/>
      <w:lvlJc w:val="left"/>
      <w:pPr>
        <w:tabs>
          <w:tab w:val="num" w:pos="3360"/>
        </w:tabs>
        <w:ind w:left="3360" w:hanging="420"/>
      </w:pPr>
      <w:rPr>
        <w:rFonts w:ascii="Wingdings" w:hAnsi="Wingdings" w:hint="default"/>
      </w:rPr>
    </w:lvl>
    <w:lvl w:ilvl="6" w:tplc="E03E49AE" w:tentative="1">
      <w:start w:val="1"/>
      <w:numFmt w:val="bullet"/>
      <w:lvlText w:val=""/>
      <w:lvlJc w:val="left"/>
      <w:pPr>
        <w:tabs>
          <w:tab w:val="num" w:pos="3780"/>
        </w:tabs>
        <w:ind w:left="3780" w:hanging="420"/>
      </w:pPr>
      <w:rPr>
        <w:rFonts w:ascii="Wingdings" w:hAnsi="Wingdings" w:hint="default"/>
      </w:rPr>
    </w:lvl>
    <w:lvl w:ilvl="7" w:tplc="2C9488CC" w:tentative="1">
      <w:start w:val="1"/>
      <w:numFmt w:val="bullet"/>
      <w:lvlText w:val=""/>
      <w:lvlJc w:val="left"/>
      <w:pPr>
        <w:tabs>
          <w:tab w:val="num" w:pos="4200"/>
        </w:tabs>
        <w:ind w:left="4200" w:hanging="420"/>
      </w:pPr>
      <w:rPr>
        <w:rFonts w:ascii="Wingdings" w:hAnsi="Wingdings" w:hint="default"/>
      </w:rPr>
    </w:lvl>
    <w:lvl w:ilvl="8" w:tplc="701449FC" w:tentative="1">
      <w:start w:val="1"/>
      <w:numFmt w:val="bullet"/>
      <w:lvlText w:val=""/>
      <w:lvlJc w:val="left"/>
      <w:pPr>
        <w:tabs>
          <w:tab w:val="num" w:pos="4620"/>
        </w:tabs>
        <w:ind w:left="4620" w:hanging="420"/>
      </w:pPr>
      <w:rPr>
        <w:rFonts w:ascii="Wingdings" w:hAnsi="Wingdings" w:hint="default"/>
      </w:rPr>
    </w:lvl>
  </w:abstractNum>
  <w:abstractNum w:abstractNumId="60">
    <w:nsid w:val="5DB77E29"/>
    <w:multiLevelType w:val="hybridMultilevel"/>
    <w:tmpl w:val="96A260C4"/>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E081EBE"/>
    <w:multiLevelType w:val="hybridMultilevel"/>
    <w:tmpl w:val="0E401DC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5EB74DF4"/>
    <w:multiLevelType w:val="hybridMultilevel"/>
    <w:tmpl w:val="C23AB6A4"/>
    <w:lvl w:ilvl="0" w:tplc="AB8815BA">
      <w:start w:val="1"/>
      <w:numFmt w:val="bullet"/>
      <w:pStyle w:val="number1"/>
      <w:lvlText w:val=""/>
      <w:lvlJc w:val="left"/>
      <w:pPr>
        <w:tabs>
          <w:tab w:val="num" w:pos="840"/>
        </w:tabs>
        <w:ind w:left="840" w:hanging="420"/>
      </w:pPr>
      <w:rPr>
        <w:rFonts w:ascii="Wingdings 2" w:hAnsi="Wingdings 2" w:hint="default"/>
      </w:rPr>
    </w:lvl>
    <w:lvl w:ilvl="1" w:tplc="FE7ECC70">
      <w:start w:val="1"/>
      <w:numFmt w:val="bullet"/>
      <w:lvlText w:val=""/>
      <w:lvlJc w:val="left"/>
      <w:pPr>
        <w:tabs>
          <w:tab w:val="num" w:pos="840"/>
        </w:tabs>
        <w:ind w:left="840" w:hanging="420"/>
      </w:pPr>
      <w:rPr>
        <w:rFonts w:ascii="Wingdings" w:hAnsi="Wingdings" w:hint="default"/>
      </w:rPr>
    </w:lvl>
    <w:lvl w:ilvl="2" w:tplc="6B6468CC">
      <w:start w:val="1"/>
      <w:numFmt w:val="bullet"/>
      <w:lvlText w:val=""/>
      <w:lvlJc w:val="left"/>
      <w:pPr>
        <w:tabs>
          <w:tab w:val="num" w:pos="1260"/>
        </w:tabs>
        <w:ind w:left="1260" w:hanging="420"/>
      </w:pPr>
      <w:rPr>
        <w:rFonts w:ascii="Wingdings" w:hAnsi="Wingdings" w:hint="default"/>
      </w:rPr>
    </w:lvl>
    <w:lvl w:ilvl="3" w:tplc="F438D2B0">
      <w:start w:val="1"/>
      <w:numFmt w:val="bullet"/>
      <w:lvlText w:val=""/>
      <w:lvlJc w:val="left"/>
      <w:pPr>
        <w:tabs>
          <w:tab w:val="num" w:pos="1680"/>
        </w:tabs>
        <w:ind w:left="1680" w:hanging="420"/>
      </w:pPr>
      <w:rPr>
        <w:rFonts w:ascii="Wingdings" w:hAnsi="Wingdings" w:hint="default"/>
      </w:rPr>
    </w:lvl>
    <w:lvl w:ilvl="4" w:tplc="44B080B4" w:tentative="1">
      <w:start w:val="1"/>
      <w:numFmt w:val="bullet"/>
      <w:lvlText w:val=""/>
      <w:lvlJc w:val="left"/>
      <w:pPr>
        <w:tabs>
          <w:tab w:val="num" w:pos="2100"/>
        </w:tabs>
        <w:ind w:left="2100" w:hanging="420"/>
      </w:pPr>
      <w:rPr>
        <w:rFonts w:ascii="Wingdings" w:hAnsi="Wingdings" w:hint="default"/>
      </w:rPr>
    </w:lvl>
    <w:lvl w:ilvl="5" w:tplc="E03C0ECE" w:tentative="1">
      <w:start w:val="1"/>
      <w:numFmt w:val="bullet"/>
      <w:lvlText w:val=""/>
      <w:lvlJc w:val="left"/>
      <w:pPr>
        <w:tabs>
          <w:tab w:val="num" w:pos="2520"/>
        </w:tabs>
        <w:ind w:left="2520" w:hanging="420"/>
      </w:pPr>
      <w:rPr>
        <w:rFonts w:ascii="Wingdings" w:hAnsi="Wingdings" w:hint="default"/>
      </w:rPr>
    </w:lvl>
    <w:lvl w:ilvl="6" w:tplc="46CC9650" w:tentative="1">
      <w:start w:val="1"/>
      <w:numFmt w:val="bullet"/>
      <w:lvlText w:val=""/>
      <w:lvlJc w:val="left"/>
      <w:pPr>
        <w:tabs>
          <w:tab w:val="num" w:pos="2940"/>
        </w:tabs>
        <w:ind w:left="2940" w:hanging="420"/>
      </w:pPr>
      <w:rPr>
        <w:rFonts w:ascii="Wingdings" w:hAnsi="Wingdings" w:hint="default"/>
      </w:rPr>
    </w:lvl>
    <w:lvl w:ilvl="7" w:tplc="1506D23A" w:tentative="1">
      <w:start w:val="1"/>
      <w:numFmt w:val="bullet"/>
      <w:lvlText w:val=""/>
      <w:lvlJc w:val="left"/>
      <w:pPr>
        <w:tabs>
          <w:tab w:val="num" w:pos="3360"/>
        </w:tabs>
        <w:ind w:left="3360" w:hanging="420"/>
      </w:pPr>
      <w:rPr>
        <w:rFonts w:ascii="Wingdings" w:hAnsi="Wingdings" w:hint="default"/>
      </w:rPr>
    </w:lvl>
    <w:lvl w:ilvl="8" w:tplc="7B8C1376" w:tentative="1">
      <w:start w:val="1"/>
      <w:numFmt w:val="bullet"/>
      <w:lvlText w:val=""/>
      <w:lvlJc w:val="left"/>
      <w:pPr>
        <w:tabs>
          <w:tab w:val="num" w:pos="3780"/>
        </w:tabs>
        <w:ind w:left="3780" w:hanging="420"/>
      </w:pPr>
      <w:rPr>
        <w:rFonts w:ascii="Wingdings" w:hAnsi="Wingdings" w:hint="default"/>
      </w:rPr>
    </w:lvl>
  </w:abstractNum>
  <w:abstractNum w:abstractNumId="63">
    <w:nsid w:val="5EED00AB"/>
    <w:multiLevelType w:val="multilevel"/>
    <w:tmpl w:val="9CA27E10"/>
    <w:lvl w:ilvl="0">
      <w:start w:val="1"/>
      <w:numFmt w:val="decimal"/>
      <w:lvlText w:val="%1)"/>
      <w:lvlJc w:val="left"/>
      <w:pPr>
        <w:tabs>
          <w:tab w:val="num" w:pos="1050"/>
        </w:tabs>
        <w:ind w:left="1050" w:hanging="420"/>
      </w:pPr>
      <w:rPr>
        <w:rFonts w:hint="eastAsia"/>
      </w:rPr>
    </w:lvl>
    <w:lvl w:ilvl="1">
      <w:start w:val="1"/>
      <w:numFmt w:val="lowerLetter"/>
      <w:lvlText w:val="%2)"/>
      <w:lvlJc w:val="left"/>
      <w:pPr>
        <w:tabs>
          <w:tab w:val="num" w:pos="1470"/>
        </w:tabs>
        <w:ind w:left="1470" w:hanging="420"/>
      </w:pPr>
      <w:rPr>
        <w:rFonts w:hint="eastAsia"/>
      </w:rPr>
    </w:lvl>
    <w:lvl w:ilvl="2">
      <w:start w:val="1"/>
      <w:numFmt w:val="lowerRoman"/>
      <w:lvlText w:val="%3."/>
      <w:lvlJc w:val="right"/>
      <w:pPr>
        <w:tabs>
          <w:tab w:val="num" w:pos="1890"/>
        </w:tabs>
        <w:ind w:left="1890" w:hanging="420"/>
      </w:pPr>
      <w:rPr>
        <w:rFonts w:hint="eastAsia"/>
      </w:rPr>
    </w:lvl>
    <w:lvl w:ilvl="3">
      <w:start w:val="1"/>
      <w:numFmt w:val="decimal"/>
      <w:lvlText w:val="%4."/>
      <w:lvlJc w:val="left"/>
      <w:pPr>
        <w:tabs>
          <w:tab w:val="num" w:pos="2310"/>
        </w:tabs>
        <w:ind w:left="2310" w:hanging="420"/>
      </w:pPr>
      <w:rPr>
        <w:rFonts w:hint="eastAsia"/>
      </w:rPr>
    </w:lvl>
    <w:lvl w:ilvl="4">
      <w:start w:val="1"/>
      <w:numFmt w:val="lowerLetter"/>
      <w:lvlText w:val="%5)"/>
      <w:lvlJc w:val="left"/>
      <w:pPr>
        <w:tabs>
          <w:tab w:val="num" w:pos="2730"/>
        </w:tabs>
        <w:ind w:left="2730" w:hanging="420"/>
      </w:pPr>
      <w:rPr>
        <w:rFonts w:hint="eastAsia"/>
      </w:rPr>
    </w:lvl>
    <w:lvl w:ilvl="5">
      <w:start w:val="1"/>
      <w:numFmt w:val="lowerRoman"/>
      <w:lvlText w:val="%6."/>
      <w:lvlJc w:val="right"/>
      <w:pPr>
        <w:tabs>
          <w:tab w:val="num" w:pos="3150"/>
        </w:tabs>
        <w:ind w:left="3150" w:hanging="420"/>
      </w:pPr>
      <w:rPr>
        <w:rFonts w:hint="eastAsia"/>
      </w:rPr>
    </w:lvl>
    <w:lvl w:ilvl="6">
      <w:start w:val="1"/>
      <w:numFmt w:val="decimal"/>
      <w:lvlText w:val="%7."/>
      <w:lvlJc w:val="left"/>
      <w:pPr>
        <w:tabs>
          <w:tab w:val="num" w:pos="3570"/>
        </w:tabs>
        <w:ind w:left="3570" w:hanging="420"/>
      </w:pPr>
      <w:rPr>
        <w:rFonts w:hint="eastAsia"/>
      </w:rPr>
    </w:lvl>
    <w:lvl w:ilvl="7">
      <w:start w:val="1"/>
      <w:numFmt w:val="lowerLetter"/>
      <w:lvlText w:val="%8)"/>
      <w:lvlJc w:val="left"/>
      <w:pPr>
        <w:tabs>
          <w:tab w:val="num" w:pos="3990"/>
        </w:tabs>
        <w:ind w:left="3990" w:hanging="420"/>
      </w:pPr>
      <w:rPr>
        <w:rFonts w:hint="eastAsia"/>
      </w:rPr>
    </w:lvl>
    <w:lvl w:ilvl="8">
      <w:start w:val="1"/>
      <w:numFmt w:val="lowerRoman"/>
      <w:lvlText w:val="%9."/>
      <w:lvlJc w:val="right"/>
      <w:pPr>
        <w:tabs>
          <w:tab w:val="num" w:pos="4410"/>
        </w:tabs>
        <w:ind w:left="4410" w:hanging="420"/>
      </w:pPr>
      <w:rPr>
        <w:rFonts w:hint="eastAsia"/>
      </w:rPr>
    </w:lvl>
  </w:abstractNum>
  <w:abstractNum w:abstractNumId="64">
    <w:nsid w:val="623C64DA"/>
    <w:multiLevelType w:val="hybridMultilevel"/>
    <w:tmpl w:val="9DB0DFC2"/>
    <w:lvl w:ilvl="0" w:tplc="3BF8024A">
      <w:start w:val="1"/>
      <w:numFmt w:val="bullet"/>
      <w:pStyle w:val="Question"/>
      <w:lvlText w:val="●"/>
      <w:lvlJc w:val="left"/>
      <w:pPr>
        <w:tabs>
          <w:tab w:val="num" w:pos="780"/>
        </w:tabs>
        <w:ind w:left="780" w:hanging="360"/>
      </w:pPr>
      <w:rPr>
        <w:rFonts w:ascii="宋体" w:eastAsia="宋体" w:hAnsi="宋体" w:cs="Times New Roman" w:hint="eastAsia"/>
      </w:rPr>
    </w:lvl>
    <w:lvl w:ilvl="1" w:tplc="1340E0A6" w:tentative="1">
      <w:start w:val="1"/>
      <w:numFmt w:val="bullet"/>
      <w:lvlText w:val=""/>
      <w:lvlJc w:val="left"/>
      <w:pPr>
        <w:tabs>
          <w:tab w:val="num" w:pos="1260"/>
        </w:tabs>
        <w:ind w:left="1260" w:hanging="420"/>
      </w:pPr>
      <w:rPr>
        <w:rFonts w:ascii="Wingdings" w:hAnsi="Wingdings" w:hint="default"/>
      </w:rPr>
    </w:lvl>
    <w:lvl w:ilvl="2" w:tplc="F72E3EB8" w:tentative="1">
      <w:start w:val="1"/>
      <w:numFmt w:val="bullet"/>
      <w:lvlText w:val=""/>
      <w:lvlJc w:val="left"/>
      <w:pPr>
        <w:tabs>
          <w:tab w:val="num" w:pos="1680"/>
        </w:tabs>
        <w:ind w:left="1680" w:hanging="420"/>
      </w:pPr>
      <w:rPr>
        <w:rFonts w:ascii="Wingdings" w:hAnsi="Wingdings" w:hint="default"/>
      </w:rPr>
    </w:lvl>
    <w:lvl w:ilvl="3" w:tplc="7DB889D8" w:tentative="1">
      <w:start w:val="1"/>
      <w:numFmt w:val="bullet"/>
      <w:lvlText w:val=""/>
      <w:lvlJc w:val="left"/>
      <w:pPr>
        <w:tabs>
          <w:tab w:val="num" w:pos="2100"/>
        </w:tabs>
        <w:ind w:left="2100" w:hanging="420"/>
      </w:pPr>
      <w:rPr>
        <w:rFonts w:ascii="Wingdings" w:hAnsi="Wingdings" w:hint="default"/>
      </w:rPr>
    </w:lvl>
    <w:lvl w:ilvl="4" w:tplc="9AE4BA1E" w:tentative="1">
      <w:start w:val="1"/>
      <w:numFmt w:val="bullet"/>
      <w:lvlText w:val=""/>
      <w:lvlJc w:val="left"/>
      <w:pPr>
        <w:tabs>
          <w:tab w:val="num" w:pos="2520"/>
        </w:tabs>
        <w:ind w:left="2520" w:hanging="420"/>
      </w:pPr>
      <w:rPr>
        <w:rFonts w:ascii="Wingdings" w:hAnsi="Wingdings" w:hint="default"/>
      </w:rPr>
    </w:lvl>
    <w:lvl w:ilvl="5" w:tplc="8022F54C" w:tentative="1">
      <w:start w:val="1"/>
      <w:numFmt w:val="bullet"/>
      <w:lvlText w:val=""/>
      <w:lvlJc w:val="left"/>
      <w:pPr>
        <w:tabs>
          <w:tab w:val="num" w:pos="2940"/>
        </w:tabs>
        <w:ind w:left="2940" w:hanging="420"/>
      </w:pPr>
      <w:rPr>
        <w:rFonts w:ascii="Wingdings" w:hAnsi="Wingdings" w:hint="default"/>
      </w:rPr>
    </w:lvl>
    <w:lvl w:ilvl="6" w:tplc="23AAA106" w:tentative="1">
      <w:start w:val="1"/>
      <w:numFmt w:val="bullet"/>
      <w:lvlText w:val=""/>
      <w:lvlJc w:val="left"/>
      <w:pPr>
        <w:tabs>
          <w:tab w:val="num" w:pos="3360"/>
        </w:tabs>
        <w:ind w:left="3360" w:hanging="420"/>
      </w:pPr>
      <w:rPr>
        <w:rFonts w:ascii="Wingdings" w:hAnsi="Wingdings" w:hint="default"/>
      </w:rPr>
    </w:lvl>
    <w:lvl w:ilvl="7" w:tplc="148C8C56" w:tentative="1">
      <w:start w:val="1"/>
      <w:numFmt w:val="bullet"/>
      <w:lvlText w:val=""/>
      <w:lvlJc w:val="left"/>
      <w:pPr>
        <w:tabs>
          <w:tab w:val="num" w:pos="3780"/>
        </w:tabs>
        <w:ind w:left="3780" w:hanging="420"/>
      </w:pPr>
      <w:rPr>
        <w:rFonts w:ascii="Wingdings" w:hAnsi="Wingdings" w:hint="default"/>
      </w:rPr>
    </w:lvl>
    <w:lvl w:ilvl="8" w:tplc="652E257E" w:tentative="1">
      <w:start w:val="1"/>
      <w:numFmt w:val="bullet"/>
      <w:lvlText w:val=""/>
      <w:lvlJc w:val="left"/>
      <w:pPr>
        <w:tabs>
          <w:tab w:val="num" w:pos="4200"/>
        </w:tabs>
        <w:ind w:left="4200" w:hanging="420"/>
      </w:pPr>
      <w:rPr>
        <w:rFonts w:ascii="Wingdings" w:hAnsi="Wingdings" w:hint="default"/>
      </w:rPr>
    </w:lvl>
  </w:abstractNum>
  <w:abstractNum w:abstractNumId="65">
    <w:nsid w:val="637A1CC7"/>
    <w:multiLevelType w:val="hybridMultilevel"/>
    <w:tmpl w:val="7562B83C"/>
    <w:lvl w:ilvl="0" w:tplc="71DC5E16">
      <w:start w:val="1"/>
      <w:numFmt w:val="bullet"/>
      <w:pStyle w:val="210"/>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6">
    <w:nsid w:val="63D235C5"/>
    <w:multiLevelType w:val="multilevel"/>
    <w:tmpl w:val="FE14E5A6"/>
    <w:lvl w:ilvl="0">
      <w:start w:val="1"/>
      <w:numFmt w:val="japaneseCounting"/>
      <w:pStyle w:val="a1"/>
      <w:lvlText w:val="第%1节"/>
      <w:lvlJc w:val="left"/>
      <w:pPr>
        <w:tabs>
          <w:tab w:val="num" w:pos="2798"/>
        </w:tabs>
        <w:ind w:left="2798" w:hanging="1890"/>
      </w:pPr>
      <w:rPr>
        <w:rFonts w:hint="eastAsia"/>
      </w:rPr>
    </w:lvl>
    <w:lvl w:ilvl="1" w:tentative="1">
      <w:start w:val="1"/>
      <w:numFmt w:val="lowerLetter"/>
      <w:lvlText w:val="%2)"/>
      <w:lvlJc w:val="left"/>
      <w:pPr>
        <w:tabs>
          <w:tab w:val="num" w:pos="1294"/>
        </w:tabs>
        <w:ind w:left="1294" w:hanging="420"/>
      </w:pPr>
    </w:lvl>
    <w:lvl w:ilvl="2" w:tentative="1">
      <w:start w:val="1"/>
      <w:numFmt w:val="lowerRoman"/>
      <w:lvlText w:val="%3."/>
      <w:lvlJc w:val="right"/>
      <w:pPr>
        <w:tabs>
          <w:tab w:val="num" w:pos="1714"/>
        </w:tabs>
        <w:ind w:left="1714" w:hanging="420"/>
      </w:pPr>
    </w:lvl>
    <w:lvl w:ilvl="3" w:tentative="1">
      <w:start w:val="1"/>
      <w:numFmt w:val="decimal"/>
      <w:lvlText w:val="%4."/>
      <w:lvlJc w:val="left"/>
      <w:pPr>
        <w:tabs>
          <w:tab w:val="num" w:pos="2134"/>
        </w:tabs>
        <w:ind w:left="2134" w:hanging="420"/>
      </w:pPr>
    </w:lvl>
    <w:lvl w:ilvl="4" w:tentative="1">
      <w:start w:val="1"/>
      <w:numFmt w:val="lowerLetter"/>
      <w:lvlText w:val="%5)"/>
      <w:lvlJc w:val="left"/>
      <w:pPr>
        <w:tabs>
          <w:tab w:val="num" w:pos="2554"/>
        </w:tabs>
        <w:ind w:left="2554" w:hanging="420"/>
      </w:pPr>
    </w:lvl>
    <w:lvl w:ilvl="5" w:tentative="1">
      <w:start w:val="1"/>
      <w:numFmt w:val="lowerRoman"/>
      <w:lvlText w:val="%6."/>
      <w:lvlJc w:val="right"/>
      <w:pPr>
        <w:tabs>
          <w:tab w:val="num" w:pos="2974"/>
        </w:tabs>
        <w:ind w:left="2974" w:hanging="420"/>
      </w:pPr>
    </w:lvl>
    <w:lvl w:ilvl="6" w:tentative="1">
      <w:start w:val="1"/>
      <w:numFmt w:val="decimal"/>
      <w:lvlText w:val="%7."/>
      <w:lvlJc w:val="left"/>
      <w:pPr>
        <w:tabs>
          <w:tab w:val="num" w:pos="3394"/>
        </w:tabs>
        <w:ind w:left="3394" w:hanging="420"/>
      </w:pPr>
    </w:lvl>
    <w:lvl w:ilvl="7" w:tentative="1">
      <w:start w:val="1"/>
      <w:numFmt w:val="lowerLetter"/>
      <w:lvlText w:val="%8)"/>
      <w:lvlJc w:val="left"/>
      <w:pPr>
        <w:tabs>
          <w:tab w:val="num" w:pos="3814"/>
        </w:tabs>
        <w:ind w:left="3814" w:hanging="420"/>
      </w:pPr>
    </w:lvl>
    <w:lvl w:ilvl="8" w:tentative="1">
      <w:start w:val="1"/>
      <w:numFmt w:val="lowerRoman"/>
      <w:lvlText w:val="%9."/>
      <w:lvlJc w:val="right"/>
      <w:pPr>
        <w:tabs>
          <w:tab w:val="num" w:pos="4234"/>
        </w:tabs>
        <w:ind w:left="4234" w:hanging="420"/>
      </w:pPr>
    </w:lvl>
  </w:abstractNum>
  <w:abstractNum w:abstractNumId="67">
    <w:nsid w:val="64892EDE"/>
    <w:multiLevelType w:val="hybridMultilevel"/>
    <w:tmpl w:val="1D34CCFA"/>
    <w:lvl w:ilvl="0" w:tplc="BABC49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64F964E7"/>
    <w:multiLevelType w:val="hybridMultilevel"/>
    <w:tmpl w:val="90EC127C"/>
    <w:lvl w:ilvl="0" w:tplc="813C5C5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5095D2C"/>
    <w:multiLevelType w:val="hybridMultilevel"/>
    <w:tmpl w:val="6CF80200"/>
    <w:lvl w:ilvl="0" w:tplc="F1A84726">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81D7E19"/>
    <w:multiLevelType w:val="hybridMultilevel"/>
    <w:tmpl w:val="6A34B502"/>
    <w:lvl w:ilvl="0" w:tplc="C862F1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8DA50F5"/>
    <w:multiLevelType w:val="hybridMultilevel"/>
    <w:tmpl w:val="C6EE31B8"/>
    <w:lvl w:ilvl="0" w:tplc="04090003">
      <w:start w:val="1"/>
      <w:numFmt w:val="bullet"/>
      <w:pStyle w:val="ListStyle"/>
      <w:lvlText w:val=""/>
      <w:lvlJc w:val="left"/>
      <w:pPr>
        <w:ind w:left="1160" w:hanging="360"/>
      </w:pPr>
      <w:rPr>
        <w:rFonts w:ascii="Wingdings" w:hAnsi="Wingdings" w:hint="default"/>
      </w:rPr>
    </w:lvl>
    <w:lvl w:ilvl="1" w:tplc="04090003">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72">
    <w:nsid w:val="69E25F46"/>
    <w:multiLevelType w:val="hybridMultilevel"/>
    <w:tmpl w:val="3E9071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6C315963"/>
    <w:multiLevelType w:val="hybridMultilevel"/>
    <w:tmpl w:val="F60812FA"/>
    <w:lvl w:ilvl="0" w:tplc="A284478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CA4133C"/>
    <w:multiLevelType w:val="hybridMultilevel"/>
    <w:tmpl w:val="50C2B3D6"/>
    <w:lvl w:ilvl="0" w:tplc="04090003">
      <w:start w:val="1"/>
      <w:numFmt w:val="bullet"/>
      <w:lvlText w:val=""/>
      <w:lvlJc w:val="left"/>
      <w:pPr>
        <w:tabs>
          <w:tab w:val="num" w:pos="420"/>
        </w:tabs>
        <w:ind w:left="420" w:hanging="420"/>
      </w:pPr>
      <w:rPr>
        <w:rFonts w:ascii="Wingdings" w:hAnsi="Wingdings" w:hint="default"/>
      </w:rPr>
    </w:lvl>
    <w:lvl w:ilvl="1" w:tplc="F2FE9BFE" w:tentative="1">
      <w:start w:val="1"/>
      <w:numFmt w:val="bullet"/>
      <w:lvlText w:val=""/>
      <w:lvlJc w:val="left"/>
      <w:pPr>
        <w:tabs>
          <w:tab w:val="num" w:pos="840"/>
        </w:tabs>
        <w:ind w:left="840" w:hanging="420"/>
      </w:pPr>
      <w:rPr>
        <w:rFonts w:ascii="Wingdings" w:hAnsi="Wingdings" w:hint="default"/>
      </w:rPr>
    </w:lvl>
    <w:lvl w:ilvl="2" w:tplc="084EE6C0" w:tentative="1">
      <w:start w:val="1"/>
      <w:numFmt w:val="bullet"/>
      <w:lvlText w:val=""/>
      <w:lvlJc w:val="left"/>
      <w:pPr>
        <w:tabs>
          <w:tab w:val="num" w:pos="1260"/>
        </w:tabs>
        <w:ind w:left="1260" w:hanging="420"/>
      </w:pPr>
      <w:rPr>
        <w:rFonts w:ascii="Wingdings" w:hAnsi="Wingdings" w:hint="default"/>
      </w:rPr>
    </w:lvl>
    <w:lvl w:ilvl="3" w:tplc="D2A22AEC" w:tentative="1">
      <w:start w:val="1"/>
      <w:numFmt w:val="bullet"/>
      <w:lvlText w:val=""/>
      <w:lvlJc w:val="left"/>
      <w:pPr>
        <w:tabs>
          <w:tab w:val="num" w:pos="1680"/>
        </w:tabs>
        <w:ind w:left="1680" w:hanging="420"/>
      </w:pPr>
      <w:rPr>
        <w:rFonts w:ascii="Wingdings" w:hAnsi="Wingdings" w:hint="default"/>
      </w:rPr>
    </w:lvl>
    <w:lvl w:ilvl="4" w:tplc="0EC04B1E" w:tentative="1">
      <w:start w:val="1"/>
      <w:numFmt w:val="bullet"/>
      <w:lvlText w:val=""/>
      <w:lvlJc w:val="left"/>
      <w:pPr>
        <w:tabs>
          <w:tab w:val="num" w:pos="2100"/>
        </w:tabs>
        <w:ind w:left="2100" w:hanging="420"/>
      </w:pPr>
      <w:rPr>
        <w:rFonts w:ascii="Wingdings" w:hAnsi="Wingdings" w:hint="default"/>
      </w:rPr>
    </w:lvl>
    <w:lvl w:ilvl="5" w:tplc="0CD6CAD8" w:tentative="1">
      <w:start w:val="1"/>
      <w:numFmt w:val="bullet"/>
      <w:lvlText w:val=""/>
      <w:lvlJc w:val="left"/>
      <w:pPr>
        <w:tabs>
          <w:tab w:val="num" w:pos="2520"/>
        </w:tabs>
        <w:ind w:left="2520" w:hanging="420"/>
      </w:pPr>
      <w:rPr>
        <w:rFonts w:ascii="Wingdings" w:hAnsi="Wingdings" w:hint="default"/>
      </w:rPr>
    </w:lvl>
    <w:lvl w:ilvl="6" w:tplc="639CC6A4" w:tentative="1">
      <w:start w:val="1"/>
      <w:numFmt w:val="bullet"/>
      <w:lvlText w:val=""/>
      <w:lvlJc w:val="left"/>
      <w:pPr>
        <w:tabs>
          <w:tab w:val="num" w:pos="2940"/>
        </w:tabs>
        <w:ind w:left="2940" w:hanging="420"/>
      </w:pPr>
      <w:rPr>
        <w:rFonts w:ascii="Wingdings" w:hAnsi="Wingdings" w:hint="default"/>
      </w:rPr>
    </w:lvl>
    <w:lvl w:ilvl="7" w:tplc="03C63CA0" w:tentative="1">
      <w:start w:val="1"/>
      <w:numFmt w:val="bullet"/>
      <w:lvlText w:val=""/>
      <w:lvlJc w:val="left"/>
      <w:pPr>
        <w:tabs>
          <w:tab w:val="num" w:pos="3360"/>
        </w:tabs>
        <w:ind w:left="3360" w:hanging="420"/>
      </w:pPr>
      <w:rPr>
        <w:rFonts w:ascii="Wingdings" w:hAnsi="Wingdings" w:hint="default"/>
      </w:rPr>
    </w:lvl>
    <w:lvl w:ilvl="8" w:tplc="4AB20114" w:tentative="1">
      <w:start w:val="1"/>
      <w:numFmt w:val="bullet"/>
      <w:lvlText w:val=""/>
      <w:lvlJc w:val="left"/>
      <w:pPr>
        <w:tabs>
          <w:tab w:val="num" w:pos="3780"/>
        </w:tabs>
        <w:ind w:left="3780" w:hanging="420"/>
      </w:pPr>
      <w:rPr>
        <w:rFonts w:ascii="Wingdings" w:hAnsi="Wingdings" w:hint="default"/>
      </w:rPr>
    </w:lvl>
  </w:abstractNum>
  <w:abstractNum w:abstractNumId="75">
    <w:nsid w:val="71440BF5"/>
    <w:multiLevelType w:val="hybridMultilevel"/>
    <w:tmpl w:val="D52EC564"/>
    <w:lvl w:ilvl="0" w:tplc="467A0880">
      <w:start w:val="1"/>
      <w:numFmt w:val="decimal"/>
      <w:pStyle w:val="CapHeading9"/>
      <w:lvlText w:val="图%1"/>
      <w:lvlJc w:val="left"/>
      <w:pPr>
        <w:tabs>
          <w:tab w:val="num" w:pos="3842"/>
        </w:tabs>
        <w:ind w:left="3554" w:hanging="576"/>
      </w:pPr>
      <w:rPr>
        <w:rFonts w:hint="eastAsia"/>
        <w:i w:val="0"/>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6">
    <w:nsid w:val="72A56742"/>
    <w:multiLevelType w:val="hybridMultilevel"/>
    <w:tmpl w:val="913C5494"/>
    <w:lvl w:ilvl="0" w:tplc="04090005">
      <w:start w:val="1"/>
      <w:numFmt w:val="bullet"/>
      <w:lvlText w:val=""/>
      <w:lvlJc w:val="left"/>
      <w:pPr>
        <w:tabs>
          <w:tab w:val="num" w:pos="840"/>
        </w:tabs>
        <w:ind w:left="840" w:hanging="420"/>
      </w:pPr>
      <w:rPr>
        <w:rFonts w:ascii="Wingdings" w:hAnsi="Wingdings" w:hint="default"/>
      </w:rPr>
    </w:lvl>
    <w:lvl w:ilvl="1" w:tplc="6FAA5396" w:tentative="1">
      <w:start w:val="1"/>
      <w:numFmt w:val="bullet"/>
      <w:lvlText w:val=""/>
      <w:lvlJc w:val="left"/>
      <w:pPr>
        <w:tabs>
          <w:tab w:val="num" w:pos="1260"/>
        </w:tabs>
        <w:ind w:left="1260" w:hanging="420"/>
      </w:pPr>
      <w:rPr>
        <w:rFonts w:ascii="Wingdings" w:hAnsi="Wingdings" w:hint="default"/>
      </w:rPr>
    </w:lvl>
    <w:lvl w:ilvl="2" w:tplc="18C4786E" w:tentative="1">
      <w:start w:val="1"/>
      <w:numFmt w:val="bullet"/>
      <w:lvlText w:val=""/>
      <w:lvlJc w:val="left"/>
      <w:pPr>
        <w:tabs>
          <w:tab w:val="num" w:pos="1680"/>
        </w:tabs>
        <w:ind w:left="1680" w:hanging="420"/>
      </w:pPr>
      <w:rPr>
        <w:rFonts w:ascii="Wingdings" w:hAnsi="Wingdings" w:hint="default"/>
      </w:rPr>
    </w:lvl>
    <w:lvl w:ilvl="3" w:tplc="7B248E6C" w:tentative="1">
      <w:start w:val="1"/>
      <w:numFmt w:val="bullet"/>
      <w:lvlText w:val=""/>
      <w:lvlJc w:val="left"/>
      <w:pPr>
        <w:tabs>
          <w:tab w:val="num" w:pos="2100"/>
        </w:tabs>
        <w:ind w:left="2100" w:hanging="420"/>
      </w:pPr>
      <w:rPr>
        <w:rFonts w:ascii="Wingdings" w:hAnsi="Wingdings" w:hint="default"/>
      </w:rPr>
    </w:lvl>
    <w:lvl w:ilvl="4" w:tplc="64D265CC" w:tentative="1">
      <w:start w:val="1"/>
      <w:numFmt w:val="bullet"/>
      <w:lvlText w:val=""/>
      <w:lvlJc w:val="left"/>
      <w:pPr>
        <w:tabs>
          <w:tab w:val="num" w:pos="2520"/>
        </w:tabs>
        <w:ind w:left="2520" w:hanging="420"/>
      </w:pPr>
      <w:rPr>
        <w:rFonts w:ascii="Wingdings" w:hAnsi="Wingdings" w:hint="default"/>
      </w:rPr>
    </w:lvl>
    <w:lvl w:ilvl="5" w:tplc="B1D006E6" w:tentative="1">
      <w:start w:val="1"/>
      <w:numFmt w:val="bullet"/>
      <w:lvlText w:val=""/>
      <w:lvlJc w:val="left"/>
      <w:pPr>
        <w:tabs>
          <w:tab w:val="num" w:pos="2940"/>
        </w:tabs>
        <w:ind w:left="2940" w:hanging="420"/>
      </w:pPr>
      <w:rPr>
        <w:rFonts w:ascii="Wingdings" w:hAnsi="Wingdings" w:hint="default"/>
      </w:rPr>
    </w:lvl>
    <w:lvl w:ilvl="6" w:tplc="F20A2D22" w:tentative="1">
      <w:start w:val="1"/>
      <w:numFmt w:val="bullet"/>
      <w:lvlText w:val=""/>
      <w:lvlJc w:val="left"/>
      <w:pPr>
        <w:tabs>
          <w:tab w:val="num" w:pos="3360"/>
        </w:tabs>
        <w:ind w:left="3360" w:hanging="420"/>
      </w:pPr>
      <w:rPr>
        <w:rFonts w:ascii="Wingdings" w:hAnsi="Wingdings" w:hint="default"/>
      </w:rPr>
    </w:lvl>
    <w:lvl w:ilvl="7" w:tplc="DD90850E" w:tentative="1">
      <w:start w:val="1"/>
      <w:numFmt w:val="bullet"/>
      <w:lvlText w:val=""/>
      <w:lvlJc w:val="left"/>
      <w:pPr>
        <w:tabs>
          <w:tab w:val="num" w:pos="3780"/>
        </w:tabs>
        <w:ind w:left="3780" w:hanging="420"/>
      </w:pPr>
      <w:rPr>
        <w:rFonts w:ascii="Wingdings" w:hAnsi="Wingdings" w:hint="default"/>
      </w:rPr>
    </w:lvl>
    <w:lvl w:ilvl="8" w:tplc="DE8AFDDC" w:tentative="1">
      <w:start w:val="1"/>
      <w:numFmt w:val="bullet"/>
      <w:lvlText w:val=""/>
      <w:lvlJc w:val="left"/>
      <w:pPr>
        <w:tabs>
          <w:tab w:val="num" w:pos="4200"/>
        </w:tabs>
        <w:ind w:left="4200" w:hanging="420"/>
      </w:pPr>
      <w:rPr>
        <w:rFonts w:ascii="Wingdings" w:hAnsi="Wingdings" w:hint="default"/>
      </w:rPr>
    </w:lvl>
  </w:abstractNum>
  <w:abstractNum w:abstractNumId="77">
    <w:nsid w:val="72DB0DEA"/>
    <w:multiLevelType w:val="hybridMultilevel"/>
    <w:tmpl w:val="E35E4216"/>
    <w:lvl w:ilvl="0" w:tplc="0409000B">
      <w:start w:val="1"/>
      <w:numFmt w:val="bullet"/>
      <w:pStyle w:val="a2"/>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8">
    <w:nsid w:val="749B25ED"/>
    <w:multiLevelType w:val="hybridMultilevel"/>
    <w:tmpl w:val="8BD00BAE"/>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9">
    <w:nsid w:val="767C37FF"/>
    <w:multiLevelType w:val="hybridMultilevel"/>
    <w:tmpl w:val="DB607C9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
    <w:nsid w:val="78716261"/>
    <w:multiLevelType w:val="multilevel"/>
    <w:tmpl w:val="0409001F"/>
    <w:styleLink w:val="Arial"/>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rFonts w:ascii="Arial" w:eastAsia="宋体" w:hAnsi="Arial"/>
        <w:b/>
        <w:bCs/>
        <w:sz w:val="28"/>
      </w:r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1">
    <w:nsid w:val="788A2557"/>
    <w:multiLevelType w:val="hybridMultilevel"/>
    <w:tmpl w:val="6DC0E782"/>
    <w:lvl w:ilvl="0" w:tplc="0409000B">
      <w:start w:val="1"/>
      <w:numFmt w:val="bullet"/>
      <w:pStyle w:val="12"/>
      <w:lvlText w:val=""/>
      <w:lvlJc w:val="left"/>
      <w:pPr>
        <w:tabs>
          <w:tab w:val="num" w:pos="900"/>
        </w:tabs>
        <w:ind w:left="900" w:hanging="420"/>
      </w:pPr>
      <w:rPr>
        <w:rFonts w:ascii="Wingdings" w:hAnsi="Wingdings" w:hint="default"/>
      </w:rPr>
    </w:lvl>
    <w:lvl w:ilvl="1" w:tplc="0409001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82">
    <w:nsid w:val="795E5B20"/>
    <w:multiLevelType w:val="hybridMultilevel"/>
    <w:tmpl w:val="9000E0B6"/>
    <w:lvl w:ilvl="0" w:tplc="04090003">
      <w:start w:val="1"/>
      <w:numFmt w:val="bullet"/>
      <w:lvlText w:val=""/>
      <w:lvlJc w:val="left"/>
      <w:pPr>
        <w:tabs>
          <w:tab w:val="num" w:pos="1130"/>
        </w:tabs>
        <w:ind w:left="113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E056CF3"/>
    <w:multiLevelType w:val="hybridMultilevel"/>
    <w:tmpl w:val="10AAA2FA"/>
    <w:lvl w:ilvl="0" w:tplc="0409000B">
      <w:start w:val="1"/>
      <w:numFmt w:val="bullet"/>
      <w:pStyle w:val="LbP"/>
      <w:lvlText w:val=""/>
      <w:lvlJc w:val="left"/>
      <w:pPr>
        <w:tabs>
          <w:tab w:val="num" w:pos="1860"/>
        </w:tabs>
        <w:ind w:left="1860" w:hanging="420"/>
      </w:pPr>
      <w:rPr>
        <w:rFonts w:ascii="Wingdings" w:hAnsi="Wingdings" w:hint="default"/>
      </w:rPr>
    </w:lvl>
    <w:lvl w:ilvl="1" w:tplc="04090003" w:tentative="1">
      <w:start w:val="1"/>
      <w:numFmt w:val="bullet"/>
      <w:lvlText w:val=""/>
      <w:lvlJc w:val="left"/>
      <w:pPr>
        <w:tabs>
          <w:tab w:val="num" w:pos="2280"/>
        </w:tabs>
        <w:ind w:left="2280" w:hanging="420"/>
      </w:pPr>
      <w:rPr>
        <w:rFonts w:ascii="Wingdings" w:hAnsi="Wingdings" w:hint="default"/>
      </w:rPr>
    </w:lvl>
    <w:lvl w:ilvl="2" w:tplc="04090005" w:tentative="1">
      <w:start w:val="1"/>
      <w:numFmt w:val="bullet"/>
      <w:lvlText w:val=""/>
      <w:lvlJc w:val="left"/>
      <w:pPr>
        <w:tabs>
          <w:tab w:val="num" w:pos="2700"/>
        </w:tabs>
        <w:ind w:left="2700" w:hanging="420"/>
      </w:pPr>
      <w:rPr>
        <w:rFonts w:ascii="Wingdings" w:hAnsi="Wingdings" w:hint="default"/>
      </w:rPr>
    </w:lvl>
    <w:lvl w:ilvl="3" w:tplc="04090001" w:tentative="1">
      <w:start w:val="1"/>
      <w:numFmt w:val="bullet"/>
      <w:lvlText w:val=""/>
      <w:lvlJc w:val="left"/>
      <w:pPr>
        <w:tabs>
          <w:tab w:val="num" w:pos="3120"/>
        </w:tabs>
        <w:ind w:left="3120" w:hanging="420"/>
      </w:pPr>
      <w:rPr>
        <w:rFonts w:ascii="Wingdings" w:hAnsi="Wingdings" w:hint="default"/>
      </w:rPr>
    </w:lvl>
    <w:lvl w:ilvl="4" w:tplc="04090003" w:tentative="1">
      <w:start w:val="1"/>
      <w:numFmt w:val="bullet"/>
      <w:lvlText w:val=""/>
      <w:lvlJc w:val="left"/>
      <w:pPr>
        <w:tabs>
          <w:tab w:val="num" w:pos="3540"/>
        </w:tabs>
        <w:ind w:left="3540" w:hanging="420"/>
      </w:pPr>
      <w:rPr>
        <w:rFonts w:ascii="Wingdings" w:hAnsi="Wingdings" w:hint="default"/>
      </w:rPr>
    </w:lvl>
    <w:lvl w:ilvl="5" w:tplc="04090005" w:tentative="1">
      <w:start w:val="1"/>
      <w:numFmt w:val="bullet"/>
      <w:lvlText w:val=""/>
      <w:lvlJc w:val="left"/>
      <w:pPr>
        <w:tabs>
          <w:tab w:val="num" w:pos="3960"/>
        </w:tabs>
        <w:ind w:left="3960" w:hanging="420"/>
      </w:pPr>
      <w:rPr>
        <w:rFonts w:ascii="Wingdings" w:hAnsi="Wingdings" w:hint="default"/>
      </w:rPr>
    </w:lvl>
    <w:lvl w:ilvl="6" w:tplc="04090001" w:tentative="1">
      <w:start w:val="1"/>
      <w:numFmt w:val="bullet"/>
      <w:lvlText w:val=""/>
      <w:lvlJc w:val="left"/>
      <w:pPr>
        <w:tabs>
          <w:tab w:val="num" w:pos="4380"/>
        </w:tabs>
        <w:ind w:left="4380" w:hanging="420"/>
      </w:pPr>
      <w:rPr>
        <w:rFonts w:ascii="Wingdings" w:hAnsi="Wingdings" w:hint="default"/>
      </w:rPr>
    </w:lvl>
    <w:lvl w:ilvl="7" w:tplc="04090003" w:tentative="1">
      <w:start w:val="1"/>
      <w:numFmt w:val="bullet"/>
      <w:lvlText w:val=""/>
      <w:lvlJc w:val="left"/>
      <w:pPr>
        <w:tabs>
          <w:tab w:val="num" w:pos="4800"/>
        </w:tabs>
        <w:ind w:left="4800" w:hanging="420"/>
      </w:pPr>
      <w:rPr>
        <w:rFonts w:ascii="Wingdings" w:hAnsi="Wingdings" w:hint="default"/>
      </w:rPr>
    </w:lvl>
    <w:lvl w:ilvl="8" w:tplc="04090005" w:tentative="1">
      <w:start w:val="1"/>
      <w:numFmt w:val="bullet"/>
      <w:lvlText w:val=""/>
      <w:lvlJc w:val="left"/>
      <w:pPr>
        <w:tabs>
          <w:tab w:val="num" w:pos="5220"/>
        </w:tabs>
        <w:ind w:left="5220" w:hanging="420"/>
      </w:pPr>
      <w:rPr>
        <w:rFonts w:ascii="Wingdings" w:hAnsi="Wingdings" w:hint="default"/>
      </w:rPr>
    </w:lvl>
  </w:abstractNum>
  <w:abstractNum w:abstractNumId="84">
    <w:nsid w:val="7F4012BD"/>
    <w:multiLevelType w:val="hybridMultilevel"/>
    <w:tmpl w:val="45A8D1A2"/>
    <w:lvl w:ilvl="0" w:tplc="FFFFFFFF">
      <w:start w:val="1"/>
      <w:numFmt w:val="bullet"/>
      <w:lvlText w:val=""/>
      <w:lvlJc w:val="left"/>
      <w:pPr>
        <w:tabs>
          <w:tab w:val="num" w:pos="900"/>
        </w:tabs>
        <w:ind w:left="900" w:hanging="42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num w:numId="1">
    <w:abstractNumId w:val="57"/>
  </w:num>
  <w:num w:numId="2">
    <w:abstractNumId w:val="32"/>
  </w:num>
  <w:num w:numId="3">
    <w:abstractNumId w:val="37"/>
  </w:num>
  <w:num w:numId="4">
    <w:abstractNumId w:val="59"/>
  </w:num>
  <w:num w:numId="5">
    <w:abstractNumId w:val="81"/>
  </w:num>
  <w:num w:numId="6">
    <w:abstractNumId w:val="40"/>
  </w:num>
  <w:num w:numId="7">
    <w:abstractNumId w:val="62"/>
  </w:num>
  <w:num w:numId="8">
    <w:abstractNumId w:val="51"/>
  </w:num>
  <w:num w:numId="9">
    <w:abstractNumId w:val="77"/>
  </w:num>
  <w:num w:numId="10">
    <w:abstractNumId w:val="42"/>
  </w:num>
  <w:num w:numId="11">
    <w:abstractNumId w:val="48"/>
  </w:num>
  <w:num w:numId="12">
    <w:abstractNumId w:val="34"/>
  </w:num>
  <w:num w:numId="13">
    <w:abstractNumId w:val="31"/>
  </w:num>
  <w:num w:numId="14">
    <w:abstractNumId w:val="83"/>
  </w:num>
  <w:num w:numId="15">
    <w:abstractNumId w:val="35"/>
  </w:num>
  <w:num w:numId="16">
    <w:abstractNumId w:val="54"/>
  </w:num>
  <w:num w:numId="17">
    <w:abstractNumId w:val="64"/>
  </w:num>
  <w:num w:numId="18">
    <w:abstractNumId w:val="39"/>
  </w:num>
  <w:num w:numId="19">
    <w:abstractNumId w:val="66"/>
  </w:num>
  <w:num w:numId="20">
    <w:abstractNumId w:val="8"/>
  </w:num>
  <w:num w:numId="21">
    <w:abstractNumId w:val="53"/>
  </w:num>
  <w:num w:numId="22">
    <w:abstractNumId w:val="26"/>
  </w:num>
  <w:num w:numId="23">
    <w:abstractNumId w:val="23"/>
  </w:num>
  <w:num w:numId="2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9"/>
  </w:num>
  <w:num w:numId="26">
    <w:abstractNumId w:val="56"/>
  </w:num>
  <w:num w:numId="27">
    <w:abstractNumId w:val="20"/>
  </w:num>
  <w:num w:numId="28">
    <w:abstractNumId w:val="10"/>
  </w:num>
  <w:num w:numId="29">
    <w:abstractNumId w:val="65"/>
  </w:num>
  <w:num w:numId="30">
    <w:abstractNumId w:val="19"/>
  </w:num>
  <w:num w:numId="31">
    <w:abstractNumId w:val="71"/>
  </w:num>
  <w:num w:numId="32">
    <w:abstractNumId w:val="75"/>
  </w:num>
  <w:num w:numId="33">
    <w:abstractNumId w:val="43"/>
  </w:num>
  <w:num w:numId="34">
    <w:abstractNumId w:val="14"/>
  </w:num>
  <w:num w:numId="35">
    <w:abstractNumId w:val="80"/>
  </w:num>
  <w:num w:numId="36">
    <w:abstractNumId w:val="9"/>
  </w:num>
  <w:num w:numId="37">
    <w:abstractNumId w:val="24"/>
  </w:num>
  <w:num w:numId="38">
    <w:abstractNumId w:val="41"/>
  </w:num>
  <w:num w:numId="39">
    <w:abstractNumId w:val="45"/>
  </w:num>
  <w:num w:numId="40">
    <w:abstractNumId w:val="50"/>
  </w:num>
  <w:num w:numId="41">
    <w:abstractNumId w:val="44"/>
  </w:num>
  <w:num w:numId="42">
    <w:abstractNumId w:val="60"/>
  </w:num>
  <w:num w:numId="43">
    <w:abstractNumId w:val="25"/>
  </w:num>
  <w:num w:numId="44">
    <w:abstractNumId w:val="46"/>
  </w:num>
  <w:num w:numId="45">
    <w:abstractNumId w:val="82"/>
  </w:num>
  <w:num w:numId="46">
    <w:abstractNumId w:val="69"/>
  </w:num>
  <w:num w:numId="47">
    <w:abstractNumId w:val="15"/>
  </w:num>
  <w:num w:numId="48">
    <w:abstractNumId w:val="52"/>
  </w:num>
  <w:num w:numId="49">
    <w:abstractNumId w:val="27"/>
  </w:num>
  <w:num w:numId="50">
    <w:abstractNumId w:val="36"/>
  </w:num>
  <w:num w:numId="51">
    <w:abstractNumId w:val="4"/>
  </w:num>
  <w:num w:numId="52">
    <w:abstractNumId w:val="55"/>
  </w:num>
  <w:num w:numId="53">
    <w:abstractNumId w:val="63"/>
  </w:num>
  <w:num w:numId="54">
    <w:abstractNumId w:val="58"/>
  </w:num>
  <w:num w:numId="55">
    <w:abstractNumId w:val="11"/>
  </w:num>
  <w:num w:numId="56">
    <w:abstractNumId w:val="18"/>
  </w:num>
  <w:num w:numId="57">
    <w:abstractNumId w:val="21"/>
  </w:num>
  <w:num w:numId="58">
    <w:abstractNumId w:val="2"/>
  </w:num>
  <w:num w:numId="59">
    <w:abstractNumId w:val="1"/>
  </w:num>
  <w:num w:numId="60">
    <w:abstractNumId w:val="0"/>
  </w:num>
  <w:num w:numId="61">
    <w:abstractNumId w:val="7"/>
  </w:num>
  <w:num w:numId="62">
    <w:abstractNumId w:val="5"/>
  </w:num>
  <w:num w:numId="63">
    <w:abstractNumId w:val="3"/>
  </w:num>
  <w:num w:numId="64">
    <w:abstractNumId w:val="6"/>
  </w:num>
  <w:num w:numId="65">
    <w:abstractNumId w:val="84"/>
  </w:num>
  <w:num w:numId="66">
    <w:abstractNumId w:val="28"/>
  </w:num>
  <w:num w:numId="67">
    <w:abstractNumId w:val="12"/>
  </w:num>
  <w:num w:numId="68">
    <w:abstractNumId w:val="74"/>
  </w:num>
  <w:num w:numId="69">
    <w:abstractNumId w:val="16"/>
  </w:num>
  <w:num w:numId="70">
    <w:abstractNumId w:val="76"/>
  </w:num>
  <w:num w:numId="71">
    <w:abstractNumId w:val="79"/>
  </w:num>
  <w:num w:numId="72">
    <w:abstractNumId w:val="61"/>
  </w:num>
  <w:num w:numId="73">
    <w:abstractNumId w:val="72"/>
  </w:num>
  <w:num w:numId="74">
    <w:abstractNumId w:val="30"/>
  </w:num>
  <w:num w:numId="75">
    <w:abstractNumId w:val="22"/>
  </w:num>
  <w:num w:numId="76">
    <w:abstractNumId w:val="73"/>
  </w:num>
  <w:num w:numId="77">
    <w:abstractNumId w:val="29"/>
  </w:num>
  <w:num w:numId="78">
    <w:abstractNumId w:val="68"/>
  </w:num>
  <w:num w:numId="79">
    <w:abstractNumId w:val="38"/>
  </w:num>
  <w:num w:numId="80">
    <w:abstractNumId w:val="17"/>
  </w:num>
  <w:num w:numId="81">
    <w:abstractNumId w:val="13"/>
  </w:num>
  <w:num w:numId="82">
    <w:abstractNumId w:val="57"/>
  </w:num>
  <w:num w:numId="83">
    <w:abstractNumId w:val="78"/>
  </w:num>
  <w:num w:numId="84">
    <w:abstractNumId w:val="47"/>
  </w:num>
  <w:num w:numId="85">
    <w:abstractNumId w:val="70"/>
  </w:num>
  <w:num w:numId="86">
    <w:abstractNumId w:val="67"/>
  </w:num>
  <w:num w:numId="87">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FDE"/>
    <w:rsid w:val="00000126"/>
    <w:rsid w:val="00000219"/>
    <w:rsid w:val="00000257"/>
    <w:rsid w:val="00000A9E"/>
    <w:rsid w:val="00000B86"/>
    <w:rsid w:val="00000D4F"/>
    <w:rsid w:val="000011DE"/>
    <w:rsid w:val="00001388"/>
    <w:rsid w:val="000017B7"/>
    <w:rsid w:val="0000183B"/>
    <w:rsid w:val="000018F1"/>
    <w:rsid w:val="00001A4D"/>
    <w:rsid w:val="000020D5"/>
    <w:rsid w:val="000027AF"/>
    <w:rsid w:val="00002A61"/>
    <w:rsid w:val="00002AE1"/>
    <w:rsid w:val="00002B99"/>
    <w:rsid w:val="00002BE0"/>
    <w:rsid w:val="00002F5D"/>
    <w:rsid w:val="00003227"/>
    <w:rsid w:val="0000323F"/>
    <w:rsid w:val="0000363B"/>
    <w:rsid w:val="000036CC"/>
    <w:rsid w:val="000038A3"/>
    <w:rsid w:val="00003A1D"/>
    <w:rsid w:val="00004A38"/>
    <w:rsid w:val="00004A3F"/>
    <w:rsid w:val="00004B35"/>
    <w:rsid w:val="00004FBC"/>
    <w:rsid w:val="000052CC"/>
    <w:rsid w:val="000056EB"/>
    <w:rsid w:val="00005891"/>
    <w:rsid w:val="00005E3D"/>
    <w:rsid w:val="00007482"/>
    <w:rsid w:val="0000778C"/>
    <w:rsid w:val="000077F2"/>
    <w:rsid w:val="000079B1"/>
    <w:rsid w:val="00007D03"/>
    <w:rsid w:val="00007DF8"/>
    <w:rsid w:val="0001029C"/>
    <w:rsid w:val="00010ACF"/>
    <w:rsid w:val="00010F81"/>
    <w:rsid w:val="000110F9"/>
    <w:rsid w:val="000113A9"/>
    <w:rsid w:val="00011941"/>
    <w:rsid w:val="00011F13"/>
    <w:rsid w:val="00011FF0"/>
    <w:rsid w:val="000121D2"/>
    <w:rsid w:val="000122E5"/>
    <w:rsid w:val="00012CE6"/>
    <w:rsid w:val="00012E7E"/>
    <w:rsid w:val="00012FDE"/>
    <w:rsid w:val="0001306F"/>
    <w:rsid w:val="000135E5"/>
    <w:rsid w:val="000136EB"/>
    <w:rsid w:val="000137C4"/>
    <w:rsid w:val="00014211"/>
    <w:rsid w:val="000143E2"/>
    <w:rsid w:val="00015652"/>
    <w:rsid w:val="0001576D"/>
    <w:rsid w:val="0001650E"/>
    <w:rsid w:val="00017207"/>
    <w:rsid w:val="00017510"/>
    <w:rsid w:val="000175B4"/>
    <w:rsid w:val="000176FB"/>
    <w:rsid w:val="00017E7E"/>
    <w:rsid w:val="00020BE2"/>
    <w:rsid w:val="0002133F"/>
    <w:rsid w:val="00021959"/>
    <w:rsid w:val="00021C50"/>
    <w:rsid w:val="00022093"/>
    <w:rsid w:val="00022341"/>
    <w:rsid w:val="0002245C"/>
    <w:rsid w:val="000236B7"/>
    <w:rsid w:val="0002386D"/>
    <w:rsid w:val="00023A3F"/>
    <w:rsid w:val="00023D0A"/>
    <w:rsid w:val="00023D4A"/>
    <w:rsid w:val="0002403B"/>
    <w:rsid w:val="00024353"/>
    <w:rsid w:val="000243D8"/>
    <w:rsid w:val="000245C1"/>
    <w:rsid w:val="00024E8E"/>
    <w:rsid w:val="00024F50"/>
    <w:rsid w:val="0002511B"/>
    <w:rsid w:val="00025253"/>
    <w:rsid w:val="000257EC"/>
    <w:rsid w:val="0002588B"/>
    <w:rsid w:val="00025AC8"/>
    <w:rsid w:val="00025C26"/>
    <w:rsid w:val="00025CE7"/>
    <w:rsid w:val="00025DE2"/>
    <w:rsid w:val="00026176"/>
    <w:rsid w:val="00026352"/>
    <w:rsid w:val="00026463"/>
    <w:rsid w:val="000266DB"/>
    <w:rsid w:val="00026898"/>
    <w:rsid w:val="00027172"/>
    <w:rsid w:val="00027230"/>
    <w:rsid w:val="0002746A"/>
    <w:rsid w:val="000274C0"/>
    <w:rsid w:val="000275EE"/>
    <w:rsid w:val="0002786C"/>
    <w:rsid w:val="00027B50"/>
    <w:rsid w:val="00027C16"/>
    <w:rsid w:val="00030270"/>
    <w:rsid w:val="00030978"/>
    <w:rsid w:val="00030D79"/>
    <w:rsid w:val="00031149"/>
    <w:rsid w:val="00031762"/>
    <w:rsid w:val="00031EB6"/>
    <w:rsid w:val="00031F94"/>
    <w:rsid w:val="000321D8"/>
    <w:rsid w:val="0003223C"/>
    <w:rsid w:val="000322CC"/>
    <w:rsid w:val="0003248F"/>
    <w:rsid w:val="00032516"/>
    <w:rsid w:val="00032D1A"/>
    <w:rsid w:val="00032E24"/>
    <w:rsid w:val="00032E2C"/>
    <w:rsid w:val="00033035"/>
    <w:rsid w:val="00033A39"/>
    <w:rsid w:val="00033DA2"/>
    <w:rsid w:val="00033DB7"/>
    <w:rsid w:val="00033DE1"/>
    <w:rsid w:val="000340F4"/>
    <w:rsid w:val="0003460A"/>
    <w:rsid w:val="00034C1B"/>
    <w:rsid w:val="00034C1E"/>
    <w:rsid w:val="00034C3B"/>
    <w:rsid w:val="000351AB"/>
    <w:rsid w:val="000357AE"/>
    <w:rsid w:val="000357DD"/>
    <w:rsid w:val="00035D1E"/>
    <w:rsid w:val="00035DB9"/>
    <w:rsid w:val="00037586"/>
    <w:rsid w:val="00037A09"/>
    <w:rsid w:val="00037E52"/>
    <w:rsid w:val="000400DC"/>
    <w:rsid w:val="00040321"/>
    <w:rsid w:val="000403DB"/>
    <w:rsid w:val="00040953"/>
    <w:rsid w:val="0004099C"/>
    <w:rsid w:val="00040ABE"/>
    <w:rsid w:val="00040B08"/>
    <w:rsid w:val="000410CE"/>
    <w:rsid w:val="00041BA7"/>
    <w:rsid w:val="00042406"/>
    <w:rsid w:val="0004246B"/>
    <w:rsid w:val="00043B20"/>
    <w:rsid w:val="0004402F"/>
    <w:rsid w:val="000440CD"/>
    <w:rsid w:val="000441CD"/>
    <w:rsid w:val="000441D7"/>
    <w:rsid w:val="00044298"/>
    <w:rsid w:val="0004449B"/>
    <w:rsid w:val="0004457F"/>
    <w:rsid w:val="00044906"/>
    <w:rsid w:val="00044B10"/>
    <w:rsid w:val="00044E28"/>
    <w:rsid w:val="000453EB"/>
    <w:rsid w:val="000454D6"/>
    <w:rsid w:val="000456EA"/>
    <w:rsid w:val="00045BA5"/>
    <w:rsid w:val="00045DD5"/>
    <w:rsid w:val="00046139"/>
    <w:rsid w:val="000469AB"/>
    <w:rsid w:val="0004713E"/>
    <w:rsid w:val="00047333"/>
    <w:rsid w:val="00047543"/>
    <w:rsid w:val="000476B0"/>
    <w:rsid w:val="00047BBD"/>
    <w:rsid w:val="00047C77"/>
    <w:rsid w:val="0005014D"/>
    <w:rsid w:val="00050398"/>
    <w:rsid w:val="000507E4"/>
    <w:rsid w:val="00050CC6"/>
    <w:rsid w:val="000517CD"/>
    <w:rsid w:val="00051D2E"/>
    <w:rsid w:val="00051DCA"/>
    <w:rsid w:val="00051E66"/>
    <w:rsid w:val="00051EED"/>
    <w:rsid w:val="00052136"/>
    <w:rsid w:val="000523F1"/>
    <w:rsid w:val="00052556"/>
    <w:rsid w:val="00052A33"/>
    <w:rsid w:val="0005351B"/>
    <w:rsid w:val="00053573"/>
    <w:rsid w:val="00053A46"/>
    <w:rsid w:val="00053FB4"/>
    <w:rsid w:val="00054526"/>
    <w:rsid w:val="000549B8"/>
    <w:rsid w:val="00054BB1"/>
    <w:rsid w:val="00054BF2"/>
    <w:rsid w:val="00054E9F"/>
    <w:rsid w:val="00055039"/>
    <w:rsid w:val="0005524A"/>
    <w:rsid w:val="000556B0"/>
    <w:rsid w:val="000559B1"/>
    <w:rsid w:val="000559DA"/>
    <w:rsid w:val="00055A90"/>
    <w:rsid w:val="00055FC3"/>
    <w:rsid w:val="00056208"/>
    <w:rsid w:val="00056A7F"/>
    <w:rsid w:val="00056E7F"/>
    <w:rsid w:val="000571E1"/>
    <w:rsid w:val="00057C73"/>
    <w:rsid w:val="00060254"/>
    <w:rsid w:val="0006069B"/>
    <w:rsid w:val="00061042"/>
    <w:rsid w:val="00061134"/>
    <w:rsid w:val="000616B1"/>
    <w:rsid w:val="000619BD"/>
    <w:rsid w:val="00061A8B"/>
    <w:rsid w:val="00061B2F"/>
    <w:rsid w:val="00061CE9"/>
    <w:rsid w:val="000623B9"/>
    <w:rsid w:val="00062489"/>
    <w:rsid w:val="00062A77"/>
    <w:rsid w:val="00062B83"/>
    <w:rsid w:val="00062D2B"/>
    <w:rsid w:val="00062E64"/>
    <w:rsid w:val="000634CB"/>
    <w:rsid w:val="000634D7"/>
    <w:rsid w:val="00063708"/>
    <w:rsid w:val="0006414A"/>
    <w:rsid w:val="00064646"/>
    <w:rsid w:val="000649CC"/>
    <w:rsid w:val="00065666"/>
    <w:rsid w:val="00065CCE"/>
    <w:rsid w:val="00065E87"/>
    <w:rsid w:val="00065FC6"/>
    <w:rsid w:val="000661C6"/>
    <w:rsid w:val="0006650C"/>
    <w:rsid w:val="000668D7"/>
    <w:rsid w:val="00067004"/>
    <w:rsid w:val="0006710A"/>
    <w:rsid w:val="000672C4"/>
    <w:rsid w:val="000673C5"/>
    <w:rsid w:val="000679B6"/>
    <w:rsid w:val="000708E1"/>
    <w:rsid w:val="00070B05"/>
    <w:rsid w:val="00071A96"/>
    <w:rsid w:val="00071CC8"/>
    <w:rsid w:val="00071F71"/>
    <w:rsid w:val="00071FA9"/>
    <w:rsid w:val="0007213A"/>
    <w:rsid w:val="00072839"/>
    <w:rsid w:val="000728AB"/>
    <w:rsid w:val="00072BD5"/>
    <w:rsid w:val="00072DFD"/>
    <w:rsid w:val="000738C8"/>
    <w:rsid w:val="00073EE7"/>
    <w:rsid w:val="000741E9"/>
    <w:rsid w:val="00074411"/>
    <w:rsid w:val="000747C2"/>
    <w:rsid w:val="00074B87"/>
    <w:rsid w:val="000750E9"/>
    <w:rsid w:val="00075339"/>
    <w:rsid w:val="000756CE"/>
    <w:rsid w:val="00075804"/>
    <w:rsid w:val="000760CD"/>
    <w:rsid w:val="00076D8B"/>
    <w:rsid w:val="0007738E"/>
    <w:rsid w:val="00077CA4"/>
    <w:rsid w:val="00077DCE"/>
    <w:rsid w:val="00080860"/>
    <w:rsid w:val="00080DAC"/>
    <w:rsid w:val="00080EA8"/>
    <w:rsid w:val="00081BB4"/>
    <w:rsid w:val="00081BB8"/>
    <w:rsid w:val="00081D0D"/>
    <w:rsid w:val="00081F07"/>
    <w:rsid w:val="00081F21"/>
    <w:rsid w:val="0008208A"/>
    <w:rsid w:val="00082356"/>
    <w:rsid w:val="000823B1"/>
    <w:rsid w:val="00082505"/>
    <w:rsid w:val="0008271E"/>
    <w:rsid w:val="00082B6F"/>
    <w:rsid w:val="0008348B"/>
    <w:rsid w:val="000835D5"/>
    <w:rsid w:val="0008377D"/>
    <w:rsid w:val="00084100"/>
    <w:rsid w:val="00084138"/>
    <w:rsid w:val="000848C2"/>
    <w:rsid w:val="00084E95"/>
    <w:rsid w:val="00085062"/>
    <w:rsid w:val="000851C7"/>
    <w:rsid w:val="00085489"/>
    <w:rsid w:val="00085653"/>
    <w:rsid w:val="0008594B"/>
    <w:rsid w:val="00085BFF"/>
    <w:rsid w:val="00085D40"/>
    <w:rsid w:val="00085FCC"/>
    <w:rsid w:val="00086400"/>
    <w:rsid w:val="00086A76"/>
    <w:rsid w:val="00086D6A"/>
    <w:rsid w:val="000873A6"/>
    <w:rsid w:val="0008754C"/>
    <w:rsid w:val="00087D55"/>
    <w:rsid w:val="000908D4"/>
    <w:rsid w:val="00090B58"/>
    <w:rsid w:val="00090BD7"/>
    <w:rsid w:val="00090D1E"/>
    <w:rsid w:val="00090E0F"/>
    <w:rsid w:val="0009131F"/>
    <w:rsid w:val="00091389"/>
    <w:rsid w:val="000914BB"/>
    <w:rsid w:val="00091805"/>
    <w:rsid w:val="00091B2F"/>
    <w:rsid w:val="000921B9"/>
    <w:rsid w:val="0009269A"/>
    <w:rsid w:val="000926B6"/>
    <w:rsid w:val="00092A89"/>
    <w:rsid w:val="00092B02"/>
    <w:rsid w:val="00092B94"/>
    <w:rsid w:val="00092E8C"/>
    <w:rsid w:val="000931F5"/>
    <w:rsid w:val="0009336A"/>
    <w:rsid w:val="00093438"/>
    <w:rsid w:val="00093DA4"/>
    <w:rsid w:val="00093EA8"/>
    <w:rsid w:val="0009434E"/>
    <w:rsid w:val="000946F8"/>
    <w:rsid w:val="00094923"/>
    <w:rsid w:val="0009494E"/>
    <w:rsid w:val="000949E5"/>
    <w:rsid w:val="00095038"/>
    <w:rsid w:val="000950B1"/>
    <w:rsid w:val="000953FE"/>
    <w:rsid w:val="00095401"/>
    <w:rsid w:val="0009587B"/>
    <w:rsid w:val="00096141"/>
    <w:rsid w:val="00096CA7"/>
    <w:rsid w:val="00096DFC"/>
    <w:rsid w:val="000974AC"/>
    <w:rsid w:val="00097956"/>
    <w:rsid w:val="00097C03"/>
    <w:rsid w:val="00097D20"/>
    <w:rsid w:val="00097E75"/>
    <w:rsid w:val="000A046E"/>
    <w:rsid w:val="000A05D4"/>
    <w:rsid w:val="000A0FC8"/>
    <w:rsid w:val="000A1079"/>
    <w:rsid w:val="000A1257"/>
    <w:rsid w:val="000A1D35"/>
    <w:rsid w:val="000A2360"/>
    <w:rsid w:val="000A29A6"/>
    <w:rsid w:val="000A2C03"/>
    <w:rsid w:val="000A2D81"/>
    <w:rsid w:val="000A30F5"/>
    <w:rsid w:val="000A3415"/>
    <w:rsid w:val="000A3667"/>
    <w:rsid w:val="000A3977"/>
    <w:rsid w:val="000A3A8A"/>
    <w:rsid w:val="000A3AA0"/>
    <w:rsid w:val="000A4225"/>
    <w:rsid w:val="000A429E"/>
    <w:rsid w:val="000A470D"/>
    <w:rsid w:val="000A47CC"/>
    <w:rsid w:val="000A4CE7"/>
    <w:rsid w:val="000A5625"/>
    <w:rsid w:val="000A5AC3"/>
    <w:rsid w:val="000A6102"/>
    <w:rsid w:val="000A62C7"/>
    <w:rsid w:val="000A6C3D"/>
    <w:rsid w:val="000A7352"/>
    <w:rsid w:val="000A759E"/>
    <w:rsid w:val="000A7730"/>
    <w:rsid w:val="000A78C4"/>
    <w:rsid w:val="000A7944"/>
    <w:rsid w:val="000A7AFF"/>
    <w:rsid w:val="000B002A"/>
    <w:rsid w:val="000B02B7"/>
    <w:rsid w:val="000B04D4"/>
    <w:rsid w:val="000B07F8"/>
    <w:rsid w:val="000B0D89"/>
    <w:rsid w:val="000B133B"/>
    <w:rsid w:val="000B13F2"/>
    <w:rsid w:val="000B1954"/>
    <w:rsid w:val="000B1AA9"/>
    <w:rsid w:val="000B1B12"/>
    <w:rsid w:val="000B1DBD"/>
    <w:rsid w:val="000B2410"/>
    <w:rsid w:val="000B2720"/>
    <w:rsid w:val="000B294A"/>
    <w:rsid w:val="000B3062"/>
    <w:rsid w:val="000B30DD"/>
    <w:rsid w:val="000B3151"/>
    <w:rsid w:val="000B39FF"/>
    <w:rsid w:val="000B3A40"/>
    <w:rsid w:val="000B3AA6"/>
    <w:rsid w:val="000B3C65"/>
    <w:rsid w:val="000B3F3E"/>
    <w:rsid w:val="000B4452"/>
    <w:rsid w:val="000B4855"/>
    <w:rsid w:val="000B4AC4"/>
    <w:rsid w:val="000B5021"/>
    <w:rsid w:val="000B5098"/>
    <w:rsid w:val="000B5459"/>
    <w:rsid w:val="000B55A1"/>
    <w:rsid w:val="000B5BF0"/>
    <w:rsid w:val="000B5CCF"/>
    <w:rsid w:val="000B629E"/>
    <w:rsid w:val="000B6363"/>
    <w:rsid w:val="000B69D8"/>
    <w:rsid w:val="000B6B2B"/>
    <w:rsid w:val="000B6CE2"/>
    <w:rsid w:val="000B6DEF"/>
    <w:rsid w:val="000B6F11"/>
    <w:rsid w:val="000B7053"/>
    <w:rsid w:val="000B72FA"/>
    <w:rsid w:val="000B730A"/>
    <w:rsid w:val="000B73DC"/>
    <w:rsid w:val="000B7AE8"/>
    <w:rsid w:val="000B7F2C"/>
    <w:rsid w:val="000B7FF9"/>
    <w:rsid w:val="000C0282"/>
    <w:rsid w:val="000C02AB"/>
    <w:rsid w:val="000C0583"/>
    <w:rsid w:val="000C087B"/>
    <w:rsid w:val="000C0ABD"/>
    <w:rsid w:val="000C0BDD"/>
    <w:rsid w:val="000C0D62"/>
    <w:rsid w:val="000C0E65"/>
    <w:rsid w:val="000C1313"/>
    <w:rsid w:val="000C1521"/>
    <w:rsid w:val="000C1666"/>
    <w:rsid w:val="000C1698"/>
    <w:rsid w:val="000C1DA0"/>
    <w:rsid w:val="000C2983"/>
    <w:rsid w:val="000C2D7E"/>
    <w:rsid w:val="000C35D8"/>
    <w:rsid w:val="000C369D"/>
    <w:rsid w:val="000C36FE"/>
    <w:rsid w:val="000C3C98"/>
    <w:rsid w:val="000C3FA2"/>
    <w:rsid w:val="000C4597"/>
    <w:rsid w:val="000C45AD"/>
    <w:rsid w:val="000C4B13"/>
    <w:rsid w:val="000C5B1A"/>
    <w:rsid w:val="000C5DD4"/>
    <w:rsid w:val="000C5ECF"/>
    <w:rsid w:val="000C5F4B"/>
    <w:rsid w:val="000C60C3"/>
    <w:rsid w:val="000C66F6"/>
    <w:rsid w:val="000C6997"/>
    <w:rsid w:val="000C6B7C"/>
    <w:rsid w:val="000C73E4"/>
    <w:rsid w:val="000C7943"/>
    <w:rsid w:val="000C7B68"/>
    <w:rsid w:val="000C7BDA"/>
    <w:rsid w:val="000C7FC5"/>
    <w:rsid w:val="000D0347"/>
    <w:rsid w:val="000D0541"/>
    <w:rsid w:val="000D06D3"/>
    <w:rsid w:val="000D071F"/>
    <w:rsid w:val="000D0773"/>
    <w:rsid w:val="000D0ABF"/>
    <w:rsid w:val="000D0AF7"/>
    <w:rsid w:val="000D1214"/>
    <w:rsid w:val="000D1624"/>
    <w:rsid w:val="000D1871"/>
    <w:rsid w:val="000D18E3"/>
    <w:rsid w:val="000D1A64"/>
    <w:rsid w:val="000D1A94"/>
    <w:rsid w:val="000D2153"/>
    <w:rsid w:val="000D22DF"/>
    <w:rsid w:val="000D25D7"/>
    <w:rsid w:val="000D2654"/>
    <w:rsid w:val="000D29E6"/>
    <w:rsid w:val="000D2B4E"/>
    <w:rsid w:val="000D2D1E"/>
    <w:rsid w:val="000D2DAE"/>
    <w:rsid w:val="000D3195"/>
    <w:rsid w:val="000D3B5C"/>
    <w:rsid w:val="000D3BB7"/>
    <w:rsid w:val="000D3D51"/>
    <w:rsid w:val="000D448F"/>
    <w:rsid w:val="000D4611"/>
    <w:rsid w:val="000D467E"/>
    <w:rsid w:val="000D479C"/>
    <w:rsid w:val="000D4EE7"/>
    <w:rsid w:val="000D4F2B"/>
    <w:rsid w:val="000D4FCD"/>
    <w:rsid w:val="000D5226"/>
    <w:rsid w:val="000D57F4"/>
    <w:rsid w:val="000D5939"/>
    <w:rsid w:val="000D5A5B"/>
    <w:rsid w:val="000D5B4D"/>
    <w:rsid w:val="000D6618"/>
    <w:rsid w:val="000D6A10"/>
    <w:rsid w:val="000D6A60"/>
    <w:rsid w:val="000D6D39"/>
    <w:rsid w:val="000D7036"/>
    <w:rsid w:val="000D798A"/>
    <w:rsid w:val="000D7A42"/>
    <w:rsid w:val="000E02E8"/>
    <w:rsid w:val="000E02F8"/>
    <w:rsid w:val="000E050E"/>
    <w:rsid w:val="000E0AE3"/>
    <w:rsid w:val="000E0AFC"/>
    <w:rsid w:val="000E0D83"/>
    <w:rsid w:val="000E10AC"/>
    <w:rsid w:val="000E11C4"/>
    <w:rsid w:val="000E1331"/>
    <w:rsid w:val="000E1ABA"/>
    <w:rsid w:val="000E1B48"/>
    <w:rsid w:val="000E1B4B"/>
    <w:rsid w:val="000E1DF4"/>
    <w:rsid w:val="000E2067"/>
    <w:rsid w:val="000E2071"/>
    <w:rsid w:val="000E234F"/>
    <w:rsid w:val="000E29DF"/>
    <w:rsid w:val="000E2AC6"/>
    <w:rsid w:val="000E32B3"/>
    <w:rsid w:val="000E3408"/>
    <w:rsid w:val="000E3A72"/>
    <w:rsid w:val="000E3A93"/>
    <w:rsid w:val="000E3C72"/>
    <w:rsid w:val="000E3E1F"/>
    <w:rsid w:val="000E3E57"/>
    <w:rsid w:val="000E663E"/>
    <w:rsid w:val="000E76CC"/>
    <w:rsid w:val="000E7C93"/>
    <w:rsid w:val="000E7F36"/>
    <w:rsid w:val="000F0214"/>
    <w:rsid w:val="000F02B8"/>
    <w:rsid w:val="000F0A32"/>
    <w:rsid w:val="000F0BCE"/>
    <w:rsid w:val="000F0DDB"/>
    <w:rsid w:val="000F0F46"/>
    <w:rsid w:val="000F1117"/>
    <w:rsid w:val="000F169F"/>
    <w:rsid w:val="000F17BD"/>
    <w:rsid w:val="000F17FB"/>
    <w:rsid w:val="000F1800"/>
    <w:rsid w:val="000F1B6F"/>
    <w:rsid w:val="000F1DA7"/>
    <w:rsid w:val="000F2229"/>
    <w:rsid w:val="000F28FF"/>
    <w:rsid w:val="000F2DF2"/>
    <w:rsid w:val="000F2DF5"/>
    <w:rsid w:val="000F2F4C"/>
    <w:rsid w:val="000F303E"/>
    <w:rsid w:val="000F3735"/>
    <w:rsid w:val="000F3A77"/>
    <w:rsid w:val="000F3F02"/>
    <w:rsid w:val="000F404B"/>
    <w:rsid w:val="000F4118"/>
    <w:rsid w:val="000F417D"/>
    <w:rsid w:val="000F41DC"/>
    <w:rsid w:val="000F43E2"/>
    <w:rsid w:val="000F4477"/>
    <w:rsid w:val="000F448F"/>
    <w:rsid w:val="000F48E0"/>
    <w:rsid w:val="000F4B73"/>
    <w:rsid w:val="000F4C2B"/>
    <w:rsid w:val="000F4CB9"/>
    <w:rsid w:val="000F4D8E"/>
    <w:rsid w:val="000F515B"/>
    <w:rsid w:val="000F5374"/>
    <w:rsid w:val="000F546D"/>
    <w:rsid w:val="000F565E"/>
    <w:rsid w:val="000F594C"/>
    <w:rsid w:val="000F59C1"/>
    <w:rsid w:val="000F5C1C"/>
    <w:rsid w:val="000F5D75"/>
    <w:rsid w:val="000F5DD4"/>
    <w:rsid w:val="000F631F"/>
    <w:rsid w:val="000F647B"/>
    <w:rsid w:val="000F6A6F"/>
    <w:rsid w:val="000F71A4"/>
    <w:rsid w:val="000F75C6"/>
    <w:rsid w:val="000F776C"/>
    <w:rsid w:val="000F7D19"/>
    <w:rsid w:val="000F7F49"/>
    <w:rsid w:val="00100156"/>
    <w:rsid w:val="0010083A"/>
    <w:rsid w:val="00100B12"/>
    <w:rsid w:val="00100C0C"/>
    <w:rsid w:val="00100DD9"/>
    <w:rsid w:val="001011BC"/>
    <w:rsid w:val="001011F8"/>
    <w:rsid w:val="001014C1"/>
    <w:rsid w:val="00101760"/>
    <w:rsid w:val="0010181F"/>
    <w:rsid w:val="001020BB"/>
    <w:rsid w:val="00102279"/>
    <w:rsid w:val="00102D1C"/>
    <w:rsid w:val="00102DAD"/>
    <w:rsid w:val="0010320F"/>
    <w:rsid w:val="00103535"/>
    <w:rsid w:val="001039DF"/>
    <w:rsid w:val="00103B87"/>
    <w:rsid w:val="00103C92"/>
    <w:rsid w:val="00103DD8"/>
    <w:rsid w:val="00103DFA"/>
    <w:rsid w:val="00103ED0"/>
    <w:rsid w:val="001045EE"/>
    <w:rsid w:val="00104C82"/>
    <w:rsid w:val="00105759"/>
    <w:rsid w:val="0010584B"/>
    <w:rsid w:val="00105929"/>
    <w:rsid w:val="00105E1B"/>
    <w:rsid w:val="00105F27"/>
    <w:rsid w:val="001064EA"/>
    <w:rsid w:val="00106833"/>
    <w:rsid w:val="00106A51"/>
    <w:rsid w:val="00106AA6"/>
    <w:rsid w:val="00106B87"/>
    <w:rsid w:val="00106BA6"/>
    <w:rsid w:val="00106C18"/>
    <w:rsid w:val="00106DC4"/>
    <w:rsid w:val="0010725C"/>
    <w:rsid w:val="00107389"/>
    <w:rsid w:val="001074F8"/>
    <w:rsid w:val="001077BA"/>
    <w:rsid w:val="0010783A"/>
    <w:rsid w:val="001078F4"/>
    <w:rsid w:val="00107EBD"/>
    <w:rsid w:val="00107EE6"/>
    <w:rsid w:val="00110078"/>
    <w:rsid w:val="001104C8"/>
    <w:rsid w:val="00110724"/>
    <w:rsid w:val="00110F8B"/>
    <w:rsid w:val="00111030"/>
    <w:rsid w:val="00111F27"/>
    <w:rsid w:val="00112C5E"/>
    <w:rsid w:val="00112E65"/>
    <w:rsid w:val="00113AD9"/>
    <w:rsid w:val="00113D2F"/>
    <w:rsid w:val="001140B0"/>
    <w:rsid w:val="0011484E"/>
    <w:rsid w:val="00115A7E"/>
    <w:rsid w:val="00115AAD"/>
    <w:rsid w:val="00115B4E"/>
    <w:rsid w:val="00115C74"/>
    <w:rsid w:val="001166A2"/>
    <w:rsid w:val="001167B7"/>
    <w:rsid w:val="00116AB4"/>
    <w:rsid w:val="00116CA6"/>
    <w:rsid w:val="00117133"/>
    <w:rsid w:val="00117348"/>
    <w:rsid w:val="001173A5"/>
    <w:rsid w:val="00117522"/>
    <w:rsid w:val="001176D4"/>
    <w:rsid w:val="001177D4"/>
    <w:rsid w:val="001178E5"/>
    <w:rsid w:val="001179FD"/>
    <w:rsid w:val="00117A5C"/>
    <w:rsid w:val="00117D9A"/>
    <w:rsid w:val="001202EF"/>
    <w:rsid w:val="00120B8D"/>
    <w:rsid w:val="00120C82"/>
    <w:rsid w:val="00121900"/>
    <w:rsid w:val="00122131"/>
    <w:rsid w:val="001222C8"/>
    <w:rsid w:val="00122764"/>
    <w:rsid w:val="001228DE"/>
    <w:rsid w:val="00122939"/>
    <w:rsid w:val="00122A6D"/>
    <w:rsid w:val="00122FBF"/>
    <w:rsid w:val="00123307"/>
    <w:rsid w:val="00123E8D"/>
    <w:rsid w:val="0012411A"/>
    <w:rsid w:val="00124D54"/>
    <w:rsid w:val="001251FF"/>
    <w:rsid w:val="0012522E"/>
    <w:rsid w:val="00125360"/>
    <w:rsid w:val="001257BA"/>
    <w:rsid w:val="00125B54"/>
    <w:rsid w:val="00126499"/>
    <w:rsid w:val="00126D40"/>
    <w:rsid w:val="00126E2C"/>
    <w:rsid w:val="00130159"/>
    <w:rsid w:val="001302E8"/>
    <w:rsid w:val="0013066A"/>
    <w:rsid w:val="00130CB6"/>
    <w:rsid w:val="001310BF"/>
    <w:rsid w:val="001316DF"/>
    <w:rsid w:val="00131A0E"/>
    <w:rsid w:val="00131A8C"/>
    <w:rsid w:val="00131CF4"/>
    <w:rsid w:val="00131EEA"/>
    <w:rsid w:val="00132379"/>
    <w:rsid w:val="00134300"/>
    <w:rsid w:val="001343CF"/>
    <w:rsid w:val="001348C2"/>
    <w:rsid w:val="001348DF"/>
    <w:rsid w:val="00135097"/>
    <w:rsid w:val="00135712"/>
    <w:rsid w:val="0013673F"/>
    <w:rsid w:val="001367B5"/>
    <w:rsid w:val="00136892"/>
    <w:rsid w:val="00136C89"/>
    <w:rsid w:val="00136FC4"/>
    <w:rsid w:val="00137045"/>
    <w:rsid w:val="001370C8"/>
    <w:rsid w:val="00137333"/>
    <w:rsid w:val="00137C72"/>
    <w:rsid w:val="00137FA3"/>
    <w:rsid w:val="00137FE9"/>
    <w:rsid w:val="0014002D"/>
    <w:rsid w:val="00140236"/>
    <w:rsid w:val="001404E2"/>
    <w:rsid w:val="00140616"/>
    <w:rsid w:val="00140CEF"/>
    <w:rsid w:val="001412F2"/>
    <w:rsid w:val="001415F6"/>
    <w:rsid w:val="001416DD"/>
    <w:rsid w:val="00141B69"/>
    <w:rsid w:val="00141D4F"/>
    <w:rsid w:val="001423CE"/>
    <w:rsid w:val="00142794"/>
    <w:rsid w:val="00142805"/>
    <w:rsid w:val="00142BDD"/>
    <w:rsid w:val="00142E7E"/>
    <w:rsid w:val="00142F01"/>
    <w:rsid w:val="00143545"/>
    <w:rsid w:val="001435DA"/>
    <w:rsid w:val="001435DD"/>
    <w:rsid w:val="001436B1"/>
    <w:rsid w:val="001439BD"/>
    <w:rsid w:val="00143DF9"/>
    <w:rsid w:val="001440CF"/>
    <w:rsid w:val="001445A7"/>
    <w:rsid w:val="0014504C"/>
    <w:rsid w:val="00145536"/>
    <w:rsid w:val="00145A3C"/>
    <w:rsid w:val="00145CFA"/>
    <w:rsid w:val="00146209"/>
    <w:rsid w:val="001466A9"/>
    <w:rsid w:val="001468E1"/>
    <w:rsid w:val="00146F81"/>
    <w:rsid w:val="00147531"/>
    <w:rsid w:val="00147AC8"/>
    <w:rsid w:val="0015036D"/>
    <w:rsid w:val="0015081F"/>
    <w:rsid w:val="00150B72"/>
    <w:rsid w:val="001516B8"/>
    <w:rsid w:val="00151754"/>
    <w:rsid w:val="001518CC"/>
    <w:rsid w:val="00151A13"/>
    <w:rsid w:val="00152236"/>
    <w:rsid w:val="0015259B"/>
    <w:rsid w:val="00152D5B"/>
    <w:rsid w:val="00153130"/>
    <w:rsid w:val="0015368B"/>
    <w:rsid w:val="001540DC"/>
    <w:rsid w:val="0015424C"/>
    <w:rsid w:val="001546A3"/>
    <w:rsid w:val="001554BE"/>
    <w:rsid w:val="001554F4"/>
    <w:rsid w:val="00155548"/>
    <w:rsid w:val="0015592E"/>
    <w:rsid w:val="00155D8F"/>
    <w:rsid w:val="00155E5F"/>
    <w:rsid w:val="00156075"/>
    <w:rsid w:val="00156844"/>
    <w:rsid w:val="001568E0"/>
    <w:rsid w:val="00156BAA"/>
    <w:rsid w:val="00156D59"/>
    <w:rsid w:val="00156E26"/>
    <w:rsid w:val="001572BA"/>
    <w:rsid w:val="00157360"/>
    <w:rsid w:val="001574FC"/>
    <w:rsid w:val="00157520"/>
    <w:rsid w:val="0015764B"/>
    <w:rsid w:val="001600B4"/>
    <w:rsid w:val="001607C5"/>
    <w:rsid w:val="00160A9B"/>
    <w:rsid w:val="00160CA1"/>
    <w:rsid w:val="00160F58"/>
    <w:rsid w:val="001612EB"/>
    <w:rsid w:val="001613EF"/>
    <w:rsid w:val="001613F1"/>
    <w:rsid w:val="00161572"/>
    <w:rsid w:val="00161FCA"/>
    <w:rsid w:val="0016276D"/>
    <w:rsid w:val="001628C9"/>
    <w:rsid w:val="00162A9D"/>
    <w:rsid w:val="00163489"/>
    <w:rsid w:val="00163A7A"/>
    <w:rsid w:val="001648EF"/>
    <w:rsid w:val="00164D38"/>
    <w:rsid w:val="00165253"/>
    <w:rsid w:val="0016537C"/>
    <w:rsid w:val="00165499"/>
    <w:rsid w:val="00165623"/>
    <w:rsid w:val="001657AF"/>
    <w:rsid w:val="00165E1A"/>
    <w:rsid w:val="00166829"/>
    <w:rsid w:val="00166F25"/>
    <w:rsid w:val="00166FE2"/>
    <w:rsid w:val="001671FC"/>
    <w:rsid w:val="00167227"/>
    <w:rsid w:val="00167260"/>
    <w:rsid w:val="001672C4"/>
    <w:rsid w:val="001672FE"/>
    <w:rsid w:val="001673EB"/>
    <w:rsid w:val="001674FC"/>
    <w:rsid w:val="00167583"/>
    <w:rsid w:val="00167AE3"/>
    <w:rsid w:val="00167FEE"/>
    <w:rsid w:val="001706D6"/>
    <w:rsid w:val="00170774"/>
    <w:rsid w:val="00170867"/>
    <w:rsid w:val="00171189"/>
    <w:rsid w:val="00171486"/>
    <w:rsid w:val="001717B8"/>
    <w:rsid w:val="001719AB"/>
    <w:rsid w:val="00171C56"/>
    <w:rsid w:val="00171CDC"/>
    <w:rsid w:val="00171E22"/>
    <w:rsid w:val="0017222E"/>
    <w:rsid w:val="001724A4"/>
    <w:rsid w:val="0017296E"/>
    <w:rsid w:val="00172BDA"/>
    <w:rsid w:val="00172D6B"/>
    <w:rsid w:val="00172EA7"/>
    <w:rsid w:val="00172EBA"/>
    <w:rsid w:val="00173207"/>
    <w:rsid w:val="001734DD"/>
    <w:rsid w:val="001744B9"/>
    <w:rsid w:val="00174751"/>
    <w:rsid w:val="00174902"/>
    <w:rsid w:val="00174F45"/>
    <w:rsid w:val="0017560F"/>
    <w:rsid w:val="0017572A"/>
    <w:rsid w:val="001759CE"/>
    <w:rsid w:val="00175E70"/>
    <w:rsid w:val="00175EA5"/>
    <w:rsid w:val="00175EB8"/>
    <w:rsid w:val="00175F1F"/>
    <w:rsid w:val="001763B2"/>
    <w:rsid w:val="00176BEC"/>
    <w:rsid w:val="00176F2D"/>
    <w:rsid w:val="0017731E"/>
    <w:rsid w:val="001775C5"/>
    <w:rsid w:val="001779B7"/>
    <w:rsid w:val="00177B6A"/>
    <w:rsid w:val="00177F0B"/>
    <w:rsid w:val="00180852"/>
    <w:rsid w:val="0018085A"/>
    <w:rsid w:val="001809F6"/>
    <w:rsid w:val="00180B42"/>
    <w:rsid w:val="00180C4A"/>
    <w:rsid w:val="00180C5B"/>
    <w:rsid w:val="00180CD0"/>
    <w:rsid w:val="00180CF1"/>
    <w:rsid w:val="00181379"/>
    <w:rsid w:val="001814ED"/>
    <w:rsid w:val="00181E9B"/>
    <w:rsid w:val="00181EB1"/>
    <w:rsid w:val="0018254B"/>
    <w:rsid w:val="00182816"/>
    <w:rsid w:val="00182882"/>
    <w:rsid w:val="00182B50"/>
    <w:rsid w:val="00182BA3"/>
    <w:rsid w:val="001834C6"/>
    <w:rsid w:val="001834F1"/>
    <w:rsid w:val="0018350A"/>
    <w:rsid w:val="00183B91"/>
    <w:rsid w:val="00183CFC"/>
    <w:rsid w:val="001844B0"/>
    <w:rsid w:val="001845F8"/>
    <w:rsid w:val="00184B2D"/>
    <w:rsid w:val="00184DC3"/>
    <w:rsid w:val="00184DCD"/>
    <w:rsid w:val="00185032"/>
    <w:rsid w:val="001853AD"/>
    <w:rsid w:val="0018593D"/>
    <w:rsid w:val="00185A5D"/>
    <w:rsid w:val="00185B21"/>
    <w:rsid w:val="00185B38"/>
    <w:rsid w:val="00185E9A"/>
    <w:rsid w:val="00185EEF"/>
    <w:rsid w:val="00186245"/>
    <w:rsid w:val="0018687A"/>
    <w:rsid w:val="001869FB"/>
    <w:rsid w:val="00186B4B"/>
    <w:rsid w:val="00186DF5"/>
    <w:rsid w:val="00186F1F"/>
    <w:rsid w:val="00186F9A"/>
    <w:rsid w:val="001870EF"/>
    <w:rsid w:val="0018715A"/>
    <w:rsid w:val="00187489"/>
    <w:rsid w:val="0018780B"/>
    <w:rsid w:val="00187991"/>
    <w:rsid w:val="001907A4"/>
    <w:rsid w:val="00190AD1"/>
    <w:rsid w:val="00191084"/>
    <w:rsid w:val="001911AF"/>
    <w:rsid w:val="001919FD"/>
    <w:rsid w:val="00191DF8"/>
    <w:rsid w:val="0019202A"/>
    <w:rsid w:val="00192236"/>
    <w:rsid w:val="0019270F"/>
    <w:rsid w:val="001933DB"/>
    <w:rsid w:val="00193523"/>
    <w:rsid w:val="00193599"/>
    <w:rsid w:val="001938A4"/>
    <w:rsid w:val="001939EF"/>
    <w:rsid w:val="001940CB"/>
    <w:rsid w:val="001941E1"/>
    <w:rsid w:val="0019466B"/>
    <w:rsid w:val="00194A85"/>
    <w:rsid w:val="00194ABF"/>
    <w:rsid w:val="00194F95"/>
    <w:rsid w:val="001951A0"/>
    <w:rsid w:val="00195202"/>
    <w:rsid w:val="00195810"/>
    <w:rsid w:val="00195C42"/>
    <w:rsid w:val="00195E9E"/>
    <w:rsid w:val="0019626F"/>
    <w:rsid w:val="001963DA"/>
    <w:rsid w:val="00196682"/>
    <w:rsid w:val="00196816"/>
    <w:rsid w:val="00196C22"/>
    <w:rsid w:val="00196F88"/>
    <w:rsid w:val="0019740D"/>
    <w:rsid w:val="00197465"/>
    <w:rsid w:val="001975D9"/>
    <w:rsid w:val="0019792C"/>
    <w:rsid w:val="00197F98"/>
    <w:rsid w:val="00197FF4"/>
    <w:rsid w:val="001A000E"/>
    <w:rsid w:val="001A01B7"/>
    <w:rsid w:val="001A06FA"/>
    <w:rsid w:val="001A0897"/>
    <w:rsid w:val="001A0A03"/>
    <w:rsid w:val="001A0A04"/>
    <w:rsid w:val="001A151F"/>
    <w:rsid w:val="001A19CD"/>
    <w:rsid w:val="001A1D65"/>
    <w:rsid w:val="001A2E58"/>
    <w:rsid w:val="001A3143"/>
    <w:rsid w:val="001A3944"/>
    <w:rsid w:val="001A3BF6"/>
    <w:rsid w:val="001A3DD4"/>
    <w:rsid w:val="001A4474"/>
    <w:rsid w:val="001A4746"/>
    <w:rsid w:val="001A51B9"/>
    <w:rsid w:val="001A52D3"/>
    <w:rsid w:val="001A5326"/>
    <w:rsid w:val="001A568A"/>
    <w:rsid w:val="001A5B34"/>
    <w:rsid w:val="001A5BE4"/>
    <w:rsid w:val="001A5CB0"/>
    <w:rsid w:val="001A5FF6"/>
    <w:rsid w:val="001A618B"/>
    <w:rsid w:val="001A62F2"/>
    <w:rsid w:val="001A6603"/>
    <w:rsid w:val="001A6E35"/>
    <w:rsid w:val="001A7008"/>
    <w:rsid w:val="001A7050"/>
    <w:rsid w:val="001A7582"/>
    <w:rsid w:val="001A7695"/>
    <w:rsid w:val="001A76F3"/>
    <w:rsid w:val="001A773E"/>
    <w:rsid w:val="001A7836"/>
    <w:rsid w:val="001A7D0E"/>
    <w:rsid w:val="001B0164"/>
    <w:rsid w:val="001B021A"/>
    <w:rsid w:val="001B0532"/>
    <w:rsid w:val="001B07D7"/>
    <w:rsid w:val="001B130E"/>
    <w:rsid w:val="001B14F1"/>
    <w:rsid w:val="001B167A"/>
    <w:rsid w:val="001B2267"/>
    <w:rsid w:val="001B2416"/>
    <w:rsid w:val="001B2779"/>
    <w:rsid w:val="001B290A"/>
    <w:rsid w:val="001B2D80"/>
    <w:rsid w:val="001B399E"/>
    <w:rsid w:val="001B3C41"/>
    <w:rsid w:val="001B3DC3"/>
    <w:rsid w:val="001B3E0F"/>
    <w:rsid w:val="001B3FD7"/>
    <w:rsid w:val="001B41E3"/>
    <w:rsid w:val="001B41EC"/>
    <w:rsid w:val="001B4376"/>
    <w:rsid w:val="001B499A"/>
    <w:rsid w:val="001B4AE7"/>
    <w:rsid w:val="001B4DAB"/>
    <w:rsid w:val="001B4F35"/>
    <w:rsid w:val="001B5096"/>
    <w:rsid w:val="001B5494"/>
    <w:rsid w:val="001B57B4"/>
    <w:rsid w:val="001B581C"/>
    <w:rsid w:val="001B5967"/>
    <w:rsid w:val="001B5AF5"/>
    <w:rsid w:val="001B5FD7"/>
    <w:rsid w:val="001B6699"/>
    <w:rsid w:val="001B680A"/>
    <w:rsid w:val="001B70C1"/>
    <w:rsid w:val="001B71F9"/>
    <w:rsid w:val="001B76EB"/>
    <w:rsid w:val="001B7A65"/>
    <w:rsid w:val="001C06C6"/>
    <w:rsid w:val="001C0B5E"/>
    <w:rsid w:val="001C0CFB"/>
    <w:rsid w:val="001C1CDC"/>
    <w:rsid w:val="001C1F7E"/>
    <w:rsid w:val="001C2100"/>
    <w:rsid w:val="001C220A"/>
    <w:rsid w:val="001C261C"/>
    <w:rsid w:val="001C2769"/>
    <w:rsid w:val="001C28EE"/>
    <w:rsid w:val="001C2A66"/>
    <w:rsid w:val="001C2C10"/>
    <w:rsid w:val="001C3141"/>
    <w:rsid w:val="001C361C"/>
    <w:rsid w:val="001C37F9"/>
    <w:rsid w:val="001C399F"/>
    <w:rsid w:val="001C3ABE"/>
    <w:rsid w:val="001C3F46"/>
    <w:rsid w:val="001C3FD4"/>
    <w:rsid w:val="001C4378"/>
    <w:rsid w:val="001C46F5"/>
    <w:rsid w:val="001C4721"/>
    <w:rsid w:val="001C4881"/>
    <w:rsid w:val="001C4BC8"/>
    <w:rsid w:val="001C5529"/>
    <w:rsid w:val="001C555D"/>
    <w:rsid w:val="001C59D7"/>
    <w:rsid w:val="001C5BBC"/>
    <w:rsid w:val="001C5EA2"/>
    <w:rsid w:val="001C64BD"/>
    <w:rsid w:val="001C671B"/>
    <w:rsid w:val="001C67AD"/>
    <w:rsid w:val="001C67CC"/>
    <w:rsid w:val="001C6D85"/>
    <w:rsid w:val="001C7179"/>
    <w:rsid w:val="001C7404"/>
    <w:rsid w:val="001C79D5"/>
    <w:rsid w:val="001C79E3"/>
    <w:rsid w:val="001C7EDC"/>
    <w:rsid w:val="001D01AC"/>
    <w:rsid w:val="001D0698"/>
    <w:rsid w:val="001D0708"/>
    <w:rsid w:val="001D077E"/>
    <w:rsid w:val="001D0B38"/>
    <w:rsid w:val="001D0C45"/>
    <w:rsid w:val="001D0D80"/>
    <w:rsid w:val="001D0F7A"/>
    <w:rsid w:val="001D1146"/>
    <w:rsid w:val="001D1443"/>
    <w:rsid w:val="001D19FC"/>
    <w:rsid w:val="001D1CA9"/>
    <w:rsid w:val="001D1D3B"/>
    <w:rsid w:val="001D1E7F"/>
    <w:rsid w:val="001D1F16"/>
    <w:rsid w:val="001D2739"/>
    <w:rsid w:val="001D2871"/>
    <w:rsid w:val="001D2994"/>
    <w:rsid w:val="001D2CF9"/>
    <w:rsid w:val="001D368E"/>
    <w:rsid w:val="001D38F4"/>
    <w:rsid w:val="001D3F05"/>
    <w:rsid w:val="001D49B2"/>
    <w:rsid w:val="001D4ADA"/>
    <w:rsid w:val="001D5947"/>
    <w:rsid w:val="001D59DD"/>
    <w:rsid w:val="001D5CB8"/>
    <w:rsid w:val="001D5FFC"/>
    <w:rsid w:val="001D6043"/>
    <w:rsid w:val="001D621E"/>
    <w:rsid w:val="001D669A"/>
    <w:rsid w:val="001D6B7A"/>
    <w:rsid w:val="001D6CB5"/>
    <w:rsid w:val="001D6D0F"/>
    <w:rsid w:val="001D71B6"/>
    <w:rsid w:val="001D773B"/>
    <w:rsid w:val="001D7958"/>
    <w:rsid w:val="001D7996"/>
    <w:rsid w:val="001D7A08"/>
    <w:rsid w:val="001D7B02"/>
    <w:rsid w:val="001D7B72"/>
    <w:rsid w:val="001D7D2D"/>
    <w:rsid w:val="001D7FDD"/>
    <w:rsid w:val="001E00D4"/>
    <w:rsid w:val="001E02A1"/>
    <w:rsid w:val="001E09D4"/>
    <w:rsid w:val="001E0A65"/>
    <w:rsid w:val="001E0D0C"/>
    <w:rsid w:val="001E11B4"/>
    <w:rsid w:val="001E152B"/>
    <w:rsid w:val="001E17AF"/>
    <w:rsid w:val="001E198E"/>
    <w:rsid w:val="001E1C04"/>
    <w:rsid w:val="001E1ED5"/>
    <w:rsid w:val="001E2578"/>
    <w:rsid w:val="001E278F"/>
    <w:rsid w:val="001E2AD4"/>
    <w:rsid w:val="001E2BB7"/>
    <w:rsid w:val="001E2C98"/>
    <w:rsid w:val="001E2FEF"/>
    <w:rsid w:val="001E313B"/>
    <w:rsid w:val="001E33D1"/>
    <w:rsid w:val="001E3DD4"/>
    <w:rsid w:val="001E400C"/>
    <w:rsid w:val="001E4193"/>
    <w:rsid w:val="001E43D5"/>
    <w:rsid w:val="001E45F9"/>
    <w:rsid w:val="001E4D35"/>
    <w:rsid w:val="001E5E42"/>
    <w:rsid w:val="001E5EBA"/>
    <w:rsid w:val="001E5F9B"/>
    <w:rsid w:val="001E6202"/>
    <w:rsid w:val="001E65DD"/>
    <w:rsid w:val="001E6ECA"/>
    <w:rsid w:val="001E7136"/>
    <w:rsid w:val="001E71DE"/>
    <w:rsid w:val="001E7339"/>
    <w:rsid w:val="001E779C"/>
    <w:rsid w:val="001E7D39"/>
    <w:rsid w:val="001E7D8C"/>
    <w:rsid w:val="001E7F20"/>
    <w:rsid w:val="001F0135"/>
    <w:rsid w:val="001F023A"/>
    <w:rsid w:val="001F0861"/>
    <w:rsid w:val="001F1666"/>
    <w:rsid w:val="001F185D"/>
    <w:rsid w:val="001F192A"/>
    <w:rsid w:val="001F1DB9"/>
    <w:rsid w:val="001F1F37"/>
    <w:rsid w:val="001F2124"/>
    <w:rsid w:val="001F2503"/>
    <w:rsid w:val="001F28B5"/>
    <w:rsid w:val="001F2BCC"/>
    <w:rsid w:val="001F2E3C"/>
    <w:rsid w:val="001F3051"/>
    <w:rsid w:val="001F32DC"/>
    <w:rsid w:val="001F362B"/>
    <w:rsid w:val="001F39C6"/>
    <w:rsid w:val="001F3C0E"/>
    <w:rsid w:val="001F3E14"/>
    <w:rsid w:val="001F4028"/>
    <w:rsid w:val="001F456E"/>
    <w:rsid w:val="001F4D00"/>
    <w:rsid w:val="001F4E05"/>
    <w:rsid w:val="001F502A"/>
    <w:rsid w:val="001F5084"/>
    <w:rsid w:val="001F53E3"/>
    <w:rsid w:val="001F54BB"/>
    <w:rsid w:val="001F5594"/>
    <w:rsid w:val="001F5610"/>
    <w:rsid w:val="001F5963"/>
    <w:rsid w:val="001F5BFC"/>
    <w:rsid w:val="001F5DDF"/>
    <w:rsid w:val="001F5F00"/>
    <w:rsid w:val="001F62DF"/>
    <w:rsid w:val="001F659D"/>
    <w:rsid w:val="001F67D6"/>
    <w:rsid w:val="001F686B"/>
    <w:rsid w:val="001F695A"/>
    <w:rsid w:val="001F7850"/>
    <w:rsid w:val="001F78C2"/>
    <w:rsid w:val="001F79DA"/>
    <w:rsid w:val="001F7F6C"/>
    <w:rsid w:val="001F7FE3"/>
    <w:rsid w:val="00200A55"/>
    <w:rsid w:val="00200CAB"/>
    <w:rsid w:val="00200E19"/>
    <w:rsid w:val="00200F98"/>
    <w:rsid w:val="0020110D"/>
    <w:rsid w:val="002011AF"/>
    <w:rsid w:val="00201750"/>
    <w:rsid w:val="00201CA3"/>
    <w:rsid w:val="00201FA2"/>
    <w:rsid w:val="002023D3"/>
    <w:rsid w:val="0020243A"/>
    <w:rsid w:val="00202A15"/>
    <w:rsid w:val="002032A9"/>
    <w:rsid w:val="00203675"/>
    <w:rsid w:val="00203691"/>
    <w:rsid w:val="002036EB"/>
    <w:rsid w:val="00203793"/>
    <w:rsid w:val="00203A8B"/>
    <w:rsid w:val="00203B68"/>
    <w:rsid w:val="00203C77"/>
    <w:rsid w:val="00203D5D"/>
    <w:rsid w:val="00203E5D"/>
    <w:rsid w:val="00204317"/>
    <w:rsid w:val="00204712"/>
    <w:rsid w:val="00204BD9"/>
    <w:rsid w:val="00204EA8"/>
    <w:rsid w:val="00204EEE"/>
    <w:rsid w:val="002054B8"/>
    <w:rsid w:val="0020566C"/>
    <w:rsid w:val="002056C5"/>
    <w:rsid w:val="002057D3"/>
    <w:rsid w:val="00205866"/>
    <w:rsid w:val="002061A9"/>
    <w:rsid w:val="0020640B"/>
    <w:rsid w:val="002064ED"/>
    <w:rsid w:val="00206776"/>
    <w:rsid w:val="002069FB"/>
    <w:rsid w:val="00206ABB"/>
    <w:rsid w:val="00206B7C"/>
    <w:rsid w:val="002072EA"/>
    <w:rsid w:val="0020735A"/>
    <w:rsid w:val="00207B7B"/>
    <w:rsid w:val="002102C8"/>
    <w:rsid w:val="002103D5"/>
    <w:rsid w:val="0021081A"/>
    <w:rsid w:val="00210871"/>
    <w:rsid w:val="00210A1E"/>
    <w:rsid w:val="00210AE4"/>
    <w:rsid w:val="002112F3"/>
    <w:rsid w:val="00211788"/>
    <w:rsid w:val="002117C1"/>
    <w:rsid w:val="00211C2C"/>
    <w:rsid w:val="002121E9"/>
    <w:rsid w:val="00212324"/>
    <w:rsid w:val="002124F6"/>
    <w:rsid w:val="00212AAB"/>
    <w:rsid w:val="00212AFC"/>
    <w:rsid w:val="00212C7C"/>
    <w:rsid w:val="00212DB1"/>
    <w:rsid w:val="00212F40"/>
    <w:rsid w:val="002132F7"/>
    <w:rsid w:val="00213565"/>
    <w:rsid w:val="002137A7"/>
    <w:rsid w:val="002137D8"/>
    <w:rsid w:val="0021383B"/>
    <w:rsid w:val="00213890"/>
    <w:rsid w:val="002139E6"/>
    <w:rsid w:val="00213A35"/>
    <w:rsid w:val="00213A46"/>
    <w:rsid w:val="00213BFE"/>
    <w:rsid w:val="0021461C"/>
    <w:rsid w:val="002147C6"/>
    <w:rsid w:val="00214813"/>
    <w:rsid w:val="0021492B"/>
    <w:rsid w:val="0021509E"/>
    <w:rsid w:val="002153F9"/>
    <w:rsid w:val="0021558E"/>
    <w:rsid w:val="002155CD"/>
    <w:rsid w:val="00215631"/>
    <w:rsid w:val="00215847"/>
    <w:rsid w:val="002158EE"/>
    <w:rsid w:val="00215BF6"/>
    <w:rsid w:val="00216058"/>
    <w:rsid w:val="0021614F"/>
    <w:rsid w:val="002163AD"/>
    <w:rsid w:val="0021664A"/>
    <w:rsid w:val="002166AB"/>
    <w:rsid w:val="002169CB"/>
    <w:rsid w:val="00216A73"/>
    <w:rsid w:val="00216A87"/>
    <w:rsid w:val="00217194"/>
    <w:rsid w:val="0021774B"/>
    <w:rsid w:val="00217A66"/>
    <w:rsid w:val="00217FD8"/>
    <w:rsid w:val="0022031F"/>
    <w:rsid w:val="00220411"/>
    <w:rsid w:val="00220CB1"/>
    <w:rsid w:val="00220E26"/>
    <w:rsid w:val="0022101D"/>
    <w:rsid w:val="00221292"/>
    <w:rsid w:val="0022132B"/>
    <w:rsid w:val="002213C7"/>
    <w:rsid w:val="00221535"/>
    <w:rsid w:val="00221601"/>
    <w:rsid w:val="00221A67"/>
    <w:rsid w:val="00221B30"/>
    <w:rsid w:val="00221ECD"/>
    <w:rsid w:val="002220FB"/>
    <w:rsid w:val="00222304"/>
    <w:rsid w:val="00222690"/>
    <w:rsid w:val="002229C8"/>
    <w:rsid w:val="00222B82"/>
    <w:rsid w:val="00222C5F"/>
    <w:rsid w:val="00222E12"/>
    <w:rsid w:val="00223106"/>
    <w:rsid w:val="0022328C"/>
    <w:rsid w:val="00223763"/>
    <w:rsid w:val="00223B3B"/>
    <w:rsid w:val="00224175"/>
    <w:rsid w:val="0022466D"/>
    <w:rsid w:val="00224A0B"/>
    <w:rsid w:val="00224A76"/>
    <w:rsid w:val="00225158"/>
    <w:rsid w:val="00225C7C"/>
    <w:rsid w:val="00225FE9"/>
    <w:rsid w:val="00226060"/>
    <w:rsid w:val="00226137"/>
    <w:rsid w:val="00226211"/>
    <w:rsid w:val="00226494"/>
    <w:rsid w:val="002266ED"/>
    <w:rsid w:val="002272C4"/>
    <w:rsid w:val="002273BD"/>
    <w:rsid w:val="002276FE"/>
    <w:rsid w:val="00227821"/>
    <w:rsid w:val="00227BEB"/>
    <w:rsid w:val="00227E18"/>
    <w:rsid w:val="00227F56"/>
    <w:rsid w:val="00230D02"/>
    <w:rsid w:val="00231D66"/>
    <w:rsid w:val="002320CC"/>
    <w:rsid w:val="002325A8"/>
    <w:rsid w:val="002327DE"/>
    <w:rsid w:val="00232B91"/>
    <w:rsid w:val="00232DC8"/>
    <w:rsid w:val="00232EC6"/>
    <w:rsid w:val="002330A5"/>
    <w:rsid w:val="002333B7"/>
    <w:rsid w:val="00233574"/>
    <w:rsid w:val="0023361E"/>
    <w:rsid w:val="00233B9A"/>
    <w:rsid w:val="0023404C"/>
    <w:rsid w:val="0023422D"/>
    <w:rsid w:val="0023457D"/>
    <w:rsid w:val="00234767"/>
    <w:rsid w:val="0023487B"/>
    <w:rsid w:val="00234B20"/>
    <w:rsid w:val="00235519"/>
    <w:rsid w:val="00235BBD"/>
    <w:rsid w:val="002360C7"/>
    <w:rsid w:val="002364CE"/>
    <w:rsid w:val="002364FE"/>
    <w:rsid w:val="00236905"/>
    <w:rsid w:val="00236915"/>
    <w:rsid w:val="00236F60"/>
    <w:rsid w:val="0023715A"/>
    <w:rsid w:val="00237B99"/>
    <w:rsid w:val="00237C03"/>
    <w:rsid w:val="00237DA9"/>
    <w:rsid w:val="00237EF7"/>
    <w:rsid w:val="00240304"/>
    <w:rsid w:val="00240323"/>
    <w:rsid w:val="0024033B"/>
    <w:rsid w:val="00240365"/>
    <w:rsid w:val="0024049C"/>
    <w:rsid w:val="00240B88"/>
    <w:rsid w:val="00240D40"/>
    <w:rsid w:val="00240D7B"/>
    <w:rsid w:val="00240D88"/>
    <w:rsid w:val="00240FA8"/>
    <w:rsid w:val="0024115E"/>
    <w:rsid w:val="002411C9"/>
    <w:rsid w:val="002414FF"/>
    <w:rsid w:val="00241691"/>
    <w:rsid w:val="002418F5"/>
    <w:rsid w:val="002419F3"/>
    <w:rsid w:val="00241BFA"/>
    <w:rsid w:val="002420C9"/>
    <w:rsid w:val="002426CA"/>
    <w:rsid w:val="0024280E"/>
    <w:rsid w:val="00242CFA"/>
    <w:rsid w:val="00242E6A"/>
    <w:rsid w:val="00242FDB"/>
    <w:rsid w:val="00243708"/>
    <w:rsid w:val="0024371C"/>
    <w:rsid w:val="002439BE"/>
    <w:rsid w:val="00243F6A"/>
    <w:rsid w:val="00243F8A"/>
    <w:rsid w:val="002441ED"/>
    <w:rsid w:val="00244295"/>
    <w:rsid w:val="002448A4"/>
    <w:rsid w:val="00244EF4"/>
    <w:rsid w:val="002450FD"/>
    <w:rsid w:val="0024533C"/>
    <w:rsid w:val="00245542"/>
    <w:rsid w:val="00245A27"/>
    <w:rsid w:val="00245BCC"/>
    <w:rsid w:val="00245CDC"/>
    <w:rsid w:val="002460F0"/>
    <w:rsid w:val="00246863"/>
    <w:rsid w:val="00246BCB"/>
    <w:rsid w:val="00246C8D"/>
    <w:rsid w:val="00247328"/>
    <w:rsid w:val="00247610"/>
    <w:rsid w:val="00247695"/>
    <w:rsid w:val="00247C0A"/>
    <w:rsid w:val="002502CD"/>
    <w:rsid w:val="002507D2"/>
    <w:rsid w:val="0025097C"/>
    <w:rsid w:val="002512CF"/>
    <w:rsid w:val="002512EE"/>
    <w:rsid w:val="00251711"/>
    <w:rsid w:val="002517C5"/>
    <w:rsid w:val="0025197B"/>
    <w:rsid w:val="00251A7F"/>
    <w:rsid w:val="00251AC0"/>
    <w:rsid w:val="00251B7D"/>
    <w:rsid w:val="00251D2B"/>
    <w:rsid w:val="00251DA1"/>
    <w:rsid w:val="00251E27"/>
    <w:rsid w:val="0025209C"/>
    <w:rsid w:val="00252344"/>
    <w:rsid w:val="0025238C"/>
    <w:rsid w:val="002526A3"/>
    <w:rsid w:val="00252AD5"/>
    <w:rsid w:val="00252B5C"/>
    <w:rsid w:val="00252D88"/>
    <w:rsid w:val="00253006"/>
    <w:rsid w:val="002533DD"/>
    <w:rsid w:val="00253865"/>
    <w:rsid w:val="002539DD"/>
    <w:rsid w:val="00253C03"/>
    <w:rsid w:val="00253F08"/>
    <w:rsid w:val="002540D6"/>
    <w:rsid w:val="00254439"/>
    <w:rsid w:val="0025452D"/>
    <w:rsid w:val="002545ED"/>
    <w:rsid w:val="00254745"/>
    <w:rsid w:val="0025477A"/>
    <w:rsid w:val="002548F3"/>
    <w:rsid w:val="00254A41"/>
    <w:rsid w:val="00254C0F"/>
    <w:rsid w:val="00254F1F"/>
    <w:rsid w:val="00255526"/>
    <w:rsid w:val="0025597B"/>
    <w:rsid w:val="002560D1"/>
    <w:rsid w:val="0025617C"/>
    <w:rsid w:val="002563C7"/>
    <w:rsid w:val="00256C3C"/>
    <w:rsid w:val="00256DD2"/>
    <w:rsid w:val="0025703F"/>
    <w:rsid w:val="0025727A"/>
    <w:rsid w:val="00257713"/>
    <w:rsid w:val="00257D6C"/>
    <w:rsid w:val="00260C0F"/>
    <w:rsid w:val="00261A4E"/>
    <w:rsid w:val="00261D5B"/>
    <w:rsid w:val="002625E5"/>
    <w:rsid w:val="00262810"/>
    <w:rsid w:val="00262886"/>
    <w:rsid w:val="00262A2E"/>
    <w:rsid w:val="00262AE7"/>
    <w:rsid w:val="00262C76"/>
    <w:rsid w:val="0026300A"/>
    <w:rsid w:val="002630D2"/>
    <w:rsid w:val="00263466"/>
    <w:rsid w:val="002639E3"/>
    <w:rsid w:val="00263AD8"/>
    <w:rsid w:val="00263AF1"/>
    <w:rsid w:val="00263C00"/>
    <w:rsid w:val="00263CBB"/>
    <w:rsid w:val="002640B1"/>
    <w:rsid w:val="0026417C"/>
    <w:rsid w:val="002641C7"/>
    <w:rsid w:val="002645F7"/>
    <w:rsid w:val="002648BD"/>
    <w:rsid w:val="00264B4C"/>
    <w:rsid w:val="00264C39"/>
    <w:rsid w:val="00264C62"/>
    <w:rsid w:val="00264D3F"/>
    <w:rsid w:val="00265568"/>
    <w:rsid w:val="0026559E"/>
    <w:rsid w:val="00265630"/>
    <w:rsid w:val="00265712"/>
    <w:rsid w:val="00265818"/>
    <w:rsid w:val="00265DE8"/>
    <w:rsid w:val="00266D91"/>
    <w:rsid w:val="00266E31"/>
    <w:rsid w:val="00266EFA"/>
    <w:rsid w:val="0026714C"/>
    <w:rsid w:val="002671DC"/>
    <w:rsid w:val="002674C5"/>
    <w:rsid w:val="00267C73"/>
    <w:rsid w:val="0027001D"/>
    <w:rsid w:val="00270302"/>
    <w:rsid w:val="002706F4"/>
    <w:rsid w:val="00270E59"/>
    <w:rsid w:val="00270FA4"/>
    <w:rsid w:val="00271213"/>
    <w:rsid w:val="0027140C"/>
    <w:rsid w:val="00271A17"/>
    <w:rsid w:val="00271E90"/>
    <w:rsid w:val="00272204"/>
    <w:rsid w:val="00272B82"/>
    <w:rsid w:val="00273418"/>
    <w:rsid w:val="00273473"/>
    <w:rsid w:val="0027428C"/>
    <w:rsid w:val="00274610"/>
    <w:rsid w:val="00274658"/>
    <w:rsid w:val="0027491E"/>
    <w:rsid w:val="0027492D"/>
    <w:rsid w:val="00274930"/>
    <w:rsid w:val="002750C2"/>
    <w:rsid w:val="0027523F"/>
    <w:rsid w:val="002753FE"/>
    <w:rsid w:val="0027557A"/>
    <w:rsid w:val="00275DB9"/>
    <w:rsid w:val="002762F6"/>
    <w:rsid w:val="002766E8"/>
    <w:rsid w:val="002768A7"/>
    <w:rsid w:val="00276AF8"/>
    <w:rsid w:val="00276B63"/>
    <w:rsid w:val="00276B93"/>
    <w:rsid w:val="0027735D"/>
    <w:rsid w:val="00277801"/>
    <w:rsid w:val="00277910"/>
    <w:rsid w:val="00277B36"/>
    <w:rsid w:val="00277EDC"/>
    <w:rsid w:val="00280025"/>
    <w:rsid w:val="00280413"/>
    <w:rsid w:val="0028057B"/>
    <w:rsid w:val="002805FA"/>
    <w:rsid w:val="00280793"/>
    <w:rsid w:val="00280FF3"/>
    <w:rsid w:val="00281261"/>
    <w:rsid w:val="0028128F"/>
    <w:rsid w:val="0028155A"/>
    <w:rsid w:val="002818A7"/>
    <w:rsid w:val="00281FF4"/>
    <w:rsid w:val="002828BD"/>
    <w:rsid w:val="002828DB"/>
    <w:rsid w:val="00282F7F"/>
    <w:rsid w:val="00283421"/>
    <w:rsid w:val="00283597"/>
    <w:rsid w:val="0028364F"/>
    <w:rsid w:val="002836D1"/>
    <w:rsid w:val="0028373F"/>
    <w:rsid w:val="0028392F"/>
    <w:rsid w:val="0028396D"/>
    <w:rsid w:val="00283FD1"/>
    <w:rsid w:val="0028403C"/>
    <w:rsid w:val="0028432C"/>
    <w:rsid w:val="00284AD6"/>
    <w:rsid w:val="00284C19"/>
    <w:rsid w:val="00284CAB"/>
    <w:rsid w:val="00284E8F"/>
    <w:rsid w:val="00284F52"/>
    <w:rsid w:val="0028567D"/>
    <w:rsid w:val="002858EB"/>
    <w:rsid w:val="00285F5D"/>
    <w:rsid w:val="00286074"/>
    <w:rsid w:val="002860BB"/>
    <w:rsid w:val="00286337"/>
    <w:rsid w:val="002864F6"/>
    <w:rsid w:val="0028654A"/>
    <w:rsid w:val="0028656A"/>
    <w:rsid w:val="00286848"/>
    <w:rsid w:val="00286B3E"/>
    <w:rsid w:val="00286D9D"/>
    <w:rsid w:val="00286DCF"/>
    <w:rsid w:val="00286E04"/>
    <w:rsid w:val="00287319"/>
    <w:rsid w:val="00287558"/>
    <w:rsid w:val="0028756F"/>
    <w:rsid w:val="00287715"/>
    <w:rsid w:val="0028786B"/>
    <w:rsid w:val="002878C4"/>
    <w:rsid w:val="002878FC"/>
    <w:rsid w:val="00287A04"/>
    <w:rsid w:val="00287A94"/>
    <w:rsid w:val="00287C80"/>
    <w:rsid w:val="002908C7"/>
    <w:rsid w:val="00290AFA"/>
    <w:rsid w:val="00290CE8"/>
    <w:rsid w:val="00290E0C"/>
    <w:rsid w:val="00290EAF"/>
    <w:rsid w:val="00290FCB"/>
    <w:rsid w:val="002911DA"/>
    <w:rsid w:val="0029162B"/>
    <w:rsid w:val="002918C2"/>
    <w:rsid w:val="00291AFA"/>
    <w:rsid w:val="00291C16"/>
    <w:rsid w:val="00291EAC"/>
    <w:rsid w:val="00291F39"/>
    <w:rsid w:val="00292384"/>
    <w:rsid w:val="00292CA3"/>
    <w:rsid w:val="00293123"/>
    <w:rsid w:val="00293521"/>
    <w:rsid w:val="0029362D"/>
    <w:rsid w:val="00293AE1"/>
    <w:rsid w:val="00293BF7"/>
    <w:rsid w:val="00293E52"/>
    <w:rsid w:val="002942D6"/>
    <w:rsid w:val="002943E7"/>
    <w:rsid w:val="0029469C"/>
    <w:rsid w:val="00294961"/>
    <w:rsid w:val="00294D27"/>
    <w:rsid w:val="0029527B"/>
    <w:rsid w:val="00295777"/>
    <w:rsid w:val="00295814"/>
    <w:rsid w:val="002959D3"/>
    <w:rsid w:val="00295A16"/>
    <w:rsid w:val="00295B7A"/>
    <w:rsid w:val="002963FC"/>
    <w:rsid w:val="00296737"/>
    <w:rsid w:val="00296D86"/>
    <w:rsid w:val="00296D95"/>
    <w:rsid w:val="002971B6"/>
    <w:rsid w:val="00297274"/>
    <w:rsid w:val="00297617"/>
    <w:rsid w:val="00297876"/>
    <w:rsid w:val="0029792F"/>
    <w:rsid w:val="002979DE"/>
    <w:rsid w:val="00297C1B"/>
    <w:rsid w:val="002A0158"/>
    <w:rsid w:val="002A01C8"/>
    <w:rsid w:val="002A0293"/>
    <w:rsid w:val="002A0346"/>
    <w:rsid w:val="002A07D0"/>
    <w:rsid w:val="002A0EC8"/>
    <w:rsid w:val="002A0F02"/>
    <w:rsid w:val="002A0F56"/>
    <w:rsid w:val="002A1C76"/>
    <w:rsid w:val="002A1E5F"/>
    <w:rsid w:val="002A24FE"/>
    <w:rsid w:val="002A2657"/>
    <w:rsid w:val="002A27B4"/>
    <w:rsid w:val="002A28E6"/>
    <w:rsid w:val="002A2D61"/>
    <w:rsid w:val="002A2DA2"/>
    <w:rsid w:val="002A34D5"/>
    <w:rsid w:val="002A3929"/>
    <w:rsid w:val="002A39A7"/>
    <w:rsid w:val="002A3AF9"/>
    <w:rsid w:val="002A3E31"/>
    <w:rsid w:val="002A3F1C"/>
    <w:rsid w:val="002A429E"/>
    <w:rsid w:val="002A4A9B"/>
    <w:rsid w:val="002A4F64"/>
    <w:rsid w:val="002A51D0"/>
    <w:rsid w:val="002A5267"/>
    <w:rsid w:val="002A52CE"/>
    <w:rsid w:val="002A53F6"/>
    <w:rsid w:val="002A5BAE"/>
    <w:rsid w:val="002A5D39"/>
    <w:rsid w:val="002A6377"/>
    <w:rsid w:val="002A6389"/>
    <w:rsid w:val="002A658F"/>
    <w:rsid w:val="002A68D2"/>
    <w:rsid w:val="002A6E11"/>
    <w:rsid w:val="002A6E1D"/>
    <w:rsid w:val="002A6F13"/>
    <w:rsid w:val="002A70F7"/>
    <w:rsid w:val="002A7445"/>
    <w:rsid w:val="002A7591"/>
    <w:rsid w:val="002A7599"/>
    <w:rsid w:val="002A75F2"/>
    <w:rsid w:val="002B061A"/>
    <w:rsid w:val="002B0696"/>
    <w:rsid w:val="002B06F3"/>
    <w:rsid w:val="002B0826"/>
    <w:rsid w:val="002B0A40"/>
    <w:rsid w:val="002B17A6"/>
    <w:rsid w:val="002B18A8"/>
    <w:rsid w:val="002B18EF"/>
    <w:rsid w:val="002B19F9"/>
    <w:rsid w:val="002B1DC8"/>
    <w:rsid w:val="002B1F7C"/>
    <w:rsid w:val="002B2256"/>
    <w:rsid w:val="002B2505"/>
    <w:rsid w:val="002B254C"/>
    <w:rsid w:val="002B2836"/>
    <w:rsid w:val="002B286B"/>
    <w:rsid w:val="002B30B7"/>
    <w:rsid w:val="002B327C"/>
    <w:rsid w:val="002B3359"/>
    <w:rsid w:val="002B376F"/>
    <w:rsid w:val="002B3841"/>
    <w:rsid w:val="002B39E2"/>
    <w:rsid w:val="002B3D6A"/>
    <w:rsid w:val="002B3DF5"/>
    <w:rsid w:val="002B4071"/>
    <w:rsid w:val="002B461B"/>
    <w:rsid w:val="002B48AD"/>
    <w:rsid w:val="002B4D35"/>
    <w:rsid w:val="002B50B8"/>
    <w:rsid w:val="002B5287"/>
    <w:rsid w:val="002B52C9"/>
    <w:rsid w:val="002B5C24"/>
    <w:rsid w:val="002B5C98"/>
    <w:rsid w:val="002B6006"/>
    <w:rsid w:val="002B6249"/>
    <w:rsid w:val="002B67AA"/>
    <w:rsid w:val="002B694F"/>
    <w:rsid w:val="002B72F5"/>
    <w:rsid w:val="002B7B94"/>
    <w:rsid w:val="002C008B"/>
    <w:rsid w:val="002C07F9"/>
    <w:rsid w:val="002C0A01"/>
    <w:rsid w:val="002C0AE6"/>
    <w:rsid w:val="002C1931"/>
    <w:rsid w:val="002C1E5A"/>
    <w:rsid w:val="002C1F74"/>
    <w:rsid w:val="002C2172"/>
    <w:rsid w:val="002C2244"/>
    <w:rsid w:val="002C281D"/>
    <w:rsid w:val="002C28B3"/>
    <w:rsid w:val="002C28BC"/>
    <w:rsid w:val="002C32C6"/>
    <w:rsid w:val="002C34FA"/>
    <w:rsid w:val="002C3570"/>
    <w:rsid w:val="002C3FE0"/>
    <w:rsid w:val="002C4212"/>
    <w:rsid w:val="002C45EB"/>
    <w:rsid w:val="002C4AF0"/>
    <w:rsid w:val="002C4DC6"/>
    <w:rsid w:val="002C4F6F"/>
    <w:rsid w:val="002C5438"/>
    <w:rsid w:val="002C58AB"/>
    <w:rsid w:val="002C5B4C"/>
    <w:rsid w:val="002C5D1F"/>
    <w:rsid w:val="002C5EF5"/>
    <w:rsid w:val="002C5F47"/>
    <w:rsid w:val="002C6306"/>
    <w:rsid w:val="002C63F1"/>
    <w:rsid w:val="002C6C83"/>
    <w:rsid w:val="002C6F47"/>
    <w:rsid w:val="002C70C1"/>
    <w:rsid w:val="002C74E4"/>
    <w:rsid w:val="002C7788"/>
    <w:rsid w:val="002D0096"/>
    <w:rsid w:val="002D0414"/>
    <w:rsid w:val="002D0819"/>
    <w:rsid w:val="002D0A98"/>
    <w:rsid w:val="002D0DE6"/>
    <w:rsid w:val="002D1A63"/>
    <w:rsid w:val="002D1AED"/>
    <w:rsid w:val="002D1C44"/>
    <w:rsid w:val="002D1DB8"/>
    <w:rsid w:val="002D2077"/>
    <w:rsid w:val="002D211F"/>
    <w:rsid w:val="002D2255"/>
    <w:rsid w:val="002D2405"/>
    <w:rsid w:val="002D24EC"/>
    <w:rsid w:val="002D2B77"/>
    <w:rsid w:val="002D2B7C"/>
    <w:rsid w:val="002D2DF4"/>
    <w:rsid w:val="002D3223"/>
    <w:rsid w:val="002D38DC"/>
    <w:rsid w:val="002D39F7"/>
    <w:rsid w:val="002D3C5E"/>
    <w:rsid w:val="002D3FBD"/>
    <w:rsid w:val="002D4048"/>
    <w:rsid w:val="002D4307"/>
    <w:rsid w:val="002D48C4"/>
    <w:rsid w:val="002D4CE9"/>
    <w:rsid w:val="002D50A7"/>
    <w:rsid w:val="002D5235"/>
    <w:rsid w:val="002D61FF"/>
    <w:rsid w:val="002D62C3"/>
    <w:rsid w:val="002D63EA"/>
    <w:rsid w:val="002D66DC"/>
    <w:rsid w:val="002D6813"/>
    <w:rsid w:val="002D6817"/>
    <w:rsid w:val="002D6881"/>
    <w:rsid w:val="002D6BCC"/>
    <w:rsid w:val="002D6DD9"/>
    <w:rsid w:val="002D71A6"/>
    <w:rsid w:val="002D7551"/>
    <w:rsid w:val="002D7986"/>
    <w:rsid w:val="002E03DA"/>
    <w:rsid w:val="002E0426"/>
    <w:rsid w:val="002E0A24"/>
    <w:rsid w:val="002E10A8"/>
    <w:rsid w:val="002E1192"/>
    <w:rsid w:val="002E1613"/>
    <w:rsid w:val="002E19E4"/>
    <w:rsid w:val="002E1C89"/>
    <w:rsid w:val="002E2000"/>
    <w:rsid w:val="002E203A"/>
    <w:rsid w:val="002E2615"/>
    <w:rsid w:val="002E2D29"/>
    <w:rsid w:val="002E2E9D"/>
    <w:rsid w:val="002E3325"/>
    <w:rsid w:val="002E382E"/>
    <w:rsid w:val="002E3BB7"/>
    <w:rsid w:val="002E3C54"/>
    <w:rsid w:val="002E3CAE"/>
    <w:rsid w:val="002E4207"/>
    <w:rsid w:val="002E462A"/>
    <w:rsid w:val="002E493E"/>
    <w:rsid w:val="002E4AA1"/>
    <w:rsid w:val="002E54BA"/>
    <w:rsid w:val="002E5BB9"/>
    <w:rsid w:val="002E6321"/>
    <w:rsid w:val="002E661B"/>
    <w:rsid w:val="002E66D5"/>
    <w:rsid w:val="002E68F8"/>
    <w:rsid w:val="002E6B78"/>
    <w:rsid w:val="002E70A2"/>
    <w:rsid w:val="002E70D3"/>
    <w:rsid w:val="002F00EE"/>
    <w:rsid w:val="002F02AC"/>
    <w:rsid w:val="002F0C06"/>
    <w:rsid w:val="002F13CF"/>
    <w:rsid w:val="002F1DDD"/>
    <w:rsid w:val="002F23A4"/>
    <w:rsid w:val="002F23EE"/>
    <w:rsid w:val="002F2DA0"/>
    <w:rsid w:val="002F2E6F"/>
    <w:rsid w:val="002F30C0"/>
    <w:rsid w:val="002F30FF"/>
    <w:rsid w:val="002F3150"/>
    <w:rsid w:val="002F3414"/>
    <w:rsid w:val="002F3701"/>
    <w:rsid w:val="002F3920"/>
    <w:rsid w:val="002F3C1B"/>
    <w:rsid w:val="002F3CAD"/>
    <w:rsid w:val="002F3D5C"/>
    <w:rsid w:val="002F3DDA"/>
    <w:rsid w:val="002F4084"/>
    <w:rsid w:val="002F40F6"/>
    <w:rsid w:val="002F4124"/>
    <w:rsid w:val="002F42BD"/>
    <w:rsid w:val="002F45C6"/>
    <w:rsid w:val="002F45D7"/>
    <w:rsid w:val="002F46B7"/>
    <w:rsid w:val="002F46E4"/>
    <w:rsid w:val="002F4CCC"/>
    <w:rsid w:val="002F4F0A"/>
    <w:rsid w:val="002F5394"/>
    <w:rsid w:val="002F561D"/>
    <w:rsid w:val="002F5A1F"/>
    <w:rsid w:val="002F5C21"/>
    <w:rsid w:val="002F6088"/>
    <w:rsid w:val="002F6B78"/>
    <w:rsid w:val="002F7179"/>
    <w:rsid w:val="002F782F"/>
    <w:rsid w:val="002F7C8E"/>
    <w:rsid w:val="002F7C93"/>
    <w:rsid w:val="002F7F15"/>
    <w:rsid w:val="002F7FCE"/>
    <w:rsid w:val="00300178"/>
    <w:rsid w:val="003003BE"/>
    <w:rsid w:val="00300710"/>
    <w:rsid w:val="0030090C"/>
    <w:rsid w:val="00300F8C"/>
    <w:rsid w:val="00300FD4"/>
    <w:rsid w:val="00301039"/>
    <w:rsid w:val="0030107E"/>
    <w:rsid w:val="0030116A"/>
    <w:rsid w:val="0030126A"/>
    <w:rsid w:val="003015E4"/>
    <w:rsid w:val="00301B2B"/>
    <w:rsid w:val="0030237E"/>
    <w:rsid w:val="00302449"/>
    <w:rsid w:val="0030254E"/>
    <w:rsid w:val="0030333F"/>
    <w:rsid w:val="003037BA"/>
    <w:rsid w:val="003046F0"/>
    <w:rsid w:val="00304713"/>
    <w:rsid w:val="00304A61"/>
    <w:rsid w:val="00304AE1"/>
    <w:rsid w:val="0030514C"/>
    <w:rsid w:val="00305200"/>
    <w:rsid w:val="003058CD"/>
    <w:rsid w:val="003059D9"/>
    <w:rsid w:val="00305E8A"/>
    <w:rsid w:val="0030654F"/>
    <w:rsid w:val="0030666C"/>
    <w:rsid w:val="00306A5E"/>
    <w:rsid w:val="00306F57"/>
    <w:rsid w:val="0030706A"/>
    <w:rsid w:val="003071BA"/>
    <w:rsid w:val="0030731D"/>
    <w:rsid w:val="003073D6"/>
    <w:rsid w:val="00307941"/>
    <w:rsid w:val="00307B05"/>
    <w:rsid w:val="00307D8C"/>
    <w:rsid w:val="00307E40"/>
    <w:rsid w:val="00307FAD"/>
    <w:rsid w:val="003101EA"/>
    <w:rsid w:val="00310291"/>
    <w:rsid w:val="0031052D"/>
    <w:rsid w:val="003106AE"/>
    <w:rsid w:val="00310BA1"/>
    <w:rsid w:val="00310E92"/>
    <w:rsid w:val="00310FF4"/>
    <w:rsid w:val="003118F6"/>
    <w:rsid w:val="0031190C"/>
    <w:rsid w:val="00311972"/>
    <w:rsid w:val="00311D74"/>
    <w:rsid w:val="00311E5C"/>
    <w:rsid w:val="00312A2F"/>
    <w:rsid w:val="003138D6"/>
    <w:rsid w:val="00313CD2"/>
    <w:rsid w:val="00313D7D"/>
    <w:rsid w:val="00313DC2"/>
    <w:rsid w:val="0031451E"/>
    <w:rsid w:val="003146EF"/>
    <w:rsid w:val="00314781"/>
    <w:rsid w:val="003147E0"/>
    <w:rsid w:val="00314A49"/>
    <w:rsid w:val="00314B08"/>
    <w:rsid w:val="00314D40"/>
    <w:rsid w:val="00314E0F"/>
    <w:rsid w:val="00315064"/>
    <w:rsid w:val="0031513A"/>
    <w:rsid w:val="003153A4"/>
    <w:rsid w:val="0031647F"/>
    <w:rsid w:val="0031654A"/>
    <w:rsid w:val="003169DE"/>
    <w:rsid w:val="00316D00"/>
    <w:rsid w:val="00317303"/>
    <w:rsid w:val="0031745B"/>
    <w:rsid w:val="00317779"/>
    <w:rsid w:val="0031796F"/>
    <w:rsid w:val="00317ADD"/>
    <w:rsid w:val="00317F19"/>
    <w:rsid w:val="00317F3D"/>
    <w:rsid w:val="003200AA"/>
    <w:rsid w:val="00320249"/>
    <w:rsid w:val="003209F2"/>
    <w:rsid w:val="00321031"/>
    <w:rsid w:val="0032114F"/>
    <w:rsid w:val="003215FB"/>
    <w:rsid w:val="00322283"/>
    <w:rsid w:val="00322B83"/>
    <w:rsid w:val="00322CA7"/>
    <w:rsid w:val="003236A2"/>
    <w:rsid w:val="003236AC"/>
    <w:rsid w:val="00323F44"/>
    <w:rsid w:val="00323F99"/>
    <w:rsid w:val="00323FEB"/>
    <w:rsid w:val="003244C0"/>
    <w:rsid w:val="003245B5"/>
    <w:rsid w:val="00324862"/>
    <w:rsid w:val="003249F9"/>
    <w:rsid w:val="00324B86"/>
    <w:rsid w:val="00324C78"/>
    <w:rsid w:val="00324E59"/>
    <w:rsid w:val="00324F2A"/>
    <w:rsid w:val="00325143"/>
    <w:rsid w:val="003251A8"/>
    <w:rsid w:val="00325271"/>
    <w:rsid w:val="003256C9"/>
    <w:rsid w:val="00325A27"/>
    <w:rsid w:val="00325A71"/>
    <w:rsid w:val="00325C33"/>
    <w:rsid w:val="0032659E"/>
    <w:rsid w:val="00326E45"/>
    <w:rsid w:val="003270A9"/>
    <w:rsid w:val="00327124"/>
    <w:rsid w:val="0032719F"/>
    <w:rsid w:val="00327205"/>
    <w:rsid w:val="003274DC"/>
    <w:rsid w:val="00327702"/>
    <w:rsid w:val="00327CDA"/>
    <w:rsid w:val="00327D8C"/>
    <w:rsid w:val="003301F5"/>
    <w:rsid w:val="003310D7"/>
    <w:rsid w:val="00331174"/>
    <w:rsid w:val="00331349"/>
    <w:rsid w:val="003314A8"/>
    <w:rsid w:val="003319B5"/>
    <w:rsid w:val="00331AB2"/>
    <w:rsid w:val="003324CE"/>
    <w:rsid w:val="003324F7"/>
    <w:rsid w:val="0033253D"/>
    <w:rsid w:val="003325BA"/>
    <w:rsid w:val="003329D8"/>
    <w:rsid w:val="00332D65"/>
    <w:rsid w:val="00333500"/>
    <w:rsid w:val="003335DB"/>
    <w:rsid w:val="00333E6E"/>
    <w:rsid w:val="003342B1"/>
    <w:rsid w:val="00334855"/>
    <w:rsid w:val="00334857"/>
    <w:rsid w:val="00334C7C"/>
    <w:rsid w:val="00335047"/>
    <w:rsid w:val="0033517F"/>
    <w:rsid w:val="00335241"/>
    <w:rsid w:val="0033535A"/>
    <w:rsid w:val="00335438"/>
    <w:rsid w:val="003356FF"/>
    <w:rsid w:val="0033675C"/>
    <w:rsid w:val="00336FD1"/>
    <w:rsid w:val="00337003"/>
    <w:rsid w:val="00337525"/>
    <w:rsid w:val="00337707"/>
    <w:rsid w:val="00337B1F"/>
    <w:rsid w:val="00337D1F"/>
    <w:rsid w:val="00337D8B"/>
    <w:rsid w:val="003405A5"/>
    <w:rsid w:val="00340D9F"/>
    <w:rsid w:val="003410FF"/>
    <w:rsid w:val="00341437"/>
    <w:rsid w:val="003417A0"/>
    <w:rsid w:val="0034180B"/>
    <w:rsid w:val="0034252F"/>
    <w:rsid w:val="00342B63"/>
    <w:rsid w:val="00342CB3"/>
    <w:rsid w:val="00342DCA"/>
    <w:rsid w:val="00342E8A"/>
    <w:rsid w:val="00342EB6"/>
    <w:rsid w:val="00342F15"/>
    <w:rsid w:val="00342FD9"/>
    <w:rsid w:val="003431EE"/>
    <w:rsid w:val="003432D1"/>
    <w:rsid w:val="0034344F"/>
    <w:rsid w:val="003435DA"/>
    <w:rsid w:val="00343785"/>
    <w:rsid w:val="00343887"/>
    <w:rsid w:val="00343CAF"/>
    <w:rsid w:val="00343E98"/>
    <w:rsid w:val="0034439D"/>
    <w:rsid w:val="003447C8"/>
    <w:rsid w:val="00344A7C"/>
    <w:rsid w:val="00344D74"/>
    <w:rsid w:val="0034502B"/>
    <w:rsid w:val="0034513A"/>
    <w:rsid w:val="00345371"/>
    <w:rsid w:val="00345597"/>
    <w:rsid w:val="003455A7"/>
    <w:rsid w:val="003458DF"/>
    <w:rsid w:val="0034590C"/>
    <w:rsid w:val="00345912"/>
    <w:rsid w:val="00345993"/>
    <w:rsid w:val="00345A8A"/>
    <w:rsid w:val="00345D22"/>
    <w:rsid w:val="0034667D"/>
    <w:rsid w:val="00346B6B"/>
    <w:rsid w:val="00346CEF"/>
    <w:rsid w:val="00346D13"/>
    <w:rsid w:val="00346E38"/>
    <w:rsid w:val="00347062"/>
    <w:rsid w:val="003470E6"/>
    <w:rsid w:val="00347308"/>
    <w:rsid w:val="00347469"/>
    <w:rsid w:val="00347495"/>
    <w:rsid w:val="003475A8"/>
    <w:rsid w:val="0034791B"/>
    <w:rsid w:val="0035011A"/>
    <w:rsid w:val="0035058F"/>
    <w:rsid w:val="00350619"/>
    <w:rsid w:val="00350D82"/>
    <w:rsid w:val="00351094"/>
    <w:rsid w:val="003514AE"/>
    <w:rsid w:val="0035158D"/>
    <w:rsid w:val="00351877"/>
    <w:rsid w:val="0035193B"/>
    <w:rsid w:val="003524E7"/>
    <w:rsid w:val="00352ADA"/>
    <w:rsid w:val="00352B30"/>
    <w:rsid w:val="00352E8A"/>
    <w:rsid w:val="00352F2A"/>
    <w:rsid w:val="0035316E"/>
    <w:rsid w:val="0035367C"/>
    <w:rsid w:val="003536A7"/>
    <w:rsid w:val="00353842"/>
    <w:rsid w:val="003538C0"/>
    <w:rsid w:val="003539CF"/>
    <w:rsid w:val="00353AE5"/>
    <w:rsid w:val="00353AEF"/>
    <w:rsid w:val="00353C2D"/>
    <w:rsid w:val="00354211"/>
    <w:rsid w:val="0035456E"/>
    <w:rsid w:val="00354D5C"/>
    <w:rsid w:val="00354F1C"/>
    <w:rsid w:val="003550F7"/>
    <w:rsid w:val="00355975"/>
    <w:rsid w:val="00356A71"/>
    <w:rsid w:val="00356B7D"/>
    <w:rsid w:val="0035735C"/>
    <w:rsid w:val="0035786D"/>
    <w:rsid w:val="0036093C"/>
    <w:rsid w:val="00360A0C"/>
    <w:rsid w:val="00360B42"/>
    <w:rsid w:val="00360E8F"/>
    <w:rsid w:val="003610A1"/>
    <w:rsid w:val="00361234"/>
    <w:rsid w:val="00361886"/>
    <w:rsid w:val="00361D21"/>
    <w:rsid w:val="00361EE3"/>
    <w:rsid w:val="00362709"/>
    <w:rsid w:val="003629AC"/>
    <w:rsid w:val="00362AF7"/>
    <w:rsid w:val="00362F3E"/>
    <w:rsid w:val="003639CB"/>
    <w:rsid w:val="00363DBE"/>
    <w:rsid w:val="00364214"/>
    <w:rsid w:val="0036424E"/>
    <w:rsid w:val="003648AA"/>
    <w:rsid w:val="00364BA6"/>
    <w:rsid w:val="00364BEA"/>
    <w:rsid w:val="00364BF3"/>
    <w:rsid w:val="0036540E"/>
    <w:rsid w:val="0036546B"/>
    <w:rsid w:val="003655D3"/>
    <w:rsid w:val="003656F9"/>
    <w:rsid w:val="00365844"/>
    <w:rsid w:val="00365BFA"/>
    <w:rsid w:val="00365FA3"/>
    <w:rsid w:val="00366757"/>
    <w:rsid w:val="00366C87"/>
    <w:rsid w:val="00366CC1"/>
    <w:rsid w:val="00366E66"/>
    <w:rsid w:val="00366EDA"/>
    <w:rsid w:val="003671F3"/>
    <w:rsid w:val="0036729C"/>
    <w:rsid w:val="003675AA"/>
    <w:rsid w:val="003675E1"/>
    <w:rsid w:val="003677F2"/>
    <w:rsid w:val="0036792A"/>
    <w:rsid w:val="00367D23"/>
    <w:rsid w:val="00367FFB"/>
    <w:rsid w:val="003701D7"/>
    <w:rsid w:val="003702F3"/>
    <w:rsid w:val="0037073D"/>
    <w:rsid w:val="00371E16"/>
    <w:rsid w:val="00371E6E"/>
    <w:rsid w:val="003720E7"/>
    <w:rsid w:val="00372215"/>
    <w:rsid w:val="00372298"/>
    <w:rsid w:val="003727BF"/>
    <w:rsid w:val="003727EC"/>
    <w:rsid w:val="00372B3D"/>
    <w:rsid w:val="00372C4F"/>
    <w:rsid w:val="00372F18"/>
    <w:rsid w:val="0037349B"/>
    <w:rsid w:val="00373663"/>
    <w:rsid w:val="00373818"/>
    <w:rsid w:val="00373B6C"/>
    <w:rsid w:val="003741AD"/>
    <w:rsid w:val="0037448E"/>
    <w:rsid w:val="0037471B"/>
    <w:rsid w:val="00374E27"/>
    <w:rsid w:val="00375023"/>
    <w:rsid w:val="00375095"/>
    <w:rsid w:val="003759A3"/>
    <w:rsid w:val="00375AD0"/>
    <w:rsid w:val="00376352"/>
    <w:rsid w:val="00376A09"/>
    <w:rsid w:val="00377628"/>
    <w:rsid w:val="003777AD"/>
    <w:rsid w:val="00377C2D"/>
    <w:rsid w:val="00377E1E"/>
    <w:rsid w:val="00377EED"/>
    <w:rsid w:val="003801FA"/>
    <w:rsid w:val="00380D53"/>
    <w:rsid w:val="003810B4"/>
    <w:rsid w:val="0038118D"/>
    <w:rsid w:val="003818C3"/>
    <w:rsid w:val="00381DC8"/>
    <w:rsid w:val="00382194"/>
    <w:rsid w:val="00382261"/>
    <w:rsid w:val="00382435"/>
    <w:rsid w:val="00382440"/>
    <w:rsid w:val="003825E9"/>
    <w:rsid w:val="0038261C"/>
    <w:rsid w:val="003831C6"/>
    <w:rsid w:val="00383978"/>
    <w:rsid w:val="00383AE2"/>
    <w:rsid w:val="00384175"/>
    <w:rsid w:val="00384683"/>
    <w:rsid w:val="0038484C"/>
    <w:rsid w:val="00384A83"/>
    <w:rsid w:val="00384FD8"/>
    <w:rsid w:val="003850A7"/>
    <w:rsid w:val="003851F9"/>
    <w:rsid w:val="003854E6"/>
    <w:rsid w:val="00385713"/>
    <w:rsid w:val="00385AD5"/>
    <w:rsid w:val="00385F9E"/>
    <w:rsid w:val="003860DA"/>
    <w:rsid w:val="0038633B"/>
    <w:rsid w:val="003863D7"/>
    <w:rsid w:val="003868B6"/>
    <w:rsid w:val="00386B25"/>
    <w:rsid w:val="00386B77"/>
    <w:rsid w:val="00386F55"/>
    <w:rsid w:val="00386FAE"/>
    <w:rsid w:val="00387095"/>
    <w:rsid w:val="00387366"/>
    <w:rsid w:val="003874DB"/>
    <w:rsid w:val="00387C16"/>
    <w:rsid w:val="00390946"/>
    <w:rsid w:val="00390C1D"/>
    <w:rsid w:val="00390C23"/>
    <w:rsid w:val="00390D83"/>
    <w:rsid w:val="0039185D"/>
    <w:rsid w:val="00391887"/>
    <w:rsid w:val="00391A06"/>
    <w:rsid w:val="00391A58"/>
    <w:rsid w:val="00391BDD"/>
    <w:rsid w:val="00391D38"/>
    <w:rsid w:val="00391F34"/>
    <w:rsid w:val="00391FFD"/>
    <w:rsid w:val="00392688"/>
    <w:rsid w:val="00392856"/>
    <w:rsid w:val="00392A4E"/>
    <w:rsid w:val="00392BF4"/>
    <w:rsid w:val="00392EFE"/>
    <w:rsid w:val="003930A5"/>
    <w:rsid w:val="003930E2"/>
    <w:rsid w:val="0039338B"/>
    <w:rsid w:val="00393829"/>
    <w:rsid w:val="003939B3"/>
    <w:rsid w:val="00393C0E"/>
    <w:rsid w:val="00393F49"/>
    <w:rsid w:val="00394257"/>
    <w:rsid w:val="0039435A"/>
    <w:rsid w:val="00394419"/>
    <w:rsid w:val="003946FA"/>
    <w:rsid w:val="003947AE"/>
    <w:rsid w:val="0039495C"/>
    <w:rsid w:val="00394A77"/>
    <w:rsid w:val="00394CD8"/>
    <w:rsid w:val="00395509"/>
    <w:rsid w:val="003956ED"/>
    <w:rsid w:val="003958D3"/>
    <w:rsid w:val="00395C5D"/>
    <w:rsid w:val="00396F15"/>
    <w:rsid w:val="003970B0"/>
    <w:rsid w:val="00397269"/>
    <w:rsid w:val="003973A7"/>
    <w:rsid w:val="003975B5"/>
    <w:rsid w:val="00397698"/>
    <w:rsid w:val="003A04CF"/>
    <w:rsid w:val="003A050A"/>
    <w:rsid w:val="003A08BF"/>
    <w:rsid w:val="003A0D2C"/>
    <w:rsid w:val="003A0DB1"/>
    <w:rsid w:val="003A1231"/>
    <w:rsid w:val="003A1859"/>
    <w:rsid w:val="003A1D96"/>
    <w:rsid w:val="003A21D5"/>
    <w:rsid w:val="003A2984"/>
    <w:rsid w:val="003A2B6A"/>
    <w:rsid w:val="003A31B8"/>
    <w:rsid w:val="003A387A"/>
    <w:rsid w:val="003A39FD"/>
    <w:rsid w:val="003A3E3E"/>
    <w:rsid w:val="003A3FFC"/>
    <w:rsid w:val="003A4624"/>
    <w:rsid w:val="003A4755"/>
    <w:rsid w:val="003A4787"/>
    <w:rsid w:val="003A481A"/>
    <w:rsid w:val="003A4D52"/>
    <w:rsid w:val="003A50E9"/>
    <w:rsid w:val="003A532C"/>
    <w:rsid w:val="003A53F9"/>
    <w:rsid w:val="003A5547"/>
    <w:rsid w:val="003A5925"/>
    <w:rsid w:val="003A5D40"/>
    <w:rsid w:val="003A5DA9"/>
    <w:rsid w:val="003A5E15"/>
    <w:rsid w:val="003A5FD9"/>
    <w:rsid w:val="003A615C"/>
    <w:rsid w:val="003A6211"/>
    <w:rsid w:val="003A6ACF"/>
    <w:rsid w:val="003A6EBA"/>
    <w:rsid w:val="003A7125"/>
    <w:rsid w:val="003A7558"/>
    <w:rsid w:val="003A75FB"/>
    <w:rsid w:val="003A7740"/>
    <w:rsid w:val="003A7837"/>
    <w:rsid w:val="003A7BCC"/>
    <w:rsid w:val="003B0347"/>
    <w:rsid w:val="003B05E2"/>
    <w:rsid w:val="003B0A9E"/>
    <w:rsid w:val="003B0D73"/>
    <w:rsid w:val="003B0F2E"/>
    <w:rsid w:val="003B109F"/>
    <w:rsid w:val="003B1103"/>
    <w:rsid w:val="003B11A0"/>
    <w:rsid w:val="003B11D7"/>
    <w:rsid w:val="003B1214"/>
    <w:rsid w:val="003B1469"/>
    <w:rsid w:val="003B17E2"/>
    <w:rsid w:val="003B18C2"/>
    <w:rsid w:val="003B1E0E"/>
    <w:rsid w:val="003B23C8"/>
    <w:rsid w:val="003B2CB2"/>
    <w:rsid w:val="003B31A1"/>
    <w:rsid w:val="003B41C6"/>
    <w:rsid w:val="003B45CC"/>
    <w:rsid w:val="003B4622"/>
    <w:rsid w:val="003B47AC"/>
    <w:rsid w:val="003B4D17"/>
    <w:rsid w:val="003B4F29"/>
    <w:rsid w:val="003B53C0"/>
    <w:rsid w:val="003B5779"/>
    <w:rsid w:val="003B57E2"/>
    <w:rsid w:val="003B5C5A"/>
    <w:rsid w:val="003B6203"/>
    <w:rsid w:val="003B62E4"/>
    <w:rsid w:val="003B667D"/>
    <w:rsid w:val="003B6B71"/>
    <w:rsid w:val="003B6D9E"/>
    <w:rsid w:val="003B748F"/>
    <w:rsid w:val="003B75DC"/>
    <w:rsid w:val="003B78E8"/>
    <w:rsid w:val="003B7926"/>
    <w:rsid w:val="003C0454"/>
    <w:rsid w:val="003C0681"/>
    <w:rsid w:val="003C0966"/>
    <w:rsid w:val="003C0C67"/>
    <w:rsid w:val="003C0D57"/>
    <w:rsid w:val="003C0E4B"/>
    <w:rsid w:val="003C11AC"/>
    <w:rsid w:val="003C131E"/>
    <w:rsid w:val="003C176B"/>
    <w:rsid w:val="003C1BDA"/>
    <w:rsid w:val="003C1F38"/>
    <w:rsid w:val="003C2878"/>
    <w:rsid w:val="003C329D"/>
    <w:rsid w:val="003C32E1"/>
    <w:rsid w:val="003C3465"/>
    <w:rsid w:val="003C35B1"/>
    <w:rsid w:val="003C3B5F"/>
    <w:rsid w:val="003C3B60"/>
    <w:rsid w:val="003C4189"/>
    <w:rsid w:val="003C45B7"/>
    <w:rsid w:val="003C4695"/>
    <w:rsid w:val="003C52F5"/>
    <w:rsid w:val="003C5365"/>
    <w:rsid w:val="003C548D"/>
    <w:rsid w:val="003C56D9"/>
    <w:rsid w:val="003C5772"/>
    <w:rsid w:val="003C582F"/>
    <w:rsid w:val="003C5A4E"/>
    <w:rsid w:val="003C5A94"/>
    <w:rsid w:val="003C5CD2"/>
    <w:rsid w:val="003C5D52"/>
    <w:rsid w:val="003C6193"/>
    <w:rsid w:val="003C6230"/>
    <w:rsid w:val="003C6550"/>
    <w:rsid w:val="003C670A"/>
    <w:rsid w:val="003C68EC"/>
    <w:rsid w:val="003C6929"/>
    <w:rsid w:val="003C6931"/>
    <w:rsid w:val="003C69FB"/>
    <w:rsid w:val="003C6CED"/>
    <w:rsid w:val="003C7333"/>
    <w:rsid w:val="003C74C5"/>
    <w:rsid w:val="003C7852"/>
    <w:rsid w:val="003C7D93"/>
    <w:rsid w:val="003C7FB7"/>
    <w:rsid w:val="003D04C7"/>
    <w:rsid w:val="003D050E"/>
    <w:rsid w:val="003D0661"/>
    <w:rsid w:val="003D0689"/>
    <w:rsid w:val="003D07FF"/>
    <w:rsid w:val="003D0969"/>
    <w:rsid w:val="003D0F17"/>
    <w:rsid w:val="003D0F41"/>
    <w:rsid w:val="003D0FEF"/>
    <w:rsid w:val="003D10F2"/>
    <w:rsid w:val="003D1258"/>
    <w:rsid w:val="003D1D10"/>
    <w:rsid w:val="003D21E5"/>
    <w:rsid w:val="003D21F6"/>
    <w:rsid w:val="003D22B0"/>
    <w:rsid w:val="003D2A2D"/>
    <w:rsid w:val="003D2A4D"/>
    <w:rsid w:val="003D2B80"/>
    <w:rsid w:val="003D371D"/>
    <w:rsid w:val="003D3B3B"/>
    <w:rsid w:val="003D3C4D"/>
    <w:rsid w:val="003D3DF3"/>
    <w:rsid w:val="003D3EFF"/>
    <w:rsid w:val="003D4BFB"/>
    <w:rsid w:val="003D4CD6"/>
    <w:rsid w:val="003D51B7"/>
    <w:rsid w:val="003D5735"/>
    <w:rsid w:val="003D578E"/>
    <w:rsid w:val="003D5D5D"/>
    <w:rsid w:val="003D605F"/>
    <w:rsid w:val="003D6243"/>
    <w:rsid w:val="003D63C5"/>
    <w:rsid w:val="003D73EB"/>
    <w:rsid w:val="003D7520"/>
    <w:rsid w:val="003D7586"/>
    <w:rsid w:val="003D75C4"/>
    <w:rsid w:val="003D7BD9"/>
    <w:rsid w:val="003D7C25"/>
    <w:rsid w:val="003D7E0D"/>
    <w:rsid w:val="003E067E"/>
    <w:rsid w:val="003E08AC"/>
    <w:rsid w:val="003E093C"/>
    <w:rsid w:val="003E0BA2"/>
    <w:rsid w:val="003E1054"/>
    <w:rsid w:val="003E10E7"/>
    <w:rsid w:val="003E1129"/>
    <w:rsid w:val="003E13D7"/>
    <w:rsid w:val="003E1689"/>
    <w:rsid w:val="003E1BFE"/>
    <w:rsid w:val="003E21F8"/>
    <w:rsid w:val="003E2737"/>
    <w:rsid w:val="003E2773"/>
    <w:rsid w:val="003E2C9D"/>
    <w:rsid w:val="003E2D1D"/>
    <w:rsid w:val="003E3070"/>
    <w:rsid w:val="003E31D8"/>
    <w:rsid w:val="003E3936"/>
    <w:rsid w:val="003E39BE"/>
    <w:rsid w:val="003E3ECE"/>
    <w:rsid w:val="003E3ED7"/>
    <w:rsid w:val="003E43F1"/>
    <w:rsid w:val="003E4565"/>
    <w:rsid w:val="003E4AD5"/>
    <w:rsid w:val="003E4F74"/>
    <w:rsid w:val="003E50B9"/>
    <w:rsid w:val="003E5514"/>
    <w:rsid w:val="003E57BF"/>
    <w:rsid w:val="003E5970"/>
    <w:rsid w:val="003E5D2F"/>
    <w:rsid w:val="003E66B8"/>
    <w:rsid w:val="003E676C"/>
    <w:rsid w:val="003E680E"/>
    <w:rsid w:val="003E70DC"/>
    <w:rsid w:val="003E73D0"/>
    <w:rsid w:val="003E755D"/>
    <w:rsid w:val="003E760C"/>
    <w:rsid w:val="003E7C85"/>
    <w:rsid w:val="003E7CC6"/>
    <w:rsid w:val="003E7F0A"/>
    <w:rsid w:val="003F01FF"/>
    <w:rsid w:val="003F06F4"/>
    <w:rsid w:val="003F0885"/>
    <w:rsid w:val="003F11BE"/>
    <w:rsid w:val="003F120F"/>
    <w:rsid w:val="003F1402"/>
    <w:rsid w:val="003F1765"/>
    <w:rsid w:val="003F198A"/>
    <w:rsid w:val="003F299F"/>
    <w:rsid w:val="003F2BBA"/>
    <w:rsid w:val="003F2FCA"/>
    <w:rsid w:val="003F3029"/>
    <w:rsid w:val="003F32E9"/>
    <w:rsid w:val="003F348C"/>
    <w:rsid w:val="003F34A9"/>
    <w:rsid w:val="003F360E"/>
    <w:rsid w:val="003F3CE4"/>
    <w:rsid w:val="003F41DE"/>
    <w:rsid w:val="003F43FC"/>
    <w:rsid w:val="003F461F"/>
    <w:rsid w:val="003F4654"/>
    <w:rsid w:val="003F4730"/>
    <w:rsid w:val="003F4CE3"/>
    <w:rsid w:val="003F5553"/>
    <w:rsid w:val="003F56E6"/>
    <w:rsid w:val="003F5A5E"/>
    <w:rsid w:val="003F5E36"/>
    <w:rsid w:val="003F6285"/>
    <w:rsid w:val="003F64E6"/>
    <w:rsid w:val="003F6613"/>
    <w:rsid w:val="003F6F57"/>
    <w:rsid w:val="003F6F79"/>
    <w:rsid w:val="003F73B1"/>
    <w:rsid w:val="003F7619"/>
    <w:rsid w:val="003F76CB"/>
    <w:rsid w:val="003F7803"/>
    <w:rsid w:val="003F789B"/>
    <w:rsid w:val="003F7C39"/>
    <w:rsid w:val="003F7E63"/>
    <w:rsid w:val="003F7E6C"/>
    <w:rsid w:val="003F7EA9"/>
    <w:rsid w:val="0040011F"/>
    <w:rsid w:val="00400361"/>
    <w:rsid w:val="0040055F"/>
    <w:rsid w:val="004007FC"/>
    <w:rsid w:val="00400820"/>
    <w:rsid w:val="00400827"/>
    <w:rsid w:val="00400C20"/>
    <w:rsid w:val="00400CFF"/>
    <w:rsid w:val="00401EB7"/>
    <w:rsid w:val="00402138"/>
    <w:rsid w:val="00402205"/>
    <w:rsid w:val="0040238C"/>
    <w:rsid w:val="0040247D"/>
    <w:rsid w:val="00402925"/>
    <w:rsid w:val="00402D5B"/>
    <w:rsid w:val="00402E13"/>
    <w:rsid w:val="0040320B"/>
    <w:rsid w:val="0040339A"/>
    <w:rsid w:val="004033D4"/>
    <w:rsid w:val="00403417"/>
    <w:rsid w:val="004035DD"/>
    <w:rsid w:val="00403932"/>
    <w:rsid w:val="00403B94"/>
    <w:rsid w:val="00403BCC"/>
    <w:rsid w:val="00403DE4"/>
    <w:rsid w:val="00403DF5"/>
    <w:rsid w:val="00404B2D"/>
    <w:rsid w:val="00404B66"/>
    <w:rsid w:val="00404DBE"/>
    <w:rsid w:val="00404DED"/>
    <w:rsid w:val="00404EF3"/>
    <w:rsid w:val="004050A0"/>
    <w:rsid w:val="00405293"/>
    <w:rsid w:val="004052C4"/>
    <w:rsid w:val="004052D3"/>
    <w:rsid w:val="00405380"/>
    <w:rsid w:val="004054B1"/>
    <w:rsid w:val="004056D7"/>
    <w:rsid w:val="00405BDF"/>
    <w:rsid w:val="00405D09"/>
    <w:rsid w:val="00405D72"/>
    <w:rsid w:val="00405E47"/>
    <w:rsid w:val="004066D2"/>
    <w:rsid w:val="0040672E"/>
    <w:rsid w:val="0040673C"/>
    <w:rsid w:val="0040675F"/>
    <w:rsid w:val="00406A14"/>
    <w:rsid w:val="00406AC4"/>
    <w:rsid w:val="00406AE2"/>
    <w:rsid w:val="00407285"/>
    <w:rsid w:val="004072FF"/>
    <w:rsid w:val="004073B5"/>
    <w:rsid w:val="00407424"/>
    <w:rsid w:val="00407646"/>
    <w:rsid w:val="00407A13"/>
    <w:rsid w:val="0041017D"/>
    <w:rsid w:val="004101DA"/>
    <w:rsid w:val="0041025F"/>
    <w:rsid w:val="004104CB"/>
    <w:rsid w:val="004108C8"/>
    <w:rsid w:val="00410942"/>
    <w:rsid w:val="00410FD1"/>
    <w:rsid w:val="00411039"/>
    <w:rsid w:val="0041140D"/>
    <w:rsid w:val="00411602"/>
    <w:rsid w:val="00411C7D"/>
    <w:rsid w:val="00411D21"/>
    <w:rsid w:val="00411E53"/>
    <w:rsid w:val="00411EC1"/>
    <w:rsid w:val="00411FDF"/>
    <w:rsid w:val="0041259C"/>
    <w:rsid w:val="00412A8E"/>
    <w:rsid w:val="00412AF9"/>
    <w:rsid w:val="00412B22"/>
    <w:rsid w:val="00412CA9"/>
    <w:rsid w:val="00413006"/>
    <w:rsid w:val="00413164"/>
    <w:rsid w:val="00413213"/>
    <w:rsid w:val="004133DA"/>
    <w:rsid w:val="004137E1"/>
    <w:rsid w:val="004138D8"/>
    <w:rsid w:val="00413CC9"/>
    <w:rsid w:val="00413D44"/>
    <w:rsid w:val="00413E7F"/>
    <w:rsid w:val="00413EE8"/>
    <w:rsid w:val="00413F0F"/>
    <w:rsid w:val="00414481"/>
    <w:rsid w:val="004144F3"/>
    <w:rsid w:val="004145B0"/>
    <w:rsid w:val="004147D6"/>
    <w:rsid w:val="004149B7"/>
    <w:rsid w:val="00415403"/>
    <w:rsid w:val="004158F4"/>
    <w:rsid w:val="00415AC4"/>
    <w:rsid w:val="004162C8"/>
    <w:rsid w:val="00416458"/>
    <w:rsid w:val="00416471"/>
    <w:rsid w:val="00416845"/>
    <w:rsid w:val="00416913"/>
    <w:rsid w:val="00417061"/>
    <w:rsid w:val="004171E4"/>
    <w:rsid w:val="004171FC"/>
    <w:rsid w:val="00417517"/>
    <w:rsid w:val="00417AB4"/>
    <w:rsid w:val="00417AD2"/>
    <w:rsid w:val="00417CA8"/>
    <w:rsid w:val="00417F17"/>
    <w:rsid w:val="00420219"/>
    <w:rsid w:val="0042069C"/>
    <w:rsid w:val="00420A7B"/>
    <w:rsid w:val="004216FA"/>
    <w:rsid w:val="00421916"/>
    <w:rsid w:val="00421C4A"/>
    <w:rsid w:val="004223E5"/>
    <w:rsid w:val="0042267F"/>
    <w:rsid w:val="004227C0"/>
    <w:rsid w:val="00422854"/>
    <w:rsid w:val="00422C2E"/>
    <w:rsid w:val="00422C97"/>
    <w:rsid w:val="00423260"/>
    <w:rsid w:val="00423394"/>
    <w:rsid w:val="004234E6"/>
    <w:rsid w:val="00423E95"/>
    <w:rsid w:val="00423EB5"/>
    <w:rsid w:val="00424028"/>
    <w:rsid w:val="00424209"/>
    <w:rsid w:val="0042441D"/>
    <w:rsid w:val="0042447E"/>
    <w:rsid w:val="0042470A"/>
    <w:rsid w:val="00424D43"/>
    <w:rsid w:val="00424D9A"/>
    <w:rsid w:val="00424E84"/>
    <w:rsid w:val="00425415"/>
    <w:rsid w:val="00425DE4"/>
    <w:rsid w:val="00425E4C"/>
    <w:rsid w:val="00425EA2"/>
    <w:rsid w:val="00426008"/>
    <w:rsid w:val="00426200"/>
    <w:rsid w:val="00426681"/>
    <w:rsid w:val="0042669A"/>
    <w:rsid w:val="00426723"/>
    <w:rsid w:val="0042681B"/>
    <w:rsid w:val="00426A7F"/>
    <w:rsid w:val="00426EB1"/>
    <w:rsid w:val="00426FD9"/>
    <w:rsid w:val="00427266"/>
    <w:rsid w:val="004302F9"/>
    <w:rsid w:val="0043088A"/>
    <w:rsid w:val="00430C9F"/>
    <w:rsid w:val="00432918"/>
    <w:rsid w:val="0043295A"/>
    <w:rsid w:val="00432FA3"/>
    <w:rsid w:val="004331CA"/>
    <w:rsid w:val="00433384"/>
    <w:rsid w:val="00433389"/>
    <w:rsid w:val="0043352F"/>
    <w:rsid w:val="0043386D"/>
    <w:rsid w:val="00433EC1"/>
    <w:rsid w:val="004340CD"/>
    <w:rsid w:val="004343DB"/>
    <w:rsid w:val="0043441F"/>
    <w:rsid w:val="00434F4B"/>
    <w:rsid w:val="00435E7D"/>
    <w:rsid w:val="004364E3"/>
    <w:rsid w:val="00436522"/>
    <w:rsid w:val="00436BCB"/>
    <w:rsid w:val="00436E6A"/>
    <w:rsid w:val="00436EEF"/>
    <w:rsid w:val="00436F80"/>
    <w:rsid w:val="00436FED"/>
    <w:rsid w:val="0043793A"/>
    <w:rsid w:val="00437D94"/>
    <w:rsid w:val="00437F1A"/>
    <w:rsid w:val="004401AF"/>
    <w:rsid w:val="004401C6"/>
    <w:rsid w:val="004401FC"/>
    <w:rsid w:val="00440326"/>
    <w:rsid w:val="00440459"/>
    <w:rsid w:val="00440C23"/>
    <w:rsid w:val="00440F2C"/>
    <w:rsid w:val="0044109E"/>
    <w:rsid w:val="00441415"/>
    <w:rsid w:val="004414FE"/>
    <w:rsid w:val="004416C0"/>
    <w:rsid w:val="0044198D"/>
    <w:rsid w:val="00441D3E"/>
    <w:rsid w:val="0044233A"/>
    <w:rsid w:val="00442B67"/>
    <w:rsid w:val="00443014"/>
    <w:rsid w:val="0044338B"/>
    <w:rsid w:val="004435C5"/>
    <w:rsid w:val="00443701"/>
    <w:rsid w:val="00443A85"/>
    <w:rsid w:val="00444695"/>
    <w:rsid w:val="00444A13"/>
    <w:rsid w:val="00444A71"/>
    <w:rsid w:val="00444B03"/>
    <w:rsid w:val="00444D81"/>
    <w:rsid w:val="0044553D"/>
    <w:rsid w:val="00445871"/>
    <w:rsid w:val="00445DAB"/>
    <w:rsid w:val="00445F3D"/>
    <w:rsid w:val="00445F7B"/>
    <w:rsid w:val="004461D3"/>
    <w:rsid w:val="0044652A"/>
    <w:rsid w:val="00446675"/>
    <w:rsid w:val="00446E46"/>
    <w:rsid w:val="0044765B"/>
    <w:rsid w:val="00447EB9"/>
    <w:rsid w:val="00447F07"/>
    <w:rsid w:val="00447FE9"/>
    <w:rsid w:val="0045008F"/>
    <w:rsid w:val="00450136"/>
    <w:rsid w:val="00450EE1"/>
    <w:rsid w:val="00451AC4"/>
    <w:rsid w:val="00451F0E"/>
    <w:rsid w:val="00452102"/>
    <w:rsid w:val="00452374"/>
    <w:rsid w:val="00452562"/>
    <w:rsid w:val="0045283B"/>
    <w:rsid w:val="004535B7"/>
    <w:rsid w:val="0045464E"/>
    <w:rsid w:val="00454716"/>
    <w:rsid w:val="00454AFA"/>
    <w:rsid w:val="00455117"/>
    <w:rsid w:val="004555CA"/>
    <w:rsid w:val="0045596B"/>
    <w:rsid w:val="00455980"/>
    <w:rsid w:val="00455CE2"/>
    <w:rsid w:val="00455D45"/>
    <w:rsid w:val="00455DC0"/>
    <w:rsid w:val="0045650E"/>
    <w:rsid w:val="0045665F"/>
    <w:rsid w:val="004568A2"/>
    <w:rsid w:val="0045697A"/>
    <w:rsid w:val="00456BF6"/>
    <w:rsid w:val="00457A9D"/>
    <w:rsid w:val="00457B4A"/>
    <w:rsid w:val="00457EBD"/>
    <w:rsid w:val="0046045F"/>
    <w:rsid w:val="0046051F"/>
    <w:rsid w:val="00460669"/>
    <w:rsid w:val="00460CD4"/>
    <w:rsid w:val="00461409"/>
    <w:rsid w:val="0046170E"/>
    <w:rsid w:val="00461932"/>
    <w:rsid w:val="00461CF0"/>
    <w:rsid w:val="00462027"/>
    <w:rsid w:val="004624D7"/>
    <w:rsid w:val="004627E9"/>
    <w:rsid w:val="00462E71"/>
    <w:rsid w:val="00463031"/>
    <w:rsid w:val="0046309F"/>
    <w:rsid w:val="00463193"/>
    <w:rsid w:val="004631D9"/>
    <w:rsid w:val="0046371A"/>
    <w:rsid w:val="00463F35"/>
    <w:rsid w:val="0046425A"/>
    <w:rsid w:val="00464371"/>
    <w:rsid w:val="004648D6"/>
    <w:rsid w:val="00464944"/>
    <w:rsid w:val="00464993"/>
    <w:rsid w:val="00465033"/>
    <w:rsid w:val="0046541B"/>
    <w:rsid w:val="004659FE"/>
    <w:rsid w:val="00465A36"/>
    <w:rsid w:val="00465E5E"/>
    <w:rsid w:val="00465EB8"/>
    <w:rsid w:val="00465F6D"/>
    <w:rsid w:val="00465FCC"/>
    <w:rsid w:val="0046614B"/>
    <w:rsid w:val="0046636E"/>
    <w:rsid w:val="00466387"/>
    <w:rsid w:val="004663B2"/>
    <w:rsid w:val="0046646A"/>
    <w:rsid w:val="00466730"/>
    <w:rsid w:val="00466ACA"/>
    <w:rsid w:val="00466CB6"/>
    <w:rsid w:val="00467A8B"/>
    <w:rsid w:val="00467D0A"/>
    <w:rsid w:val="00467DCC"/>
    <w:rsid w:val="00467F9D"/>
    <w:rsid w:val="0047077E"/>
    <w:rsid w:val="00470ACA"/>
    <w:rsid w:val="00470ADD"/>
    <w:rsid w:val="00470C3F"/>
    <w:rsid w:val="00470CD5"/>
    <w:rsid w:val="0047111E"/>
    <w:rsid w:val="00471AF4"/>
    <w:rsid w:val="00471F9F"/>
    <w:rsid w:val="00471FF3"/>
    <w:rsid w:val="00472344"/>
    <w:rsid w:val="004725C7"/>
    <w:rsid w:val="00472694"/>
    <w:rsid w:val="0047271D"/>
    <w:rsid w:val="00472773"/>
    <w:rsid w:val="00472B57"/>
    <w:rsid w:val="00472E50"/>
    <w:rsid w:val="0047315F"/>
    <w:rsid w:val="00473327"/>
    <w:rsid w:val="00473A18"/>
    <w:rsid w:val="00473A7A"/>
    <w:rsid w:val="00473E67"/>
    <w:rsid w:val="00474049"/>
    <w:rsid w:val="004740D4"/>
    <w:rsid w:val="004743CF"/>
    <w:rsid w:val="0047443A"/>
    <w:rsid w:val="00474871"/>
    <w:rsid w:val="00474906"/>
    <w:rsid w:val="00474B17"/>
    <w:rsid w:val="00474F07"/>
    <w:rsid w:val="00475004"/>
    <w:rsid w:val="004758AE"/>
    <w:rsid w:val="00475AF2"/>
    <w:rsid w:val="00475E47"/>
    <w:rsid w:val="0047676A"/>
    <w:rsid w:val="0047704C"/>
    <w:rsid w:val="0047717A"/>
    <w:rsid w:val="004772CF"/>
    <w:rsid w:val="00477382"/>
    <w:rsid w:val="0047751B"/>
    <w:rsid w:val="00477571"/>
    <w:rsid w:val="004778FD"/>
    <w:rsid w:val="00477A8E"/>
    <w:rsid w:val="00477B4D"/>
    <w:rsid w:val="00477C03"/>
    <w:rsid w:val="00477F7A"/>
    <w:rsid w:val="00480096"/>
    <w:rsid w:val="004800D7"/>
    <w:rsid w:val="004801C0"/>
    <w:rsid w:val="004802E4"/>
    <w:rsid w:val="0048044C"/>
    <w:rsid w:val="0048077E"/>
    <w:rsid w:val="00480ACB"/>
    <w:rsid w:val="00480BAB"/>
    <w:rsid w:val="004817E0"/>
    <w:rsid w:val="004817F2"/>
    <w:rsid w:val="00481F7F"/>
    <w:rsid w:val="0048211A"/>
    <w:rsid w:val="0048214C"/>
    <w:rsid w:val="004821E3"/>
    <w:rsid w:val="00482810"/>
    <w:rsid w:val="0048284F"/>
    <w:rsid w:val="00482880"/>
    <w:rsid w:val="00482DC6"/>
    <w:rsid w:val="00482ED0"/>
    <w:rsid w:val="004830F6"/>
    <w:rsid w:val="00483230"/>
    <w:rsid w:val="00483443"/>
    <w:rsid w:val="0048368D"/>
    <w:rsid w:val="004838AF"/>
    <w:rsid w:val="00483961"/>
    <w:rsid w:val="00483B9C"/>
    <w:rsid w:val="00483E6F"/>
    <w:rsid w:val="00483EE6"/>
    <w:rsid w:val="004840A2"/>
    <w:rsid w:val="00484106"/>
    <w:rsid w:val="00484540"/>
    <w:rsid w:val="004847F5"/>
    <w:rsid w:val="00484EE4"/>
    <w:rsid w:val="00485131"/>
    <w:rsid w:val="004851F3"/>
    <w:rsid w:val="00485AE7"/>
    <w:rsid w:val="00485AF2"/>
    <w:rsid w:val="00486632"/>
    <w:rsid w:val="00486685"/>
    <w:rsid w:val="0048672B"/>
    <w:rsid w:val="00486A59"/>
    <w:rsid w:val="00486D79"/>
    <w:rsid w:val="00486F82"/>
    <w:rsid w:val="0048724A"/>
    <w:rsid w:val="0049007A"/>
    <w:rsid w:val="004903D3"/>
    <w:rsid w:val="00490513"/>
    <w:rsid w:val="004916B6"/>
    <w:rsid w:val="0049176A"/>
    <w:rsid w:val="00491BCD"/>
    <w:rsid w:val="00491BDA"/>
    <w:rsid w:val="00491D6F"/>
    <w:rsid w:val="004925FF"/>
    <w:rsid w:val="004926A6"/>
    <w:rsid w:val="004926CF"/>
    <w:rsid w:val="00492A44"/>
    <w:rsid w:val="004930AF"/>
    <w:rsid w:val="004931DF"/>
    <w:rsid w:val="004933E0"/>
    <w:rsid w:val="004935C8"/>
    <w:rsid w:val="0049374C"/>
    <w:rsid w:val="00493758"/>
    <w:rsid w:val="004938C1"/>
    <w:rsid w:val="00493967"/>
    <w:rsid w:val="00493A60"/>
    <w:rsid w:val="00493C45"/>
    <w:rsid w:val="00494087"/>
    <w:rsid w:val="004941D5"/>
    <w:rsid w:val="00494AB4"/>
    <w:rsid w:val="0049501C"/>
    <w:rsid w:val="004958DB"/>
    <w:rsid w:val="00495BCA"/>
    <w:rsid w:val="00495DB5"/>
    <w:rsid w:val="00495E77"/>
    <w:rsid w:val="0049680C"/>
    <w:rsid w:val="00496BF4"/>
    <w:rsid w:val="00496D89"/>
    <w:rsid w:val="00496FAB"/>
    <w:rsid w:val="0049734E"/>
    <w:rsid w:val="00497428"/>
    <w:rsid w:val="00497951"/>
    <w:rsid w:val="00497EF6"/>
    <w:rsid w:val="004A0AA2"/>
    <w:rsid w:val="004A0AE5"/>
    <w:rsid w:val="004A16C8"/>
    <w:rsid w:val="004A1D4C"/>
    <w:rsid w:val="004A1E0A"/>
    <w:rsid w:val="004A206F"/>
    <w:rsid w:val="004A24AD"/>
    <w:rsid w:val="004A265B"/>
    <w:rsid w:val="004A26C8"/>
    <w:rsid w:val="004A2AC5"/>
    <w:rsid w:val="004A2ED3"/>
    <w:rsid w:val="004A3125"/>
    <w:rsid w:val="004A3815"/>
    <w:rsid w:val="004A3904"/>
    <w:rsid w:val="004A4215"/>
    <w:rsid w:val="004A4414"/>
    <w:rsid w:val="004A4D16"/>
    <w:rsid w:val="004A4F63"/>
    <w:rsid w:val="004A5288"/>
    <w:rsid w:val="004A52FC"/>
    <w:rsid w:val="004A5B84"/>
    <w:rsid w:val="004A5C31"/>
    <w:rsid w:val="004A6015"/>
    <w:rsid w:val="004A6422"/>
    <w:rsid w:val="004A68D5"/>
    <w:rsid w:val="004A746C"/>
    <w:rsid w:val="004A74FE"/>
    <w:rsid w:val="004A752A"/>
    <w:rsid w:val="004A7853"/>
    <w:rsid w:val="004A7B64"/>
    <w:rsid w:val="004A7B70"/>
    <w:rsid w:val="004A7CD7"/>
    <w:rsid w:val="004B01FB"/>
    <w:rsid w:val="004B0729"/>
    <w:rsid w:val="004B0C7B"/>
    <w:rsid w:val="004B16FB"/>
    <w:rsid w:val="004B1E34"/>
    <w:rsid w:val="004B24E7"/>
    <w:rsid w:val="004B2664"/>
    <w:rsid w:val="004B2CE8"/>
    <w:rsid w:val="004B30B7"/>
    <w:rsid w:val="004B32AD"/>
    <w:rsid w:val="004B3429"/>
    <w:rsid w:val="004B343B"/>
    <w:rsid w:val="004B3E1F"/>
    <w:rsid w:val="004B3E83"/>
    <w:rsid w:val="004B42BB"/>
    <w:rsid w:val="004B447B"/>
    <w:rsid w:val="004B4490"/>
    <w:rsid w:val="004B46DD"/>
    <w:rsid w:val="004B4874"/>
    <w:rsid w:val="004B4CB9"/>
    <w:rsid w:val="004B4CF7"/>
    <w:rsid w:val="004B5A17"/>
    <w:rsid w:val="004B5AF5"/>
    <w:rsid w:val="004B5CEC"/>
    <w:rsid w:val="004B5FB4"/>
    <w:rsid w:val="004B6389"/>
    <w:rsid w:val="004B6699"/>
    <w:rsid w:val="004B671C"/>
    <w:rsid w:val="004B7721"/>
    <w:rsid w:val="004B7799"/>
    <w:rsid w:val="004B79F0"/>
    <w:rsid w:val="004B7BCC"/>
    <w:rsid w:val="004C01CB"/>
    <w:rsid w:val="004C0405"/>
    <w:rsid w:val="004C0A7B"/>
    <w:rsid w:val="004C0A86"/>
    <w:rsid w:val="004C0C33"/>
    <w:rsid w:val="004C14C6"/>
    <w:rsid w:val="004C1ABC"/>
    <w:rsid w:val="004C1C38"/>
    <w:rsid w:val="004C1C7E"/>
    <w:rsid w:val="004C2E48"/>
    <w:rsid w:val="004C2E7C"/>
    <w:rsid w:val="004C314C"/>
    <w:rsid w:val="004C32CC"/>
    <w:rsid w:val="004C3883"/>
    <w:rsid w:val="004C3903"/>
    <w:rsid w:val="004C3971"/>
    <w:rsid w:val="004C3C73"/>
    <w:rsid w:val="004C3E67"/>
    <w:rsid w:val="004C4402"/>
    <w:rsid w:val="004C46C6"/>
    <w:rsid w:val="004C4D03"/>
    <w:rsid w:val="004C4D10"/>
    <w:rsid w:val="004C523A"/>
    <w:rsid w:val="004C5247"/>
    <w:rsid w:val="004C5646"/>
    <w:rsid w:val="004C581F"/>
    <w:rsid w:val="004C5871"/>
    <w:rsid w:val="004C5CDC"/>
    <w:rsid w:val="004C5DC4"/>
    <w:rsid w:val="004C5DF4"/>
    <w:rsid w:val="004C6025"/>
    <w:rsid w:val="004C64F4"/>
    <w:rsid w:val="004C6BF9"/>
    <w:rsid w:val="004C6CED"/>
    <w:rsid w:val="004C76D6"/>
    <w:rsid w:val="004C775D"/>
    <w:rsid w:val="004C7B11"/>
    <w:rsid w:val="004C7BCD"/>
    <w:rsid w:val="004C7CC9"/>
    <w:rsid w:val="004C7ED7"/>
    <w:rsid w:val="004D0348"/>
    <w:rsid w:val="004D07A0"/>
    <w:rsid w:val="004D07AC"/>
    <w:rsid w:val="004D086A"/>
    <w:rsid w:val="004D09CF"/>
    <w:rsid w:val="004D0A40"/>
    <w:rsid w:val="004D0C72"/>
    <w:rsid w:val="004D115B"/>
    <w:rsid w:val="004D153F"/>
    <w:rsid w:val="004D15C2"/>
    <w:rsid w:val="004D1694"/>
    <w:rsid w:val="004D18A1"/>
    <w:rsid w:val="004D1B3B"/>
    <w:rsid w:val="004D2378"/>
    <w:rsid w:val="004D2A85"/>
    <w:rsid w:val="004D2CDD"/>
    <w:rsid w:val="004D2D4A"/>
    <w:rsid w:val="004D2FCB"/>
    <w:rsid w:val="004D305A"/>
    <w:rsid w:val="004D3633"/>
    <w:rsid w:val="004D3715"/>
    <w:rsid w:val="004D3DC7"/>
    <w:rsid w:val="004D3F7B"/>
    <w:rsid w:val="004D44C7"/>
    <w:rsid w:val="004D467F"/>
    <w:rsid w:val="004D5068"/>
    <w:rsid w:val="004D5301"/>
    <w:rsid w:val="004D5847"/>
    <w:rsid w:val="004D58D0"/>
    <w:rsid w:val="004D58E0"/>
    <w:rsid w:val="004D5B2B"/>
    <w:rsid w:val="004D5DB3"/>
    <w:rsid w:val="004D6386"/>
    <w:rsid w:val="004D64F7"/>
    <w:rsid w:val="004D74FB"/>
    <w:rsid w:val="004D7984"/>
    <w:rsid w:val="004E0146"/>
    <w:rsid w:val="004E02C3"/>
    <w:rsid w:val="004E0339"/>
    <w:rsid w:val="004E07FC"/>
    <w:rsid w:val="004E0906"/>
    <w:rsid w:val="004E09B7"/>
    <w:rsid w:val="004E0FD0"/>
    <w:rsid w:val="004E12EF"/>
    <w:rsid w:val="004E14F3"/>
    <w:rsid w:val="004E186B"/>
    <w:rsid w:val="004E21ED"/>
    <w:rsid w:val="004E2B0A"/>
    <w:rsid w:val="004E301E"/>
    <w:rsid w:val="004E32B5"/>
    <w:rsid w:val="004E354E"/>
    <w:rsid w:val="004E3A2E"/>
    <w:rsid w:val="004E3C17"/>
    <w:rsid w:val="004E4381"/>
    <w:rsid w:val="004E4722"/>
    <w:rsid w:val="004E484C"/>
    <w:rsid w:val="004E48EB"/>
    <w:rsid w:val="004E49A4"/>
    <w:rsid w:val="004E5116"/>
    <w:rsid w:val="004E5833"/>
    <w:rsid w:val="004E58F0"/>
    <w:rsid w:val="004E5A9F"/>
    <w:rsid w:val="004E5E59"/>
    <w:rsid w:val="004E601A"/>
    <w:rsid w:val="004E61EE"/>
    <w:rsid w:val="004E69D5"/>
    <w:rsid w:val="004E6AC5"/>
    <w:rsid w:val="004E6CC8"/>
    <w:rsid w:val="004E6D7A"/>
    <w:rsid w:val="004E751A"/>
    <w:rsid w:val="004E7D0C"/>
    <w:rsid w:val="004E7DD6"/>
    <w:rsid w:val="004F0584"/>
    <w:rsid w:val="004F0E0A"/>
    <w:rsid w:val="004F11A2"/>
    <w:rsid w:val="004F132F"/>
    <w:rsid w:val="004F1389"/>
    <w:rsid w:val="004F1960"/>
    <w:rsid w:val="004F1CA5"/>
    <w:rsid w:val="004F1F6D"/>
    <w:rsid w:val="004F1F8E"/>
    <w:rsid w:val="004F297D"/>
    <w:rsid w:val="004F29DF"/>
    <w:rsid w:val="004F29EC"/>
    <w:rsid w:val="004F31ED"/>
    <w:rsid w:val="004F352A"/>
    <w:rsid w:val="004F3A45"/>
    <w:rsid w:val="004F3CC0"/>
    <w:rsid w:val="004F3DD5"/>
    <w:rsid w:val="004F41CA"/>
    <w:rsid w:val="004F4281"/>
    <w:rsid w:val="004F42F6"/>
    <w:rsid w:val="004F44E0"/>
    <w:rsid w:val="004F45AE"/>
    <w:rsid w:val="004F4AFD"/>
    <w:rsid w:val="004F4B73"/>
    <w:rsid w:val="004F555C"/>
    <w:rsid w:val="004F597E"/>
    <w:rsid w:val="004F5FBA"/>
    <w:rsid w:val="004F6148"/>
    <w:rsid w:val="004F6269"/>
    <w:rsid w:val="004F647E"/>
    <w:rsid w:val="004F6A65"/>
    <w:rsid w:val="004F7324"/>
    <w:rsid w:val="004F74BD"/>
    <w:rsid w:val="004F74F9"/>
    <w:rsid w:val="004F771E"/>
    <w:rsid w:val="004F7749"/>
    <w:rsid w:val="004F790F"/>
    <w:rsid w:val="004F79EE"/>
    <w:rsid w:val="004F7C20"/>
    <w:rsid w:val="004F7F9E"/>
    <w:rsid w:val="00500099"/>
    <w:rsid w:val="0050012A"/>
    <w:rsid w:val="0050052B"/>
    <w:rsid w:val="0050078F"/>
    <w:rsid w:val="0050080A"/>
    <w:rsid w:val="00500836"/>
    <w:rsid w:val="00500D4D"/>
    <w:rsid w:val="00501565"/>
    <w:rsid w:val="00501816"/>
    <w:rsid w:val="00501E2A"/>
    <w:rsid w:val="00502649"/>
    <w:rsid w:val="005027D0"/>
    <w:rsid w:val="00502B3E"/>
    <w:rsid w:val="00502B4C"/>
    <w:rsid w:val="00502E6F"/>
    <w:rsid w:val="00502EC6"/>
    <w:rsid w:val="005032A6"/>
    <w:rsid w:val="00503453"/>
    <w:rsid w:val="00503A62"/>
    <w:rsid w:val="00504457"/>
    <w:rsid w:val="0050456F"/>
    <w:rsid w:val="00504E84"/>
    <w:rsid w:val="00504EED"/>
    <w:rsid w:val="00505173"/>
    <w:rsid w:val="00505296"/>
    <w:rsid w:val="00505705"/>
    <w:rsid w:val="00505C7C"/>
    <w:rsid w:val="00505E76"/>
    <w:rsid w:val="00506655"/>
    <w:rsid w:val="005069BF"/>
    <w:rsid w:val="00506B8A"/>
    <w:rsid w:val="00506BC8"/>
    <w:rsid w:val="00506EA4"/>
    <w:rsid w:val="005070F1"/>
    <w:rsid w:val="0050713D"/>
    <w:rsid w:val="005071BB"/>
    <w:rsid w:val="00507A1D"/>
    <w:rsid w:val="005102A7"/>
    <w:rsid w:val="005103BE"/>
    <w:rsid w:val="005106BC"/>
    <w:rsid w:val="00510B47"/>
    <w:rsid w:val="00510DAB"/>
    <w:rsid w:val="0051109F"/>
    <w:rsid w:val="0051124E"/>
    <w:rsid w:val="0051127D"/>
    <w:rsid w:val="005118F0"/>
    <w:rsid w:val="0051247B"/>
    <w:rsid w:val="00512E9C"/>
    <w:rsid w:val="00512FC5"/>
    <w:rsid w:val="00513230"/>
    <w:rsid w:val="005133E2"/>
    <w:rsid w:val="00513820"/>
    <w:rsid w:val="00513956"/>
    <w:rsid w:val="00513C4C"/>
    <w:rsid w:val="00514815"/>
    <w:rsid w:val="00514D6C"/>
    <w:rsid w:val="00515784"/>
    <w:rsid w:val="00515DD6"/>
    <w:rsid w:val="00515E4C"/>
    <w:rsid w:val="005160B6"/>
    <w:rsid w:val="0051680B"/>
    <w:rsid w:val="005168EC"/>
    <w:rsid w:val="0051722E"/>
    <w:rsid w:val="00517AD8"/>
    <w:rsid w:val="00517BBA"/>
    <w:rsid w:val="00520234"/>
    <w:rsid w:val="00520281"/>
    <w:rsid w:val="005203DA"/>
    <w:rsid w:val="00520485"/>
    <w:rsid w:val="00520715"/>
    <w:rsid w:val="0052081A"/>
    <w:rsid w:val="00520F6F"/>
    <w:rsid w:val="005210B8"/>
    <w:rsid w:val="00521995"/>
    <w:rsid w:val="00521A07"/>
    <w:rsid w:val="00521D37"/>
    <w:rsid w:val="0052203A"/>
    <w:rsid w:val="0052218B"/>
    <w:rsid w:val="005222E0"/>
    <w:rsid w:val="0052314C"/>
    <w:rsid w:val="0052318B"/>
    <w:rsid w:val="00523421"/>
    <w:rsid w:val="0052348C"/>
    <w:rsid w:val="00523842"/>
    <w:rsid w:val="00523899"/>
    <w:rsid w:val="00523C68"/>
    <w:rsid w:val="00523E02"/>
    <w:rsid w:val="005246D8"/>
    <w:rsid w:val="00524C7C"/>
    <w:rsid w:val="00524DAC"/>
    <w:rsid w:val="005257D2"/>
    <w:rsid w:val="005258D5"/>
    <w:rsid w:val="005259DB"/>
    <w:rsid w:val="00525B52"/>
    <w:rsid w:val="00525F8C"/>
    <w:rsid w:val="00526380"/>
    <w:rsid w:val="00526509"/>
    <w:rsid w:val="0052674B"/>
    <w:rsid w:val="00526927"/>
    <w:rsid w:val="00526ADE"/>
    <w:rsid w:val="00526D49"/>
    <w:rsid w:val="005276C1"/>
    <w:rsid w:val="00527A5D"/>
    <w:rsid w:val="00527B92"/>
    <w:rsid w:val="00527D36"/>
    <w:rsid w:val="00530070"/>
    <w:rsid w:val="0053045F"/>
    <w:rsid w:val="005307A7"/>
    <w:rsid w:val="005316C5"/>
    <w:rsid w:val="00531E6B"/>
    <w:rsid w:val="00532197"/>
    <w:rsid w:val="005325E8"/>
    <w:rsid w:val="005329FF"/>
    <w:rsid w:val="00532F9F"/>
    <w:rsid w:val="00533121"/>
    <w:rsid w:val="005332FC"/>
    <w:rsid w:val="005336E2"/>
    <w:rsid w:val="00533849"/>
    <w:rsid w:val="005338CA"/>
    <w:rsid w:val="00533DB3"/>
    <w:rsid w:val="00533FFE"/>
    <w:rsid w:val="0053425E"/>
    <w:rsid w:val="005343D5"/>
    <w:rsid w:val="005345F4"/>
    <w:rsid w:val="00534DF5"/>
    <w:rsid w:val="00534E09"/>
    <w:rsid w:val="005353E0"/>
    <w:rsid w:val="00535438"/>
    <w:rsid w:val="00535966"/>
    <w:rsid w:val="005360AB"/>
    <w:rsid w:val="005364CF"/>
    <w:rsid w:val="00536820"/>
    <w:rsid w:val="005369FA"/>
    <w:rsid w:val="00536DC1"/>
    <w:rsid w:val="00537011"/>
    <w:rsid w:val="00537069"/>
    <w:rsid w:val="005370FD"/>
    <w:rsid w:val="00537311"/>
    <w:rsid w:val="00537336"/>
    <w:rsid w:val="00537473"/>
    <w:rsid w:val="00537A67"/>
    <w:rsid w:val="00537A80"/>
    <w:rsid w:val="00537BD1"/>
    <w:rsid w:val="00540107"/>
    <w:rsid w:val="005402BA"/>
    <w:rsid w:val="005405C7"/>
    <w:rsid w:val="00540874"/>
    <w:rsid w:val="005409AF"/>
    <w:rsid w:val="00540C40"/>
    <w:rsid w:val="00540C50"/>
    <w:rsid w:val="00540FF6"/>
    <w:rsid w:val="00541859"/>
    <w:rsid w:val="005418D1"/>
    <w:rsid w:val="00541A76"/>
    <w:rsid w:val="0054235E"/>
    <w:rsid w:val="00542FA4"/>
    <w:rsid w:val="0054325F"/>
    <w:rsid w:val="005432B8"/>
    <w:rsid w:val="0054330D"/>
    <w:rsid w:val="0054334F"/>
    <w:rsid w:val="0054352A"/>
    <w:rsid w:val="0054370F"/>
    <w:rsid w:val="00543737"/>
    <w:rsid w:val="005438D4"/>
    <w:rsid w:val="00543AE8"/>
    <w:rsid w:val="00543B42"/>
    <w:rsid w:val="00543E39"/>
    <w:rsid w:val="00544103"/>
    <w:rsid w:val="0054410C"/>
    <w:rsid w:val="0054426D"/>
    <w:rsid w:val="0054438C"/>
    <w:rsid w:val="005446BF"/>
    <w:rsid w:val="005447A4"/>
    <w:rsid w:val="00544A47"/>
    <w:rsid w:val="00544A7D"/>
    <w:rsid w:val="00544C24"/>
    <w:rsid w:val="00544D7D"/>
    <w:rsid w:val="00544FEB"/>
    <w:rsid w:val="00545177"/>
    <w:rsid w:val="00545356"/>
    <w:rsid w:val="00545A4D"/>
    <w:rsid w:val="00545B6B"/>
    <w:rsid w:val="00545F3A"/>
    <w:rsid w:val="00546FDE"/>
    <w:rsid w:val="0054738B"/>
    <w:rsid w:val="0054784C"/>
    <w:rsid w:val="0054788F"/>
    <w:rsid w:val="0054793A"/>
    <w:rsid w:val="00547B2A"/>
    <w:rsid w:val="00547C24"/>
    <w:rsid w:val="00547E45"/>
    <w:rsid w:val="0055012A"/>
    <w:rsid w:val="0055048A"/>
    <w:rsid w:val="00550AE3"/>
    <w:rsid w:val="0055109F"/>
    <w:rsid w:val="00551269"/>
    <w:rsid w:val="00551DAF"/>
    <w:rsid w:val="005520BF"/>
    <w:rsid w:val="00552389"/>
    <w:rsid w:val="0055305A"/>
    <w:rsid w:val="00553890"/>
    <w:rsid w:val="00553898"/>
    <w:rsid w:val="005539A7"/>
    <w:rsid w:val="00554215"/>
    <w:rsid w:val="0055433E"/>
    <w:rsid w:val="00554467"/>
    <w:rsid w:val="005544AE"/>
    <w:rsid w:val="005545BB"/>
    <w:rsid w:val="00554AC7"/>
    <w:rsid w:val="00554EF4"/>
    <w:rsid w:val="00554F0E"/>
    <w:rsid w:val="00555089"/>
    <w:rsid w:val="005552F6"/>
    <w:rsid w:val="005556FF"/>
    <w:rsid w:val="00555DF5"/>
    <w:rsid w:val="00556A60"/>
    <w:rsid w:val="005571FB"/>
    <w:rsid w:val="005574F8"/>
    <w:rsid w:val="00557697"/>
    <w:rsid w:val="00557858"/>
    <w:rsid w:val="00557BC8"/>
    <w:rsid w:val="00557C94"/>
    <w:rsid w:val="00557ECA"/>
    <w:rsid w:val="00557EF0"/>
    <w:rsid w:val="005601CA"/>
    <w:rsid w:val="00560289"/>
    <w:rsid w:val="005607D3"/>
    <w:rsid w:val="00560901"/>
    <w:rsid w:val="00560B9C"/>
    <w:rsid w:val="00560E51"/>
    <w:rsid w:val="00561787"/>
    <w:rsid w:val="00561A32"/>
    <w:rsid w:val="00561AE9"/>
    <w:rsid w:val="00561DEA"/>
    <w:rsid w:val="005620DD"/>
    <w:rsid w:val="005623BE"/>
    <w:rsid w:val="005623C5"/>
    <w:rsid w:val="005627E2"/>
    <w:rsid w:val="00562B26"/>
    <w:rsid w:val="00562D2B"/>
    <w:rsid w:val="0056305F"/>
    <w:rsid w:val="00563504"/>
    <w:rsid w:val="00563788"/>
    <w:rsid w:val="005638B5"/>
    <w:rsid w:val="005638D1"/>
    <w:rsid w:val="00563D3E"/>
    <w:rsid w:val="00563ECA"/>
    <w:rsid w:val="005641FB"/>
    <w:rsid w:val="00564270"/>
    <w:rsid w:val="00564363"/>
    <w:rsid w:val="00564488"/>
    <w:rsid w:val="00564A11"/>
    <w:rsid w:val="00564B42"/>
    <w:rsid w:val="00564D39"/>
    <w:rsid w:val="005650EC"/>
    <w:rsid w:val="005656E9"/>
    <w:rsid w:val="0056574F"/>
    <w:rsid w:val="00565755"/>
    <w:rsid w:val="00566127"/>
    <w:rsid w:val="00566167"/>
    <w:rsid w:val="0056654E"/>
    <w:rsid w:val="005667CC"/>
    <w:rsid w:val="0056685F"/>
    <w:rsid w:val="00566B38"/>
    <w:rsid w:val="0056714F"/>
    <w:rsid w:val="00567279"/>
    <w:rsid w:val="00567653"/>
    <w:rsid w:val="005676C7"/>
    <w:rsid w:val="0056789F"/>
    <w:rsid w:val="00567907"/>
    <w:rsid w:val="00570260"/>
    <w:rsid w:val="005703C3"/>
    <w:rsid w:val="00570726"/>
    <w:rsid w:val="00570EF7"/>
    <w:rsid w:val="00571085"/>
    <w:rsid w:val="005711B9"/>
    <w:rsid w:val="005712E5"/>
    <w:rsid w:val="00571606"/>
    <w:rsid w:val="00571B9E"/>
    <w:rsid w:val="00571C2A"/>
    <w:rsid w:val="00571D71"/>
    <w:rsid w:val="00571DBE"/>
    <w:rsid w:val="00571FB4"/>
    <w:rsid w:val="00572565"/>
    <w:rsid w:val="005727FD"/>
    <w:rsid w:val="00572AE6"/>
    <w:rsid w:val="00572B41"/>
    <w:rsid w:val="00572BAC"/>
    <w:rsid w:val="00573092"/>
    <w:rsid w:val="00573440"/>
    <w:rsid w:val="0057400B"/>
    <w:rsid w:val="005747C6"/>
    <w:rsid w:val="00574940"/>
    <w:rsid w:val="00574CD3"/>
    <w:rsid w:val="00574D2B"/>
    <w:rsid w:val="00574E39"/>
    <w:rsid w:val="00574F7A"/>
    <w:rsid w:val="005751CF"/>
    <w:rsid w:val="005755BA"/>
    <w:rsid w:val="005755EC"/>
    <w:rsid w:val="00575648"/>
    <w:rsid w:val="00575DCF"/>
    <w:rsid w:val="00576029"/>
    <w:rsid w:val="005763D6"/>
    <w:rsid w:val="0057668A"/>
    <w:rsid w:val="005766D7"/>
    <w:rsid w:val="00576755"/>
    <w:rsid w:val="005767A4"/>
    <w:rsid w:val="00576DEB"/>
    <w:rsid w:val="00576F77"/>
    <w:rsid w:val="0057728A"/>
    <w:rsid w:val="0057785E"/>
    <w:rsid w:val="005779BD"/>
    <w:rsid w:val="00577A5B"/>
    <w:rsid w:val="00577D98"/>
    <w:rsid w:val="0058031A"/>
    <w:rsid w:val="005812D4"/>
    <w:rsid w:val="0058138F"/>
    <w:rsid w:val="0058141F"/>
    <w:rsid w:val="0058194A"/>
    <w:rsid w:val="005820AD"/>
    <w:rsid w:val="005824D9"/>
    <w:rsid w:val="0058251C"/>
    <w:rsid w:val="00582769"/>
    <w:rsid w:val="0058280B"/>
    <w:rsid w:val="0058299C"/>
    <w:rsid w:val="005832AA"/>
    <w:rsid w:val="00583311"/>
    <w:rsid w:val="005833C3"/>
    <w:rsid w:val="00583557"/>
    <w:rsid w:val="005836BE"/>
    <w:rsid w:val="0058370B"/>
    <w:rsid w:val="00583848"/>
    <w:rsid w:val="00583C80"/>
    <w:rsid w:val="00583F5D"/>
    <w:rsid w:val="0058402F"/>
    <w:rsid w:val="00584369"/>
    <w:rsid w:val="00585197"/>
    <w:rsid w:val="00585420"/>
    <w:rsid w:val="005854DD"/>
    <w:rsid w:val="0058555A"/>
    <w:rsid w:val="00585568"/>
    <w:rsid w:val="005858CD"/>
    <w:rsid w:val="00585D61"/>
    <w:rsid w:val="00586BBF"/>
    <w:rsid w:val="0058711D"/>
    <w:rsid w:val="005871A3"/>
    <w:rsid w:val="00587D2F"/>
    <w:rsid w:val="00587EE2"/>
    <w:rsid w:val="005900E3"/>
    <w:rsid w:val="005908C4"/>
    <w:rsid w:val="00590D2A"/>
    <w:rsid w:val="00590E2A"/>
    <w:rsid w:val="005913C0"/>
    <w:rsid w:val="00591EC0"/>
    <w:rsid w:val="005920F1"/>
    <w:rsid w:val="00592465"/>
    <w:rsid w:val="0059256C"/>
    <w:rsid w:val="00592CB4"/>
    <w:rsid w:val="005933AD"/>
    <w:rsid w:val="00593548"/>
    <w:rsid w:val="0059367F"/>
    <w:rsid w:val="00593A2A"/>
    <w:rsid w:val="00593AB5"/>
    <w:rsid w:val="00593FDE"/>
    <w:rsid w:val="00593FFC"/>
    <w:rsid w:val="00594147"/>
    <w:rsid w:val="0059433A"/>
    <w:rsid w:val="00594EAE"/>
    <w:rsid w:val="0059516C"/>
    <w:rsid w:val="005954F6"/>
    <w:rsid w:val="00595628"/>
    <w:rsid w:val="005956EF"/>
    <w:rsid w:val="00595B44"/>
    <w:rsid w:val="00595C38"/>
    <w:rsid w:val="00595EC6"/>
    <w:rsid w:val="00596363"/>
    <w:rsid w:val="0059656E"/>
    <w:rsid w:val="0059678F"/>
    <w:rsid w:val="00596987"/>
    <w:rsid w:val="00596C3F"/>
    <w:rsid w:val="00596C88"/>
    <w:rsid w:val="00596DEC"/>
    <w:rsid w:val="00597207"/>
    <w:rsid w:val="005972EF"/>
    <w:rsid w:val="005979CF"/>
    <w:rsid w:val="00597D1E"/>
    <w:rsid w:val="005A0010"/>
    <w:rsid w:val="005A0357"/>
    <w:rsid w:val="005A0544"/>
    <w:rsid w:val="005A092A"/>
    <w:rsid w:val="005A0AAB"/>
    <w:rsid w:val="005A0AF4"/>
    <w:rsid w:val="005A0C58"/>
    <w:rsid w:val="005A0D85"/>
    <w:rsid w:val="005A0FF3"/>
    <w:rsid w:val="005A118C"/>
    <w:rsid w:val="005A1645"/>
    <w:rsid w:val="005A16C7"/>
    <w:rsid w:val="005A1CE4"/>
    <w:rsid w:val="005A27B1"/>
    <w:rsid w:val="005A2C41"/>
    <w:rsid w:val="005A2EF5"/>
    <w:rsid w:val="005A30E3"/>
    <w:rsid w:val="005A359F"/>
    <w:rsid w:val="005A3DE7"/>
    <w:rsid w:val="005A4351"/>
    <w:rsid w:val="005A43E6"/>
    <w:rsid w:val="005A4784"/>
    <w:rsid w:val="005A5BDD"/>
    <w:rsid w:val="005A5F59"/>
    <w:rsid w:val="005A600D"/>
    <w:rsid w:val="005A619D"/>
    <w:rsid w:val="005A634C"/>
    <w:rsid w:val="005A64E6"/>
    <w:rsid w:val="005A67DF"/>
    <w:rsid w:val="005A68EC"/>
    <w:rsid w:val="005A73BE"/>
    <w:rsid w:val="005A7813"/>
    <w:rsid w:val="005A7B6D"/>
    <w:rsid w:val="005B0B2F"/>
    <w:rsid w:val="005B0B46"/>
    <w:rsid w:val="005B0BA1"/>
    <w:rsid w:val="005B0FD0"/>
    <w:rsid w:val="005B13F6"/>
    <w:rsid w:val="005B15F9"/>
    <w:rsid w:val="005B18ED"/>
    <w:rsid w:val="005B191B"/>
    <w:rsid w:val="005B195E"/>
    <w:rsid w:val="005B1963"/>
    <w:rsid w:val="005B1D92"/>
    <w:rsid w:val="005B1E96"/>
    <w:rsid w:val="005B1F38"/>
    <w:rsid w:val="005B2286"/>
    <w:rsid w:val="005B23FC"/>
    <w:rsid w:val="005B2541"/>
    <w:rsid w:val="005B3641"/>
    <w:rsid w:val="005B3B97"/>
    <w:rsid w:val="005B3CF5"/>
    <w:rsid w:val="005B3D35"/>
    <w:rsid w:val="005B46F8"/>
    <w:rsid w:val="005B478F"/>
    <w:rsid w:val="005B4F5A"/>
    <w:rsid w:val="005B5328"/>
    <w:rsid w:val="005B5653"/>
    <w:rsid w:val="005B57E6"/>
    <w:rsid w:val="005B5DEA"/>
    <w:rsid w:val="005B5F1E"/>
    <w:rsid w:val="005B64F8"/>
    <w:rsid w:val="005B6C60"/>
    <w:rsid w:val="005B6CFD"/>
    <w:rsid w:val="005B6EFE"/>
    <w:rsid w:val="005B6FD9"/>
    <w:rsid w:val="005B75BA"/>
    <w:rsid w:val="005B7D23"/>
    <w:rsid w:val="005B7E13"/>
    <w:rsid w:val="005B7EC2"/>
    <w:rsid w:val="005C018D"/>
    <w:rsid w:val="005C02D7"/>
    <w:rsid w:val="005C0453"/>
    <w:rsid w:val="005C048E"/>
    <w:rsid w:val="005C0649"/>
    <w:rsid w:val="005C0659"/>
    <w:rsid w:val="005C082F"/>
    <w:rsid w:val="005C08DC"/>
    <w:rsid w:val="005C098B"/>
    <w:rsid w:val="005C0F78"/>
    <w:rsid w:val="005C145A"/>
    <w:rsid w:val="005C15CA"/>
    <w:rsid w:val="005C1C03"/>
    <w:rsid w:val="005C1D3E"/>
    <w:rsid w:val="005C25E0"/>
    <w:rsid w:val="005C2606"/>
    <w:rsid w:val="005C29CA"/>
    <w:rsid w:val="005C2CDC"/>
    <w:rsid w:val="005C2D8C"/>
    <w:rsid w:val="005C384E"/>
    <w:rsid w:val="005C438A"/>
    <w:rsid w:val="005C4488"/>
    <w:rsid w:val="005C45FB"/>
    <w:rsid w:val="005C4802"/>
    <w:rsid w:val="005C49BC"/>
    <w:rsid w:val="005C4ABF"/>
    <w:rsid w:val="005C4CDE"/>
    <w:rsid w:val="005C4EA0"/>
    <w:rsid w:val="005C4EE6"/>
    <w:rsid w:val="005C5140"/>
    <w:rsid w:val="005C51D4"/>
    <w:rsid w:val="005C58F9"/>
    <w:rsid w:val="005C5EE8"/>
    <w:rsid w:val="005C5F79"/>
    <w:rsid w:val="005C5F8D"/>
    <w:rsid w:val="005C620D"/>
    <w:rsid w:val="005C66F8"/>
    <w:rsid w:val="005C691B"/>
    <w:rsid w:val="005C6957"/>
    <w:rsid w:val="005C6E8A"/>
    <w:rsid w:val="005C7093"/>
    <w:rsid w:val="005C7730"/>
    <w:rsid w:val="005C77CE"/>
    <w:rsid w:val="005C77F2"/>
    <w:rsid w:val="005C78E5"/>
    <w:rsid w:val="005C7A40"/>
    <w:rsid w:val="005C7B70"/>
    <w:rsid w:val="005C7CBC"/>
    <w:rsid w:val="005C7E21"/>
    <w:rsid w:val="005C7FB9"/>
    <w:rsid w:val="005D02E9"/>
    <w:rsid w:val="005D0CFC"/>
    <w:rsid w:val="005D0EAF"/>
    <w:rsid w:val="005D12F5"/>
    <w:rsid w:val="005D147C"/>
    <w:rsid w:val="005D149D"/>
    <w:rsid w:val="005D1548"/>
    <w:rsid w:val="005D1A29"/>
    <w:rsid w:val="005D1B13"/>
    <w:rsid w:val="005D1DBE"/>
    <w:rsid w:val="005D239C"/>
    <w:rsid w:val="005D2456"/>
    <w:rsid w:val="005D2626"/>
    <w:rsid w:val="005D28F3"/>
    <w:rsid w:val="005D2AF4"/>
    <w:rsid w:val="005D2B30"/>
    <w:rsid w:val="005D2C8F"/>
    <w:rsid w:val="005D2D7E"/>
    <w:rsid w:val="005D2E82"/>
    <w:rsid w:val="005D328C"/>
    <w:rsid w:val="005D37F1"/>
    <w:rsid w:val="005D380F"/>
    <w:rsid w:val="005D384B"/>
    <w:rsid w:val="005D3873"/>
    <w:rsid w:val="005D3A15"/>
    <w:rsid w:val="005D3B66"/>
    <w:rsid w:val="005D3DFE"/>
    <w:rsid w:val="005D447E"/>
    <w:rsid w:val="005D5009"/>
    <w:rsid w:val="005D559A"/>
    <w:rsid w:val="005D5A7A"/>
    <w:rsid w:val="005D5CD1"/>
    <w:rsid w:val="005D5D42"/>
    <w:rsid w:val="005D5DB7"/>
    <w:rsid w:val="005D6DBD"/>
    <w:rsid w:val="005D730B"/>
    <w:rsid w:val="005D74C7"/>
    <w:rsid w:val="005D76CA"/>
    <w:rsid w:val="005D7AC3"/>
    <w:rsid w:val="005D7F8F"/>
    <w:rsid w:val="005E0590"/>
    <w:rsid w:val="005E082C"/>
    <w:rsid w:val="005E0CA9"/>
    <w:rsid w:val="005E0F12"/>
    <w:rsid w:val="005E148A"/>
    <w:rsid w:val="005E1F06"/>
    <w:rsid w:val="005E1F44"/>
    <w:rsid w:val="005E2620"/>
    <w:rsid w:val="005E2633"/>
    <w:rsid w:val="005E270D"/>
    <w:rsid w:val="005E27EB"/>
    <w:rsid w:val="005E2B4C"/>
    <w:rsid w:val="005E2C81"/>
    <w:rsid w:val="005E2D4F"/>
    <w:rsid w:val="005E2F17"/>
    <w:rsid w:val="005E32ED"/>
    <w:rsid w:val="005E3760"/>
    <w:rsid w:val="005E3A38"/>
    <w:rsid w:val="005E3EBF"/>
    <w:rsid w:val="005E4443"/>
    <w:rsid w:val="005E48E7"/>
    <w:rsid w:val="005E49A2"/>
    <w:rsid w:val="005E4C77"/>
    <w:rsid w:val="005E51E4"/>
    <w:rsid w:val="005E53C5"/>
    <w:rsid w:val="005E5432"/>
    <w:rsid w:val="005E543D"/>
    <w:rsid w:val="005E600A"/>
    <w:rsid w:val="005E695F"/>
    <w:rsid w:val="005E6B89"/>
    <w:rsid w:val="005E6BAB"/>
    <w:rsid w:val="005E7632"/>
    <w:rsid w:val="005F0641"/>
    <w:rsid w:val="005F08B0"/>
    <w:rsid w:val="005F0A45"/>
    <w:rsid w:val="005F0D51"/>
    <w:rsid w:val="005F1331"/>
    <w:rsid w:val="005F161B"/>
    <w:rsid w:val="005F1C7F"/>
    <w:rsid w:val="005F1DFA"/>
    <w:rsid w:val="005F23A7"/>
    <w:rsid w:val="005F29FA"/>
    <w:rsid w:val="005F2C11"/>
    <w:rsid w:val="005F389F"/>
    <w:rsid w:val="005F3A0F"/>
    <w:rsid w:val="005F452A"/>
    <w:rsid w:val="005F48AA"/>
    <w:rsid w:val="005F4C72"/>
    <w:rsid w:val="005F4E63"/>
    <w:rsid w:val="005F515D"/>
    <w:rsid w:val="005F52B3"/>
    <w:rsid w:val="005F57EC"/>
    <w:rsid w:val="005F5A62"/>
    <w:rsid w:val="005F5AA4"/>
    <w:rsid w:val="005F5B9F"/>
    <w:rsid w:val="005F6157"/>
    <w:rsid w:val="005F62F8"/>
    <w:rsid w:val="005F7301"/>
    <w:rsid w:val="005F7356"/>
    <w:rsid w:val="005F747A"/>
    <w:rsid w:val="005F78E8"/>
    <w:rsid w:val="005F7A9E"/>
    <w:rsid w:val="00600497"/>
    <w:rsid w:val="006006AA"/>
    <w:rsid w:val="006009F2"/>
    <w:rsid w:val="00600A95"/>
    <w:rsid w:val="00601364"/>
    <w:rsid w:val="006018D7"/>
    <w:rsid w:val="00601B15"/>
    <w:rsid w:val="00601BFE"/>
    <w:rsid w:val="00601EB6"/>
    <w:rsid w:val="006020FE"/>
    <w:rsid w:val="00602375"/>
    <w:rsid w:val="00602444"/>
    <w:rsid w:val="00602673"/>
    <w:rsid w:val="006028A8"/>
    <w:rsid w:val="00602BE2"/>
    <w:rsid w:val="00602BF8"/>
    <w:rsid w:val="00602CC7"/>
    <w:rsid w:val="00602E2D"/>
    <w:rsid w:val="00602F15"/>
    <w:rsid w:val="006030FF"/>
    <w:rsid w:val="00603279"/>
    <w:rsid w:val="00603506"/>
    <w:rsid w:val="006037FE"/>
    <w:rsid w:val="006039EA"/>
    <w:rsid w:val="00603A62"/>
    <w:rsid w:val="006040D7"/>
    <w:rsid w:val="0060449F"/>
    <w:rsid w:val="006047F7"/>
    <w:rsid w:val="006052B6"/>
    <w:rsid w:val="00605450"/>
    <w:rsid w:val="00605586"/>
    <w:rsid w:val="006055DB"/>
    <w:rsid w:val="00605DFB"/>
    <w:rsid w:val="0060612A"/>
    <w:rsid w:val="006061C9"/>
    <w:rsid w:val="00606222"/>
    <w:rsid w:val="00606553"/>
    <w:rsid w:val="0060709E"/>
    <w:rsid w:val="006074E6"/>
    <w:rsid w:val="00607754"/>
    <w:rsid w:val="00607E26"/>
    <w:rsid w:val="00607ECE"/>
    <w:rsid w:val="00607FE5"/>
    <w:rsid w:val="006103EB"/>
    <w:rsid w:val="0061058B"/>
    <w:rsid w:val="0061062A"/>
    <w:rsid w:val="00610852"/>
    <w:rsid w:val="00610893"/>
    <w:rsid w:val="00610A24"/>
    <w:rsid w:val="00610BF8"/>
    <w:rsid w:val="00610C94"/>
    <w:rsid w:val="00611C5C"/>
    <w:rsid w:val="00611D22"/>
    <w:rsid w:val="00611E4B"/>
    <w:rsid w:val="00612506"/>
    <w:rsid w:val="006125B8"/>
    <w:rsid w:val="006126F0"/>
    <w:rsid w:val="006129C1"/>
    <w:rsid w:val="00612E86"/>
    <w:rsid w:val="0061354E"/>
    <w:rsid w:val="00613939"/>
    <w:rsid w:val="00614130"/>
    <w:rsid w:val="006143B9"/>
    <w:rsid w:val="00614A5C"/>
    <w:rsid w:val="00614EBE"/>
    <w:rsid w:val="0061550A"/>
    <w:rsid w:val="00615C7B"/>
    <w:rsid w:val="00615D49"/>
    <w:rsid w:val="00616237"/>
    <w:rsid w:val="00616573"/>
    <w:rsid w:val="00616766"/>
    <w:rsid w:val="00616D90"/>
    <w:rsid w:val="00616D95"/>
    <w:rsid w:val="00616DEB"/>
    <w:rsid w:val="00616F32"/>
    <w:rsid w:val="006177AB"/>
    <w:rsid w:val="00617D5F"/>
    <w:rsid w:val="00617FC3"/>
    <w:rsid w:val="006206BB"/>
    <w:rsid w:val="00620D4B"/>
    <w:rsid w:val="00621949"/>
    <w:rsid w:val="00621DA1"/>
    <w:rsid w:val="0062208F"/>
    <w:rsid w:val="0062215B"/>
    <w:rsid w:val="006226F9"/>
    <w:rsid w:val="00622839"/>
    <w:rsid w:val="00622991"/>
    <w:rsid w:val="00622AD4"/>
    <w:rsid w:val="00622E4C"/>
    <w:rsid w:val="00622F60"/>
    <w:rsid w:val="006232B0"/>
    <w:rsid w:val="006235CC"/>
    <w:rsid w:val="006238C1"/>
    <w:rsid w:val="00623B2A"/>
    <w:rsid w:val="00623ED5"/>
    <w:rsid w:val="0062401E"/>
    <w:rsid w:val="0062466C"/>
    <w:rsid w:val="006248BC"/>
    <w:rsid w:val="0062506F"/>
    <w:rsid w:val="00625085"/>
    <w:rsid w:val="0062512D"/>
    <w:rsid w:val="00625289"/>
    <w:rsid w:val="00625426"/>
    <w:rsid w:val="0062549A"/>
    <w:rsid w:val="006254F0"/>
    <w:rsid w:val="0062555C"/>
    <w:rsid w:val="00625685"/>
    <w:rsid w:val="00625DD5"/>
    <w:rsid w:val="00625E1D"/>
    <w:rsid w:val="006260FF"/>
    <w:rsid w:val="00626978"/>
    <w:rsid w:val="00626CA9"/>
    <w:rsid w:val="00626D9E"/>
    <w:rsid w:val="00627929"/>
    <w:rsid w:val="00627BB9"/>
    <w:rsid w:val="00627DC6"/>
    <w:rsid w:val="00627ED2"/>
    <w:rsid w:val="00627F27"/>
    <w:rsid w:val="00627F6A"/>
    <w:rsid w:val="0063012B"/>
    <w:rsid w:val="0063029F"/>
    <w:rsid w:val="006305CE"/>
    <w:rsid w:val="00630B3C"/>
    <w:rsid w:val="00630E3E"/>
    <w:rsid w:val="00631107"/>
    <w:rsid w:val="0063110E"/>
    <w:rsid w:val="00631C01"/>
    <w:rsid w:val="00631EB1"/>
    <w:rsid w:val="0063212F"/>
    <w:rsid w:val="006322B6"/>
    <w:rsid w:val="0063257C"/>
    <w:rsid w:val="00632593"/>
    <w:rsid w:val="00632A88"/>
    <w:rsid w:val="00632CBA"/>
    <w:rsid w:val="00633226"/>
    <w:rsid w:val="006333EE"/>
    <w:rsid w:val="0063364E"/>
    <w:rsid w:val="00633BB7"/>
    <w:rsid w:val="00633CBB"/>
    <w:rsid w:val="0063450B"/>
    <w:rsid w:val="00634756"/>
    <w:rsid w:val="00634EA2"/>
    <w:rsid w:val="00635087"/>
    <w:rsid w:val="00635453"/>
    <w:rsid w:val="00635655"/>
    <w:rsid w:val="00635678"/>
    <w:rsid w:val="006359E8"/>
    <w:rsid w:val="00635AE2"/>
    <w:rsid w:val="00635B4F"/>
    <w:rsid w:val="00635C55"/>
    <w:rsid w:val="0063617F"/>
    <w:rsid w:val="00636246"/>
    <w:rsid w:val="00636261"/>
    <w:rsid w:val="00636378"/>
    <w:rsid w:val="006366C9"/>
    <w:rsid w:val="0063689E"/>
    <w:rsid w:val="00637139"/>
    <w:rsid w:val="006371BD"/>
    <w:rsid w:val="0063729F"/>
    <w:rsid w:val="00637A99"/>
    <w:rsid w:val="00637B52"/>
    <w:rsid w:val="00637CFB"/>
    <w:rsid w:val="006405D4"/>
    <w:rsid w:val="00640981"/>
    <w:rsid w:val="006409B2"/>
    <w:rsid w:val="00640B38"/>
    <w:rsid w:val="00640E95"/>
    <w:rsid w:val="006410AB"/>
    <w:rsid w:val="006411BA"/>
    <w:rsid w:val="00641313"/>
    <w:rsid w:val="00641588"/>
    <w:rsid w:val="00641B49"/>
    <w:rsid w:val="006423D3"/>
    <w:rsid w:val="00642419"/>
    <w:rsid w:val="0064280C"/>
    <w:rsid w:val="00642CDD"/>
    <w:rsid w:val="006430CF"/>
    <w:rsid w:val="00643433"/>
    <w:rsid w:val="006437D9"/>
    <w:rsid w:val="00643FA0"/>
    <w:rsid w:val="00643FB1"/>
    <w:rsid w:val="00644247"/>
    <w:rsid w:val="00644A85"/>
    <w:rsid w:val="006453AA"/>
    <w:rsid w:val="00645402"/>
    <w:rsid w:val="00645787"/>
    <w:rsid w:val="006459F6"/>
    <w:rsid w:val="00645CE2"/>
    <w:rsid w:val="00645CFC"/>
    <w:rsid w:val="006465B7"/>
    <w:rsid w:val="00646622"/>
    <w:rsid w:val="00646760"/>
    <w:rsid w:val="00646AC4"/>
    <w:rsid w:val="00646B4A"/>
    <w:rsid w:val="00646D2E"/>
    <w:rsid w:val="00647028"/>
    <w:rsid w:val="006475E3"/>
    <w:rsid w:val="00647B06"/>
    <w:rsid w:val="00647C2A"/>
    <w:rsid w:val="00647FC2"/>
    <w:rsid w:val="0065046D"/>
    <w:rsid w:val="0065049C"/>
    <w:rsid w:val="00650B73"/>
    <w:rsid w:val="00650E86"/>
    <w:rsid w:val="00651415"/>
    <w:rsid w:val="006515A3"/>
    <w:rsid w:val="006515F8"/>
    <w:rsid w:val="006517AE"/>
    <w:rsid w:val="006519FC"/>
    <w:rsid w:val="00651B3D"/>
    <w:rsid w:val="00651ED4"/>
    <w:rsid w:val="0065203A"/>
    <w:rsid w:val="006520C2"/>
    <w:rsid w:val="0065224F"/>
    <w:rsid w:val="00652499"/>
    <w:rsid w:val="006527E1"/>
    <w:rsid w:val="0065298D"/>
    <w:rsid w:val="00652B61"/>
    <w:rsid w:val="00652B62"/>
    <w:rsid w:val="00653024"/>
    <w:rsid w:val="0065324D"/>
    <w:rsid w:val="00653311"/>
    <w:rsid w:val="00653714"/>
    <w:rsid w:val="00653A4C"/>
    <w:rsid w:val="00653BDC"/>
    <w:rsid w:val="006541AB"/>
    <w:rsid w:val="00654753"/>
    <w:rsid w:val="00654B47"/>
    <w:rsid w:val="0065529F"/>
    <w:rsid w:val="00655A53"/>
    <w:rsid w:val="00655A5B"/>
    <w:rsid w:val="00655CB3"/>
    <w:rsid w:val="006562CA"/>
    <w:rsid w:val="0065635B"/>
    <w:rsid w:val="006567FD"/>
    <w:rsid w:val="0065687B"/>
    <w:rsid w:val="00656C03"/>
    <w:rsid w:val="0065770B"/>
    <w:rsid w:val="00657785"/>
    <w:rsid w:val="0065780E"/>
    <w:rsid w:val="00657B69"/>
    <w:rsid w:val="00657BDE"/>
    <w:rsid w:val="00657CF1"/>
    <w:rsid w:val="00657FBD"/>
    <w:rsid w:val="006602AE"/>
    <w:rsid w:val="0066039B"/>
    <w:rsid w:val="00660575"/>
    <w:rsid w:val="00660737"/>
    <w:rsid w:val="0066079D"/>
    <w:rsid w:val="00660874"/>
    <w:rsid w:val="00660CC0"/>
    <w:rsid w:val="00661C6B"/>
    <w:rsid w:val="00661FB9"/>
    <w:rsid w:val="006622C2"/>
    <w:rsid w:val="006624B1"/>
    <w:rsid w:val="00662ADF"/>
    <w:rsid w:val="00662AF1"/>
    <w:rsid w:val="0066398E"/>
    <w:rsid w:val="00663B5D"/>
    <w:rsid w:val="0066412E"/>
    <w:rsid w:val="006641AC"/>
    <w:rsid w:val="006645C8"/>
    <w:rsid w:val="006645D8"/>
    <w:rsid w:val="0066473B"/>
    <w:rsid w:val="00664CBF"/>
    <w:rsid w:val="00665020"/>
    <w:rsid w:val="00665349"/>
    <w:rsid w:val="00665A20"/>
    <w:rsid w:val="00665ADD"/>
    <w:rsid w:val="00666030"/>
    <w:rsid w:val="006665DF"/>
    <w:rsid w:val="00666917"/>
    <w:rsid w:val="00666AAC"/>
    <w:rsid w:val="0066750B"/>
    <w:rsid w:val="00667616"/>
    <w:rsid w:val="00667ABC"/>
    <w:rsid w:val="00667D74"/>
    <w:rsid w:val="00667E05"/>
    <w:rsid w:val="0067007B"/>
    <w:rsid w:val="0067024A"/>
    <w:rsid w:val="00670345"/>
    <w:rsid w:val="006703AB"/>
    <w:rsid w:val="00670FDE"/>
    <w:rsid w:val="00671759"/>
    <w:rsid w:val="00671C1F"/>
    <w:rsid w:val="006720C0"/>
    <w:rsid w:val="00672202"/>
    <w:rsid w:val="006725D6"/>
    <w:rsid w:val="006727DA"/>
    <w:rsid w:val="00672833"/>
    <w:rsid w:val="00672920"/>
    <w:rsid w:val="00672F56"/>
    <w:rsid w:val="006732E8"/>
    <w:rsid w:val="00673FE9"/>
    <w:rsid w:val="00674376"/>
    <w:rsid w:val="006744B2"/>
    <w:rsid w:val="006749B7"/>
    <w:rsid w:val="00674D52"/>
    <w:rsid w:val="00674E4F"/>
    <w:rsid w:val="00675094"/>
    <w:rsid w:val="00675228"/>
    <w:rsid w:val="006754E9"/>
    <w:rsid w:val="006762D4"/>
    <w:rsid w:val="006763D3"/>
    <w:rsid w:val="0067689A"/>
    <w:rsid w:val="0067735C"/>
    <w:rsid w:val="0067745A"/>
    <w:rsid w:val="0067758E"/>
    <w:rsid w:val="00680030"/>
    <w:rsid w:val="006801B8"/>
    <w:rsid w:val="0068037B"/>
    <w:rsid w:val="0068071F"/>
    <w:rsid w:val="00680B10"/>
    <w:rsid w:val="00680F64"/>
    <w:rsid w:val="00681480"/>
    <w:rsid w:val="006814B5"/>
    <w:rsid w:val="0068160D"/>
    <w:rsid w:val="00681FFD"/>
    <w:rsid w:val="006823F2"/>
    <w:rsid w:val="0068261A"/>
    <w:rsid w:val="00682642"/>
    <w:rsid w:val="00682690"/>
    <w:rsid w:val="0068317F"/>
    <w:rsid w:val="00683E45"/>
    <w:rsid w:val="006844A4"/>
    <w:rsid w:val="00684768"/>
    <w:rsid w:val="00684CC1"/>
    <w:rsid w:val="00684D5B"/>
    <w:rsid w:val="00684EED"/>
    <w:rsid w:val="0068576C"/>
    <w:rsid w:val="00685B39"/>
    <w:rsid w:val="00685B5D"/>
    <w:rsid w:val="00685EA6"/>
    <w:rsid w:val="00686613"/>
    <w:rsid w:val="00686637"/>
    <w:rsid w:val="00686A21"/>
    <w:rsid w:val="00686AB5"/>
    <w:rsid w:val="00686B1B"/>
    <w:rsid w:val="006872E1"/>
    <w:rsid w:val="00687436"/>
    <w:rsid w:val="0068754E"/>
    <w:rsid w:val="006875A4"/>
    <w:rsid w:val="006878FB"/>
    <w:rsid w:val="0069026C"/>
    <w:rsid w:val="006907C7"/>
    <w:rsid w:val="006909DB"/>
    <w:rsid w:val="00690BBC"/>
    <w:rsid w:val="00691081"/>
    <w:rsid w:val="006912DE"/>
    <w:rsid w:val="006917CC"/>
    <w:rsid w:val="0069186E"/>
    <w:rsid w:val="006919DD"/>
    <w:rsid w:val="00691F7E"/>
    <w:rsid w:val="00692046"/>
    <w:rsid w:val="006920B8"/>
    <w:rsid w:val="00692104"/>
    <w:rsid w:val="006924A5"/>
    <w:rsid w:val="00692591"/>
    <w:rsid w:val="00692A34"/>
    <w:rsid w:val="00692C85"/>
    <w:rsid w:val="0069330F"/>
    <w:rsid w:val="006936D7"/>
    <w:rsid w:val="006939A1"/>
    <w:rsid w:val="006945C7"/>
    <w:rsid w:val="006946AE"/>
    <w:rsid w:val="00694B71"/>
    <w:rsid w:val="00695155"/>
    <w:rsid w:val="00695667"/>
    <w:rsid w:val="006958BE"/>
    <w:rsid w:val="006958CF"/>
    <w:rsid w:val="00695EE7"/>
    <w:rsid w:val="006960FF"/>
    <w:rsid w:val="00696681"/>
    <w:rsid w:val="00696872"/>
    <w:rsid w:val="0069690A"/>
    <w:rsid w:val="006974E5"/>
    <w:rsid w:val="00697B40"/>
    <w:rsid w:val="006A00DB"/>
    <w:rsid w:val="006A0247"/>
    <w:rsid w:val="006A05C3"/>
    <w:rsid w:val="006A05E8"/>
    <w:rsid w:val="006A08C6"/>
    <w:rsid w:val="006A1401"/>
    <w:rsid w:val="006A14A3"/>
    <w:rsid w:val="006A1515"/>
    <w:rsid w:val="006A17FB"/>
    <w:rsid w:val="006A1D6B"/>
    <w:rsid w:val="006A1F7A"/>
    <w:rsid w:val="006A200E"/>
    <w:rsid w:val="006A229D"/>
    <w:rsid w:val="006A33F8"/>
    <w:rsid w:val="006A3600"/>
    <w:rsid w:val="006A3AF4"/>
    <w:rsid w:val="006A3AFB"/>
    <w:rsid w:val="006A416F"/>
    <w:rsid w:val="006A4278"/>
    <w:rsid w:val="006A4460"/>
    <w:rsid w:val="006A455B"/>
    <w:rsid w:val="006A4ACC"/>
    <w:rsid w:val="006A4C5E"/>
    <w:rsid w:val="006A50FC"/>
    <w:rsid w:val="006A546E"/>
    <w:rsid w:val="006A56E0"/>
    <w:rsid w:val="006A5B56"/>
    <w:rsid w:val="006A60A9"/>
    <w:rsid w:val="006A6153"/>
    <w:rsid w:val="006A6303"/>
    <w:rsid w:val="006A634B"/>
    <w:rsid w:val="006A6FA5"/>
    <w:rsid w:val="006A6FD5"/>
    <w:rsid w:val="006A7287"/>
    <w:rsid w:val="006A73A4"/>
    <w:rsid w:val="006A7759"/>
    <w:rsid w:val="006A7D1C"/>
    <w:rsid w:val="006B01B3"/>
    <w:rsid w:val="006B048E"/>
    <w:rsid w:val="006B09BD"/>
    <w:rsid w:val="006B0C9E"/>
    <w:rsid w:val="006B10E0"/>
    <w:rsid w:val="006B112F"/>
    <w:rsid w:val="006B1C88"/>
    <w:rsid w:val="006B1DAD"/>
    <w:rsid w:val="006B1E98"/>
    <w:rsid w:val="006B1FC5"/>
    <w:rsid w:val="006B20EC"/>
    <w:rsid w:val="006B271D"/>
    <w:rsid w:val="006B2F53"/>
    <w:rsid w:val="006B32D7"/>
    <w:rsid w:val="006B32E3"/>
    <w:rsid w:val="006B33DA"/>
    <w:rsid w:val="006B3539"/>
    <w:rsid w:val="006B3546"/>
    <w:rsid w:val="006B395F"/>
    <w:rsid w:val="006B3E50"/>
    <w:rsid w:val="006B4445"/>
    <w:rsid w:val="006B4CF7"/>
    <w:rsid w:val="006B4E2F"/>
    <w:rsid w:val="006B57E5"/>
    <w:rsid w:val="006B58D7"/>
    <w:rsid w:val="006B612B"/>
    <w:rsid w:val="006B6702"/>
    <w:rsid w:val="006B6877"/>
    <w:rsid w:val="006B7012"/>
    <w:rsid w:val="006B734A"/>
    <w:rsid w:val="006B738F"/>
    <w:rsid w:val="006B7604"/>
    <w:rsid w:val="006B7C17"/>
    <w:rsid w:val="006C0239"/>
    <w:rsid w:val="006C0699"/>
    <w:rsid w:val="006C0779"/>
    <w:rsid w:val="006C0802"/>
    <w:rsid w:val="006C0810"/>
    <w:rsid w:val="006C0CA8"/>
    <w:rsid w:val="006C0CC1"/>
    <w:rsid w:val="006C0E6B"/>
    <w:rsid w:val="006C15D0"/>
    <w:rsid w:val="006C15D4"/>
    <w:rsid w:val="006C15E7"/>
    <w:rsid w:val="006C2220"/>
    <w:rsid w:val="006C2813"/>
    <w:rsid w:val="006C2816"/>
    <w:rsid w:val="006C2A28"/>
    <w:rsid w:val="006C2D80"/>
    <w:rsid w:val="006C2E21"/>
    <w:rsid w:val="006C2F39"/>
    <w:rsid w:val="006C37FA"/>
    <w:rsid w:val="006C3883"/>
    <w:rsid w:val="006C3E82"/>
    <w:rsid w:val="006C4188"/>
    <w:rsid w:val="006C43A4"/>
    <w:rsid w:val="006C445C"/>
    <w:rsid w:val="006C4678"/>
    <w:rsid w:val="006C46A6"/>
    <w:rsid w:val="006C5414"/>
    <w:rsid w:val="006C5F09"/>
    <w:rsid w:val="006C6541"/>
    <w:rsid w:val="006C65E2"/>
    <w:rsid w:val="006C6690"/>
    <w:rsid w:val="006C6779"/>
    <w:rsid w:val="006C6917"/>
    <w:rsid w:val="006C6956"/>
    <w:rsid w:val="006C6C2A"/>
    <w:rsid w:val="006C6E32"/>
    <w:rsid w:val="006C6EE0"/>
    <w:rsid w:val="006C715C"/>
    <w:rsid w:val="006C7310"/>
    <w:rsid w:val="006C7484"/>
    <w:rsid w:val="006C75B2"/>
    <w:rsid w:val="006C7DBA"/>
    <w:rsid w:val="006C7EB8"/>
    <w:rsid w:val="006D0353"/>
    <w:rsid w:val="006D043A"/>
    <w:rsid w:val="006D0499"/>
    <w:rsid w:val="006D0C79"/>
    <w:rsid w:val="006D0D15"/>
    <w:rsid w:val="006D0F61"/>
    <w:rsid w:val="006D1146"/>
    <w:rsid w:val="006D11F8"/>
    <w:rsid w:val="006D12D8"/>
    <w:rsid w:val="006D1312"/>
    <w:rsid w:val="006D13E9"/>
    <w:rsid w:val="006D1516"/>
    <w:rsid w:val="006D1894"/>
    <w:rsid w:val="006D2091"/>
    <w:rsid w:val="006D20CB"/>
    <w:rsid w:val="006D2AFA"/>
    <w:rsid w:val="006D2B41"/>
    <w:rsid w:val="006D2F88"/>
    <w:rsid w:val="006D34D2"/>
    <w:rsid w:val="006D39E5"/>
    <w:rsid w:val="006D3D7A"/>
    <w:rsid w:val="006D42D2"/>
    <w:rsid w:val="006D4410"/>
    <w:rsid w:val="006D4465"/>
    <w:rsid w:val="006D44A7"/>
    <w:rsid w:val="006D4541"/>
    <w:rsid w:val="006D480A"/>
    <w:rsid w:val="006D4BCE"/>
    <w:rsid w:val="006D4EC4"/>
    <w:rsid w:val="006D4F26"/>
    <w:rsid w:val="006D4FE1"/>
    <w:rsid w:val="006D5EEB"/>
    <w:rsid w:val="006D5F3B"/>
    <w:rsid w:val="006D5F83"/>
    <w:rsid w:val="006D601C"/>
    <w:rsid w:val="006D628E"/>
    <w:rsid w:val="006D666B"/>
    <w:rsid w:val="006D6671"/>
    <w:rsid w:val="006D6D0F"/>
    <w:rsid w:val="006D73BA"/>
    <w:rsid w:val="006D75BE"/>
    <w:rsid w:val="006D763E"/>
    <w:rsid w:val="006D7B61"/>
    <w:rsid w:val="006D7DBE"/>
    <w:rsid w:val="006D7ECF"/>
    <w:rsid w:val="006E0340"/>
    <w:rsid w:val="006E076C"/>
    <w:rsid w:val="006E0782"/>
    <w:rsid w:val="006E08C9"/>
    <w:rsid w:val="006E0D79"/>
    <w:rsid w:val="006E110F"/>
    <w:rsid w:val="006E1887"/>
    <w:rsid w:val="006E1A85"/>
    <w:rsid w:val="006E1B38"/>
    <w:rsid w:val="006E1DA9"/>
    <w:rsid w:val="006E1EF2"/>
    <w:rsid w:val="006E2153"/>
    <w:rsid w:val="006E2C5A"/>
    <w:rsid w:val="006E2D03"/>
    <w:rsid w:val="006E2E91"/>
    <w:rsid w:val="006E2F2C"/>
    <w:rsid w:val="006E399A"/>
    <w:rsid w:val="006E3DEA"/>
    <w:rsid w:val="006E42A2"/>
    <w:rsid w:val="006E44C4"/>
    <w:rsid w:val="006E48EF"/>
    <w:rsid w:val="006E4E07"/>
    <w:rsid w:val="006E52B9"/>
    <w:rsid w:val="006E53AE"/>
    <w:rsid w:val="006E568D"/>
    <w:rsid w:val="006E56DF"/>
    <w:rsid w:val="006E57C2"/>
    <w:rsid w:val="006E5AD3"/>
    <w:rsid w:val="006E5B56"/>
    <w:rsid w:val="006E5E4E"/>
    <w:rsid w:val="006E6859"/>
    <w:rsid w:val="006E6D27"/>
    <w:rsid w:val="006E7506"/>
    <w:rsid w:val="006E76B8"/>
    <w:rsid w:val="006E7967"/>
    <w:rsid w:val="006E7A72"/>
    <w:rsid w:val="006E7D21"/>
    <w:rsid w:val="006F0268"/>
    <w:rsid w:val="006F0495"/>
    <w:rsid w:val="006F0645"/>
    <w:rsid w:val="006F0FED"/>
    <w:rsid w:val="006F162F"/>
    <w:rsid w:val="006F1BD4"/>
    <w:rsid w:val="006F1F20"/>
    <w:rsid w:val="006F2486"/>
    <w:rsid w:val="006F248B"/>
    <w:rsid w:val="006F2679"/>
    <w:rsid w:val="006F277B"/>
    <w:rsid w:val="006F2A19"/>
    <w:rsid w:val="006F2BFD"/>
    <w:rsid w:val="006F3207"/>
    <w:rsid w:val="006F34FF"/>
    <w:rsid w:val="006F39CE"/>
    <w:rsid w:val="006F3A59"/>
    <w:rsid w:val="006F3BF3"/>
    <w:rsid w:val="006F4307"/>
    <w:rsid w:val="006F4734"/>
    <w:rsid w:val="006F4D6B"/>
    <w:rsid w:val="006F4F74"/>
    <w:rsid w:val="006F5136"/>
    <w:rsid w:val="006F5BDF"/>
    <w:rsid w:val="006F5BE6"/>
    <w:rsid w:val="006F605E"/>
    <w:rsid w:val="006F6A9E"/>
    <w:rsid w:val="006F6AF5"/>
    <w:rsid w:val="006F7121"/>
    <w:rsid w:val="006F7636"/>
    <w:rsid w:val="006F774D"/>
    <w:rsid w:val="006F778B"/>
    <w:rsid w:val="006F779D"/>
    <w:rsid w:val="00700083"/>
    <w:rsid w:val="00700298"/>
    <w:rsid w:val="0070042D"/>
    <w:rsid w:val="00700692"/>
    <w:rsid w:val="0070078B"/>
    <w:rsid w:val="00700909"/>
    <w:rsid w:val="00700B93"/>
    <w:rsid w:val="0070128C"/>
    <w:rsid w:val="00701612"/>
    <w:rsid w:val="007016F7"/>
    <w:rsid w:val="00701992"/>
    <w:rsid w:val="00701BB4"/>
    <w:rsid w:val="00701E79"/>
    <w:rsid w:val="00702239"/>
    <w:rsid w:val="007023ED"/>
    <w:rsid w:val="00702488"/>
    <w:rsid w:val="007024C3"/>
    <w:rsid w:val="00702505"/>
    <w:rsid w:val="007027C9"/>
    <w:rsid w:val="0070298D"/>
    <w:rsid w:val="007030C6"/>
    <w:rsid w:val="007036A4"/>
    <w:rsid w:val="007036E5"/>
    <w:rsid w:val="007036ED"/>
    <w:rsid w:val="007039E8"/>
    <w:rsid w:val="00703D08"/>
    <w:rsid w:val="00703DB5"/>
    <w:rsid w:val="00703E83"/>
    <w:rsid w:val="00703FF4"/>
    <w:rsid w:val="00704033"/>
    <w:rsid w:val="00704172"/>
    <w:rsid w:val="007045C0"/>
    <w:rsid w:val="00704991"/>
    <w:rsid w:val="00704AD7"/>
    <w:rsid w:val="00704CB5"/>
    <w:rsid w:val="00704FDB"/>
    <w:rsid w:val="00704FE5"/>
    <w:rsid w:val="00705F83"/>
    <w:rsid w:val="007060E2"/>
    <w:rsid w:val="0070688C"/>
    <w:rsid w:val="007069DE"/>
    <w:rsid w:val="00706B66"/>
    <w:rsid w:val="00707116"/>
    <w:rsid w:val="0070715E"/>
    <w:rsid w:val="007078AA"/>
    <w:rsid w:val="007100AD"/>
    <w:rsid w:val="007106EF"/>
    <w:rsid w:val="007109E8"/>
    <w:rsid w:val="00710A39"/>
    <w:rsid w:val="00710FD3"/>
    <w:rsid w:val="00711054"/>
    <w:rsid w:val="0071171A"/>
    <w:rsid w:val="007127AC"/>
    <w:rsid w:val="00712E4B"/>
    <w:rsid w:val="00712FA0"/>
    <w:rsid w:val="007131D6"/>
    <w:rsid w:val="0071333C"/>
    <w:rsid w:val="00713392"/>
    <w:rsid w:val="00713820"/>
    <w:rsid w:val="00713CD4"/>
    <w:rsid w:val="00714094"/>
    <w:rsid w:val="0071447D"/>
    <w:rsid w:val="007146D3"/>
    <w:rsid w:val="00715015"/>
    <w:rsid w:val="00715113"/>
    <w:rsid w:val="00715C4A"/>
    <w:rsid w:val="007161F3"/>
    <w:rsid w:val="007162E3"/>
    <w:rsid w:val="00716CAF"/>
    <w:rsid w:val="0071712C"/>
    <w:rsid w:val="0071733D"/>
    <w:rsid w:val="007175E2"/>
    <w:rsid w:val="0071774C"/>
    <w:rsid w:val="00717ACC"/>
    <w:rsid w:val="00717CCE"/>
    <w:rsid w:val="007205E7"/>
    <w:rsid w:val="007206A5"/>
    <w:rsid w:val="007209CF"/>
    <w:rsid w:val="00720BA3"/>
    <w:rsid w:val="00720F95"/>
    <w:rsid w:val="00721147"/>
    <w:rsid w:val="00721727"/>
    <w:rsid w:val="00721ACE"/>
    <w:rsid w:val="00721B21"/>
    <w:rsid w:val="00721C02"/>
    <w:rsid w:val="00721D04"/>
    <w:rsid w:val="00721D3C"/>
    <w:rsid w:val="00721DAF"/>
    <w:rsid w:val="00721E49"/>
    <w:rsid w:val="00722493"/>
    <w:rsid w:val="00722A97"/>
    <w:rsid w:val="00723181"/>
    <w:rsid w:val="007231BA"/>
    <w:rsid w:val="0072346C"/>
    <w:rsid w:val="0072362E"/>
    <w:rsid w:val="007238D1"/>
    <w:rsid w:val="00723D2E"/>
    <w:rsid w:val="00723EE8"/>
    <w:rsid w:val="007241EE"/>
    <w:rsid w:val="007243BB"/>
    <w:rsid w:val="007244C6"/>
    <w:rsid w:val="00724E8A"/>
    <w:rsid w:val="0072501C"/>
    <w:rsid w:val="00725577"/>
    <w:rsid w:val="007256C9"/>
    <w:rsid w:val="007256D1"/>
    <w:rsid w:val="007258FC"/>
    <w:rsid w:val="00726ADA"/>
    <w:rsid w:val="00726B2B"/>
    <w:rsid w:val="00726F2E"/>
    <w:rsid w:val="00727968"/>
    <w:rsid w:val="0072796E"/>
    <w:rsid w:val="00727A4B"/>
    <w:rsid w:val="00727C57"/>
    <w:rsid w:val="007302AA"/>
    <w:rsid w:val="00730A09"/>
    <w:rsid w:val="00730CF5"/>
    <w:rsid w:val="0073125B"/>
    <w:rsid w:val="007312C9"/>
    <w:rsid w:val="007319A2"/>
    <w:rsid w:val="00731C6E"/>
    <w:rsid w:val="00731D09"/>
    <w:rsid w:val="00731DAA"/>
    <w:rsid w:val="00732148"/>
    <w:rsid w:val="007324D2"/>
    <w:rsid w:val="00732758"/>
    <w:rsid w:val="00732A7B"/>
    <w:rsid w:val="00732A99"/>
    <w:rsid w:val="00732B00"/>
    <w:rsid w:val="00732BA0"/>
    <w:rsid w:val="00732E23"/>
    <w:rsid w:val="00733463"/>
    <w:rsid w:val="007334E9"/>
    <w:rsid w:val="007337A7"/>
    <w:rsid w:val="00733B30"/>
    <w:rsid w:val="00733C36"/>
    <w:rsid w:val="007341A8"/>
    <w:rsid w:val="00734577"/>
    <w:rsid w:val="00734618"/>
    <w:rsid w:val="0073468F"/>
    <w:rsid w:val="00734750"/>
    <w:rsid w:val="00734967"/>
    <w:rsid w:val="00734BE4"/>
    <w:rsid w:val="00734D80"/>
    <w:rsid w:val="00734D9B"/>
    <w:rsid w:val="00734F19"/>
    <w:rsid w:val="00734FC2"/>
    <w:rsid w:val="00735E4C"/>
    <w:rsid w:val="00735E6B"/>
    <w:rsid w:val="0073637D"/>
    <w:rsid w:val="00736643"/>
    <w:rsid w:val="007369A7"/>
    <w:rsid w:val="00736B04"/>
    <w:rsid w:val="00736ECC"/>
    <w:rsid w:val="007371FF"/>
    <w:rsid w:val="0073754C"/>
    <w:rsid w:val="007376CB"/>
    <w:rsid w:val="00737B5B"/>
    <w:rsid w:val="007400E5"/>
    <w:rsid w:val="007401B8"/>
    <w:rsid w:val="0074020F"/>
    <w:rsid w:val="00740218"/>
    <w:rsid w:val="0074094E"/>
    <w:rsid w:val="007410D5"/>
    <w:rsid w:val="007410DD"/>
    <w:rsid w:val="007410F4"/>
    <w:rsid w:val="007412CF"/>
    <w:rsid w:val="00741366"/>
    <w:rsid w:val="00741AE8"/>
    <w:rsid w:val="00741F86"/>
    <w:rsid w:val="007420D6"/>
    <w:rsid w:val="00742FF4"/>
    <w:rsid w:val="00743308"/>
    <w:rsid w:val="00743768"/>
    <w:rsid w:val="00743ECA"/>
    <w:rsid w:val="00743EEB"/>
    <w:rsid w:val="00743EF8"/>
    <w:rsid w:val="00743F25"/>
    <w:rsid w:val="007441AF"/>
    <w:rsid w:val="0074433C"/>
    <w:rsid w:val="0074448B"/>
    <w:rsid w:val="007445B9"/>
    <w:rsid w:val="00744A3B"/>
    <w:rsid w:val="00744AC9"/>
    <w:rsid w:val="00744D1E"/>
    <w:rsid w:val="00744F2E"/>
    <w:rsid w:val="00745008"/>
    <w:rsid w:val="007454A0"/>
    <w:rsid w:val="00745886"/>
    <w:rsid w:val="0074588A"/>
    <w:rsid w:val="007459AB"/>
    <w:rsid w:val="00745C63"/>
    <w:rsid w:val="00745E40"/>
    <w:rsid w:val="00745EC0"/>
    <w:rsid w:val="00746753"/>
    <w:rsid w:val="00746F37"/>
    <w:rsid w:val="00747174"/>
    <w:rsid w:val="00747211"/>
    <w:rsid w:val="007472DA"/>
    <w:rsid w:val="00747679"/>
    <w:rsid w:val="0075051C"/>
    <w:rsid w:val="00750652"/>
    <w:rsid w:val="00750952"/>
    <w:rsid w:val="007509DD"/>
    <w:rsid w:val="00750E98"/>
    <w:rsid w:val="00751002"/>
    <w:rsid w:val="00752487"/>
    <w:rsid w:val="00752661"/>
    <w:rsid w:val="007526A6"/>
    <w:rsid w:val="007528BE"/>
    <w:rsid w:val="0075296B"/>
    <w:rsid w:val="00752C26"/>
    <w:rsid w:val="00753EF0"/>
    <w:rsid w:val="0075417D"/>
    <w:rsid w:val="0075456B"/>
    <w:rsid w:val="00754993"/>
    <w:rsid w:val="0075516B"/>
    <w:rsid w:val="007552DC"/>
    <w:rsid w:val="00755661"/>
    <w:rsid w:val="00755681"/>
    <w:rsid w:val="0075598F"/>
    <w:rsid w:val="00756349"/>
    <w:rsid w:val="00756414"/>
    <w:rsid w:val="007569CF"/>
    <w:rsid w:val="00756E8F"/>
    <w:rsid w:val="00756FD5"/>
    <w:rsid w:val="00757154"/>
    <w:rsid w:val="007573EE"/>
    <w:rsid w:val="00757DF7"/>
    <w:rsid w:val="00757E46"/>
    <w:rsid w:val="0076061D"/>
    <w:rsid w:val="007608D2"/>
    <w:rsid w:val="00760B70"/>
    <w:rsid w:val="00760D34"/>
    <w:rsid w:val="00760E89"/>
    <w:rsid w:val="0076165E"/>
    <w:rsid w:val="007618E1"/>
    <w:rsid w:val="00761AB1"/>
    <w:rsid w:val="00761E7C"/>
    <w:rsid w:val="00761F1E"/>
    <w:rsid w:val="00762039"/>
    <w:rsid w:val="0076213F"/>
    <w:rsid w:val="007622E0"/>
    <w:rsid w:val="007627B8"/>
    <w:rsid w:val="007627F0"/>
    <w:rsid w:val="00762E6C"/>
    <w:rsid w:val="007636AE"/>
    <w:rsid w:val="00763D59"/>
    <w:rsid w:val="00764405"/>
    <w:rsid w:val="00764446"/>
    <w:rsid w:val="0076475A"/>
    <w:rsid w:val="0076481F"/>
    <w:rsid w:val="0076500A"/>
    <w:rsid w:val="00765474"/>
    <w:rsid w:val="00765F41"/>
    <w:rsid w:val="007662FD"/>
    <w:rsid w:val="007663FA"/>
    <w:rsid w:val="0076655E"/>
    <w:rsid w:val="0076666D"/>
    <w:rsid w:val="007666E0"/>
    <w:rsid w:val="007668F9"/>
    <w:rsid w:val="00766C60"/>
    <w:rsid w:val="00766D58"/>
    <w:rsid w:val="00766DA6"/>
    <w:rsid w:val="00767546"/>
    <w:rsid w:val="007677CC"/>
    <w:rsid w:val="007677DF"/>
    <w:rsid w:val="00767CCF"/>
    <w:rsid w:val="007701CC"/>
    <w:rsid w:val="00770307"/>
    <w:rsid w:val="00770414"/>
    <w:rsid w:val="0077092D"/>
    <w:rsid w:val="00770FD1"/>
    <w:rsid w:val="00771AAA"/>
    <w:rsid w:val="00771C63"/>
    <w:rsid w:val="00773A69"/>
    <w:rsid w:val="007740C7"/>
    <w:rsid w:val="0077427F"/>
    <w:rsid w:val="00774456"/>
    <w:rsid w:val="00774697"/>
    <w:rsid w:val="007749B0"/>
    <w:rsid w:val="00774A62"/>
    <w:rsid w:val="00774BC6"/>
    <w:rsid w:val="00774F87"/>
    <w:rsid w:val="007754AF"/>
    <w:rsid w:val="007754D6"/>
    <w:rsid w:val="007754E6"/>
    <w:rsid w:val="00775939"/>
    <w:rsid w:val="00775AFD"/>
    <w:rsid w:val="00775CE6"/>
    <w:rsid w:val="00775FA7"/>
    <w:rsid w:val="007765FF"/>
    <w:rsid w:val="00776651"/>
    <w:rsid w:val="007766FF"/>
    <w:rsid w:val="007767D9"/>
    <w:rsid w:val="00776819"/>
    <w:rsid w:val="00776CA0"/>
    <w:rsid w:val="00776CD9"/>
    <w:rsid w:val="00777732"/>
    <w:rsid w:val="0077779B"/>
    <w:rsid w:val="00777C71"/>
    <w:rsid w:val="00777CDF"/>
    <w:rsid w:val="00780040"/>
    <w:rsid w:val="0078090F"/>
    <w:rsid w:val="00780A60"/>
    <w:rsid w:val="00780C5C"/>
    <w:rsid w:val="007813E0"/>
    <w:rsid w:val="00781C16"/>
    <w:rsid w:val="00781C21"/>
    <w:rsid w:val="00781C2D"/>
    <w:rsid w:val="00781D46"/>
    <w:rsid w:val="00782484"/>
    <w:rsid w:val="007826CA"/>
    <w:rsid w:val="0078272C"/>
    <w:rsid w:val="0078323C"/>
    <w:rsid w:val="007832D1"/>
    <w:rsid w:val="00783485"/>
    <w:rsid w:val="0078371B"/>
    <w:rsid w:val="0078378F"/>
    <w:rsid w:val="007839C5"/>
    <w:rsid w:val="00783D0F"/>
    <w:rsid w:val="00783F4E"/>
    <w:rsid w:val="0078437E"/>
    <w:rsid w:val="007843DF"/>
    <w:rsid w:val="00784673"/>
    <w:rsid w:val="00784F8F"/>
    <w:rsid w:val="00784F95"/>
    <w:rsid w:val="007851E3"/>
    <w:rsid w:val="00785208"/>
    <w:rsid w:val="00785761"/>
    <w:rsid w:val="00785ABC"/>
    <w:rsid w:val="007864AC"/>
    <w:rsid w:val="007865A6"/>
    <w:rsid w:val="0078699F"/>
    <w:rsid w:val="00786C60"/>
    <w:rsid w:val="00787093"/>
    <w:rsid w:val="00787728"/>
    <w:rsid w:val="0078783A"/>
    <w:rsid w:val="00787978"/>
    <w:rsid w:val="00787DA1"/>
    <w:rsid w:val="007903F3"/>
    <w:rsid w:val="00790402"/>
    <w:rsid w:val="00790471"/>
    <w:rsid w:val="007907CF"/>
    <w:rsid w:val="00790A5D"/>
    <w:rsid w:val="00790AD3"/>
    <w:rsid w:val="00790B57"/>
    <w:rsid w:val="00790FE0"/>
    <w:rsid w:val="00791025"/>
    <w:rsid w:val="0079111E"/>
    <w:rsid w:val="00791166"/>
    <w:rsid w:val="00791332"/>
    <w:rsid w:val="00791857"/>
    <w:rsid w:val="00792EB2"/>
    <w:rsid w:val="00792F01"/>
    <w:rsid w:val="00792FBD"/>
    <w:rsid w:val="0079309C"/>
    <w:rsid w:val="00793250"/>
    <w:rsid w:val="007932DA"/>
    <w:rsid w:val="00793825"/>
    <w:rsid w:val="00793AD5"/>
    <w:rsid w:val="007940B2"/>
    <w:rsid w:val="007941CF"/>
    <w:rsid w:val="0079475F"/>
    <w:rsid w:val="00794841"/>
    <w:rsid w:val="00794C4B"/>
    <w:rsid w:val="00794C5A"/>
    <w:rsid w:val="00795417"/>
    <w:rsid w:val="007956E5"/>
    <w:rsid w:val="00795E21"/>
    <w:rsid w:val="00796228"/>
    <w:rsid w:val="0079624F"/>
    <w:rsid w:val="00796B33"/>
    <w:rsid w:val="0079732C"/>
    <w:rsid w:val="00797821"/>
    <w:rsid w:val="00797925"/>
    <w:rsid w:val="00797965"/>
    <w:rsid w:val="007979CC"/>
    <w:rsid w:val="00797A04"/>
    <w:rsid w:val="007A035B"/>
    <w:rsid w:val="007A04DF"/>
    <w:rsid w:val="007A0712"/>
    <w:rsid w:val="007A0BE5"/>
    <w:rsid w:val="007A0CF5"/>
    <w:rsid w:val="007A1014"/>
    <w:rsid w:val="007A1B21"/>
    <w:rsid w:val="007A1FF0"/>
    <w:rsid w:val="007A27F2"/>
    <w:rsid w:val="007A29E5"/>
    <w:rsid w:val="007A2E8B"/>
    <w:rsid w:val="007A36D3"/>
    <w:rsid w:val="007A38EC"/>
    <w:rsid w:val="007A3B84"/>
    <w:rsid w:val="007A3BBF"/>
    <w:rsid w:val="007A402F"/>
    <w:rsid w:val="007A4630"/>
    <w:rsid w:val="007A4705"/>
    <w:rsid w:val="007A4B21"/>
    <w:rsid w:val="007A5108"/>
    <w:rsid w:val="007A592F"/>
    <w:rsid w:val="007A61E1"/>
    <w:rsid w:val="007A621E"/>
    <w:rsid w:val="007A6291"/>
    <w:rsid w:val="007A658E"/>
    <w:rsid w:val="007A6822"/>
    <w:rsid w:val="007A68E1"/>
    <w:rsid w:val="007A6949"/>
    <w:rsid w:val="007A6AFA"/>
    <w:rsid w:val="007A6D6E"/>
    <w:rsid w:val="007A6E58"/>
    <w:rsid w:val="007A6FC6"/>
    <w:rsid w:val="007A7012"/>
    <w:rsid w:val="007A711E"/>
    <w:rsid w:val="007A7D68"/>
    <w:rsid w:val="007B00FD"/>
    <w:rsid w:val="007B0209"/>
    <w:rsid w:val="007B0441"/>
    <w:rsid w:val="007B07C2"/>
    <w:rsid w:val="007B0A00"/>
    <w:rsid w:val="007B0BFB"/>
    <w:rsid w:val="007B0CC5"/>
    <w:rsid w:val="007B0CDA"/>
    <w:rsid w:val="007B0F39"/>
    <w:rsid w:val="007B1448"/>
    <w:rsid w:val="007B170B"/>
    <w:rsid w:val="007B1912"/>
    <w:rsid w:val="007B194E"/>
    <w:rsid w:val="007B19EE"/>
    <w:rsid w:val="007B24A7"/>
    <w:rsid w:val="007B2520"/>
    <w:rsid w:val="007B2552"/>
    <w:rsid w:val="007B2707"/>
    <w:rsid w:val="007B2A0B"/>
    <w:rsid w:val="007B3395"/>
    <w:rsid w:val="007B35CD"/>
    <w:rsid w:val="007B3A45"/>
    <w:rsid w:val="007B4318"/>
    <w:rsid w:val="007B4761"/>
    <w:rsid w:val="007B47BD"/>
    <w:rsid w:val="007B4849"/>
    <w:rsid w:val="007B56D3"/>
    <w:rsid w:val="007B5924"/>
    <w:rsid w:val="007B5DBD"/>
    <w:rsid w:val="007B66FB"/>
    <w:rsid w:val="007B6952"/>
    <w:rsid w:val="007B6B27"/>
    <w:rsid w:val="007B6D22"/>
    <w:rsid w:val="007B6DD6"/>
    <w:rsid w:val="007B6E17"/>
    <w:rsid w:val="007B7BCE"/>
    <w:rsid w:val="007B7C8C"/>
    <w:rsid w:val="007B7CD2"/>
    <w:rsid w:val="007C0605"/>
    <w:rsid w:val="007C07E6"/>
    <w:rsid w:val="007C0B03"/>
    <w:rsid w:val="007C0BB6"/>
    <w:rsid w:val="007C1119"/>
    <w:rsid w:val="007C13B7"/>
    <w:rsid w:val="007C14B7"/>
    <w:rsid w:val="007C1AE5"/>
    <w:rsid w:val="007C1C43"/>
    <w:rsid w:val="007C1D31"/>
    <w:rsid w:val="007C1F21"/>
    <w:rsid w:val="007C1FEB"/>
    <w:rsid w:val="007C26F3"/>
    <w:rsid w:val="007C279A"/>
    <w:rsid w:val="007C2842"/>
    <w:rsid w:val="007C2848"/>
    <w:rsid w:val="007C2DFD"/>
    <w:rsid w:val="007C2F9F"/>
    <w:rsid w:val="007C360B"/>
    <w:rsid w:val="007C3A21"/>
    <w:rsid w:val="007C3AAA"/>
    <w:rsid w:val="007C3CE6"/>
    <w:rsid w:val="007C43F9"/>
    <w:rsid w:val="007C505E"/>
    <w:rsid w:val="007C50FA"/>
    <w:rsid w:val="007C527B"/>
    <w:rsid w:val="007C550F"/>
    <w:rsid w:val="007C565E"/>
    <w:rsid w:val="007C590B"/>
    <w:rsid w:val="007C5D76"/>
    <w:rsid w:val="007C619E"/>
    <w:rsid w:val="007C6258"/>
    <w:rsid w:val="007C62CF"/>
    <w:rsid w:val="007C630A"/>
    <w:rsid w:val="007C655E"/>
    <w:rsid w:val="007C65B5"/>
    <w:rsid w:val="007C6770"/>
    <w:rsid w:val="007C69CB"/>
    <w:rsid w:val="007C6A2C"/>
    <w:rsid w:val="007C6B8B"/>
    <w:rsid w:val="007C71C0"/>
    <w:rsid w:val="007C72CF"/>
    <w:rsid w:val="007C76E3"/>
    <w:rsid w:val="007C7948"/>
    <w:rsid w:val="007C7D7E"/>
    <w:rsid w:val="007C7FD9"/>
    <w:rsid w:val="007D0138"/>
    <w:rsid w:val="007D029B"/>
    <w:rsid w:val="007D033F"/>
    <w:rsid w:val="007D07AF"/>
    <w:rsid w:val="007D180A"/>
    <w:rsid w:val="007D2134"/>
    <w:rsid w:val="007D290B"/>
    <w:rsid w:val="007D31EC"/>
    <w:rsid w:val="007D34A8"/>
    <w:rsid w:val="007D3509"/>
    <w:rsid w:val="007D3716"/>
    <w:rsid w:val="007D374D"/>
    <w:rsid w:val="007D382D"/>
    <w:rsid w:val="007D3E0C"/>
    <w:rsid w:val="007D41C9"/>
    <w:rsid w:val="007D4E00"/>
    <w:rsid w:val="007D53A5"/>
    <w:rsid w:val="007D53C1"/>
    <w:rsid w:val="007D55EA"/>
    <w:rsid w:val="007D5688"/>
    <w:rsid w:val="007D579A"/>
    <w:rsid w:val="007D5868"/>
    <w:rsid w:val="007D587C"/>
    <w:rsid w:val="007D58C8"/>
    <w:rsid w:val="007D5903"/>
    <w:rsid w:val="007D59FC"/>
    <w:rsid w:val="007D5AE4"/>
    <w:rsid w:val="007D5FB2"/>
    <w:rsid w:val="007D6202"/>
    <w:rsid w:val="007D6992"/>
    <w:rsid w:val="007D6AB7"/>
    <w:rsid w:val="007D6AE0"/>
    <w:rsid w:val="007D6BDC"/>
    <w:rsid w:val="007D6C42"/>
    <w:rsid w:val="007D72FD"/>
    <w:rsid w:val="007D742B"/>
    <w:rsid w:val="007D7B51"/>
    <w:rsid w:val="007D7FA5"/>
    <w:rsid w:val="007E0053"/>
    <w:rsid w:val="007E018D"/>
    <w:rsid w:val="007E0722"/>
    <w:rsid w:val="007E0ABE"/>
    <w:rsid w:val="007E0B2B"/>
    <w:rsid w:val="007E0CBE"/>
    <w:rsid w:val="007E1155"/>
    <w:rsid w:val="007E1B87"/>
    <w:rsid w:val="007E1CEA"/>
    <w:rsid w:val="007E1D5D"/>
    <w:rsid w:val="007E1E87"/>
    <w:rsid w:val="007E22F2"/>
    <w:rsid w:val="007E268F"/>
    <w:rsid w:val="007E29DB"/>
    <w:rsid w:val="007E2B7A"/>
    <w:rsid w:val="007E2C68"/>
    <w:rsid w:val="007E358B"/>
    <w:rsid w:val="007E372A"/>
    <w:rsid w:val="007E3A42"/>
    <w:rsid w:val="007E3C43"/>
    <w:rsid w:val="007E3C61"/>
    <w:rsid w:val="007E3C81"/>
    <w:rsid w:val="007E444D"/>
    <w:rsid w:val="007E463C"/>
    <w:rsid w:val="007E4835"/>
    <w:rsid w:val="007E48E9"/>
    <w:rsid w:val="007E4A95"/>
    <w:rsid w:val="007E4F6D"/>
    <w:rsid w:val="007E54F9"/>
    <w:rsid w:val="007E55DD"/>
    <w:rsid w:val="007E567E"/>
    <w:rsid w:val="007E569B"/>
    <w:rsid w:val="007E5816"/>
    <w:rsid w:val="007E5894"/>
    <w:rsid w:val="007E596B"/>
    <w:rsid w:val="007E5B99"/>
    <w:rsid w:val="007E5BCD"/>
    <w:rsid w:val="007E5DB3"/>
    <w:rsid w:val="007E5DCE"/>
    <w:rsid w:val="007E5E6A"/>
    <w:rsid w:val="007E5E77"/>
    <w:rsid w:val="007E60F1"/>
    <w:rsid w:val="007E65E2"/>
    <w:rsid w:val="007E6634"/>
    <w:rsid w:val="007E667F"/>
    <w:rsid w:val="007E6AAF"/>
    <w:rsid w:val="007E6C46"/>
    <w:rsid w:val="007E7112"/>
    <w:rsid w:val="007E72FB"/>
    <w:rsid w:val="007E74A5"/>
    <w:rsid w:val="007E7CDE"/>
    <w:rsid w:val="007F01DC"/>
    <w:rsid w:val="007F0DA0"/>
    <w:rsid w:val="007F10C2"/>
    <w:rsid w:val="007F1101"/>
    <w:rsid w:val="007F126F"/>
    <w:rsid w:val="007F13E5"/>
    <w:rsid w:val="007F1680"/>
    <w:rsid w:val="007F171F"/>
    <w:rsid w:val="007F1C54"/>
    <w:rsid w:val="007F1CEC"/>
    <w:rsid w:val="007F1F84"/>
    <w:rsid w:val="007F20FA"/>
    <w:rsid w:val="007F2123"/>
    <w:rsid w:val="007F2209"/>
    <w:rsid w:val="007F26A4"/>
    <w:rsid w:val="007F28CC"/>
    <w:rsid w:val="007F2A98"/>
    <w:rsid w:val="007F2C85"/>
    <w:rsid w:val="007F2D62"/>
    <w:rsid w:val="007F2F4B"/>
    <w:rsid w:val="007F4050"/>
    <w:rsid w:val="007F46CC"/>
    <w:rsid w:val="007F49C7"/>
    <w:rsid w:val="007F4DC0"/>
    <w:rsid w:val="007F51A0"/>
    <w:rsid w:val="007F5A3D"/>
    <w:rsid w:val="007F5A62"/>
    <w:rsid w:val="007F5E4E"/>
    <w:rsid w:val="007F5E5A"/>
    <w:rsid w:val="007F5F4E"/>
    <w:rsid w:val="007F5FBF"/>
    <w:rsid w:val="007F66FA"/>
    <w:rsid w:val="007F6D02"/>
    <w:rsid w:val="007F6DF1"/>
    <w:rsid w:val="007F779B"/>
    <w:rsid w:val="007F7A38"/>
    <w:rsid w:val="007F7C5C"/>
    <w:rsid w:val="007F7DAE"/>
    <w:rsid w:val="00800A1C"/>
    <w:rsid w:val="00800ABD"/>
    <w:rsid w:val="00800D25"/>
    <w:rsid w:val="00800DEE"/>
    <w:rsid w:val="00801032"/>
    <w:rsid w:val="00801E0A"/>
    <w:rsid w:val="00801FB2"/>
    <w:rsid w:val="00802084"/>
    <w:rsid w:val="00802267"/>
    <w:rsid w:val="00802833"/>
    <w:rsid w:val="00802DC2"/>
    <w:rsid w:val="008030EF"/>
    <w:rsid w:val="008035B8"/>
    <w:rsid w:val="008038D9"/>
    <w:rsid w:val="00803A81"/>
    <w:rsid w:val="00803D0B"/>
    <w:rsid w:val="00803DE5"/>
    <w:rsid w:val="00804376"/>
    <w:rsid w:val="0080450B"/>
    <w:rsid w:val="00804729"/>
    <w:rsid w:val="00804ACE"/>
    <w:rsid w:val="00804BC8"/>
    <w:rsid w:val="00804EE9"/>
    <w:rsid w:val="00805391"/>
    <w:rsid w:val="008055EA"/>
    <w:rsid w:val="00805A68"/>
    <w:rsid w:val="00806D03"/>
    <w:rsid w:val="00806EBF"/>
    <w:rsid w:val="008072B7"/>
    <w:rsid w:val="008073A1"/>
    <w:rsid w:val="008074EC"/>
    <w:rsid w:val="008076F2"/>
    <w:rsid w:val="0080797F"/>
    <w:rsid w:val="00807D38"/>
    <w:rsid w:val="008104F0"/>
    <w:rsid w:val="0081068D"/>
    <w:rsid w:val="00810781"/>
    <w:rsid w:val="00810798"/>
    <w:rsid w:val="0081092A"/>
    <w:rsid w:val="00810B67"/>
    <w:rsid w:val="0081128E"/>
    <w:rsid w:val="00811CF3"/>
    <w:rsid w:val="008129CD"/>
    <w:rsid w:val="00812CE1"/>
    <w:rsid w:val="00812F09"/>
    <w:rsid w:val="008137C3"/>
    <w:rsid w:val="0081381D"/>
    <w:rsid w:val="00813B1D"/>
    <w:rsid w:val="0081488C"/>
    <w:rsid w:val="0081496C"/>
    <w:rsid w:val="00814B94"/>
    <w:rsid w:val="008151D2"/>
    <w:rsid w:val="00815354"/>
    <w:rsid w:val="008156DC"/>
    <w:rsid w:val="00815818"/>
    <w:rsid w:val="00815F91"/>
    <w:rsid w:val="008165E4"/>
    <w:rsid w:val="0081673A"/>
    <w:rsid w:val="0081677B"/>
    <w:rsid w:val="00816CC1"/>
    <w:rsid w:val="00816CDC"/>
    <w:rsid w:val="00816CFE"/>
    <w:rsid w:val="00816F58"/>
    <w:rsid w:val="00816FD1"/>
    <w:rsid w:val="00817E8F"/>
    <w:rsid w:val="00817F66"/>
    <w:rsid w:val="00820344"/>
    <w:rsid w:val="00820D68"/>
    <w:rsid w:val="00820E3D"/>
    <w:rsid w:val="00820EF1"/>
    <w:rsid w:val="00820F28"/>
    <w:rsid w:val="00821355"/>
    <w:rsid w:val="00821368"/>
    <w:rsid w:val="008216B2"/>
    <w:rsid w:val="00821849"/>
    <w:rsid w:val="008218F0"/>
    <w:rsid w:val="008219E1"/>
    <w:rsid w:val="00821AE5"/>
    <w:rsid w:val="00821C72"/>
    <w:rsid w:val="00822005"/>
    <w:rsid w:val="0082206A"/>
    <w:rsid w:val="008220C5"/>
    <w:rsid w:val="00822530"/>
    <w:rsid w:val="00822A9D"/>
    <w:rsid w:val="00822D9C"/>
    <w:rsid w:val="00822F74"/>
    <w:rsid w:val="0082370F"/>
    <w:rsid w:val="00823891"/>
    <w:rsid w:val="00824107"/>
    <w:rsid w:val="008243D6"/>
    <w:rsid w:val="00824F5C"/>
    <w:rsid w:val="00825AB8"/>
    <w:rsid w:val="00825DB2"/>
    <w:rsid w:val="00826085"/>
    <w:rsid w:val="0082614B"/>
    <w:rsid w:val="0082678F"/>
    <w:rsid w:val="00826EAF"/>
    <w:rsid w:val="008272E9"/>
    <w:rsid w:val="00827402"/>
    <w:rsid w:val="0082744B"/>
    <w:rsid w:val="00827B7B"/>
    <w:rsid w:val="00827CB8"/>
    <w:rsid w:val="00830153"/>
    <w:rsid w:val="008302FF"/>
    <w:rsid w:val="0083036B"/>
    <w:rsid w:val="00830386"/>
    <w:rsid w:val="0083052F"/>
    <w:rsid w:val="0083059F"/>
    <w:rsid w:val="008312E6"/>
    <w:rsid w:val="008314CA"/>
    <w:rsid w:val="00831669"/>
    <w:rsid w:val="00831C93"/>
    <w:rsid w:val="00831F5D"/>
    <w:rsid w:val="00831FF6"/>
    <w:rsid w:val="008321B2"/>
    <w:rsid w:val="0083287E"/>
    <w:rsid w:val="00832A8D"/>
    <w:rsid w:val="00832AFA"/>
    <w:rsid w:val="00832F84"/>
    <w:rsid w:val="00833942"/>
    <w:rsid w:val="00833A46"/>
    <w:rsid w:val="00833B21"/>
    <w:rsid w:val="00833E1D"/>
    <w:rsid w:val="008340E7"/>
    <w:rsid w:val="00834180"/>
    <w:rsid w:val="0083457F"/>
    <w:rsid w:val="0083481D"/>
    <w:rsid w:val="008356AC"/>
    <w:rsid w:val="00835D0C"/>
    <w:rsid w:val="00835D76"/>
    <w:rsid w:val="00835F60"/>
    <w:rsid w:val="00836259"/>
    <w:rsid w:val="00836795"/>
    <w:rsid w:val="0083688C"/>
    <w:rsid w:val="00836996"/>
    <w:rsid w:val="00836D30"/>
    <w:rsid w:val="00836D91"/>
    <w:rsid w:val="00836E60"/>
    <w:rsid w:val="008372AC"/>
    <w:rsid w:val="008374EF"/>
    <w:rsid w:val="008376C8"/>
    <w:rsid w:val="0084067E"/>
    <w:rsid w:val="008408D2"/>
    <w:rsid w:val="00841643"/>
    <w:rsid w:val="00841671"/>
    <w:rsid w:val="00841761"/>
    <w:rsid w:val="00841AEB"/>
    <w:rsid w:val="00842249"/>
    <w:rsid w:val="00842891"/>
    <w:rsid w:val="00842A63"/>
    <w:rsid w:val="00842A72"/>
    <w:rsid w:val="00842B05"/>
    <w:rsid w:val="00842CA8"/>
    <w:rsid w:val="00842F70"/>
    <w:rsid w:val="008432B1"/>
    <w:rsid w:val="008435E6"/>
    <w:rsid w:val="0084380C"/>
    <w:rsid w:val="00843928"/>
    <w:rsid w:val="00843A59"/>
    <w:rsid w:val="00843D91"/>
    <w:rsid w:val="00844BFB"/>
    <w:rsid w:val="00844BFC"/>
    <w:rsid w:val="0084508A"/>
    <w:rsid w:val="008450AB"/>
    <w:rsid w:val="0084551B"/>
    <w:rsid w:val="00845689"/>
    <w:rsid w:val="00845BFC"/>
    <w:rsid w:val="0084685E"/>
    <w:rsid w:val="00846957"/>
    <w:rsid w:val="00846996"/>
    <w:rsid w:val="00846F94"/>
    <w:rsid w:val="00847062"/>
    <w:rsid w:val="00847097"/>
    <w:rsid w:val="008470A6"/>
    <w:rsid w:val="008474D5"/>
    <w:rsid w:val="008476AB"/>
    <w:rsid w:val="00847B82"/>
    <w:rsid w:val="00847C1E"/>
    <w:rsid w:val="00847D16"/>
    <w:rsid w:val="00847E55"/>
    <w:rsid w:val="00850400"/>
    <w:rsid w:val="0085147E"/>
    <w:rsid w:val="008515E8"/>
    <w:rsid w:val="00851920"/>
    <w:rsid w:val="00851A8E"/>
    <w:rsid w:val="00851A94"/>
    <w:rsid w:val="00851E4E"/>
    <w:rsid w:val="00852052"/>
    <w:rsid w:val="0085281F"/>
    <w:rsid w:val="00852A0B"/>
    <w:rsid w:val="00852C7E"/>
    <w:rsid w:val="00852CA3"/>
    <w:rsid w:val="00852D86"/>
    <w:rsid w:val="00852FC7"/>
    <w:rsid w:val="008532C6"/>
    <w:rsid w:val="00853E6D"/>
    <w:rsid w:val="00853ECF"/>
    <w:rsid w:val="00853F43"/>
    <w:rsid w:val="00854170"/>
    <w:rsid w:val="008541AD"/>
    <w:rsid w:val="008542CE"/>
    <w:rsid w:val="0085450F"/>
    <w:rsid w:val="008547D8"/>
    <w:rsid w:val="0085490F"/>
    <w:rsid w:val="008549D1"/>
    <w:rsid w:val="00854B8C"/>
    <w:rsid w:val="00854D26"/>
    <w:rsid w:val="00855371"/>
    <w:rsid w:val="0085552F"/>
    <w:rsid w:val="008556EA"/>
    <w:rsid w:val="0085592C"/>
    <w:rsid w:val="00855DAD"/>
    <w:rsid w:val="0085607F"/>
    <w:rsid w:val="00856322"/>
    <w:rsid w:val="0085693B"/>
    <w:rsid w:val="00856EB4"/>
    <w:rsid w:val="0085710A"/>
    <w:rsid w:val="00857240"/>
    <w:rsid w:val="0085724A"/>
    <w:rsid w:val="00857761"/>
    <w:rsid w:val="00857902"/>
    <w:rsid w:val="00857A96"/>
    <w:rsid w:val="00857C17"/>
    <w:rsid w:val="008608EE"/>
    <w:rsid w:val="00860B7B"/>
    <w:rsid w:val="00860DB3"/>
    <w:rsid w:val="00861629"/>
    <w:rsid w:val="00861B60"/>
    <w:rsid w:val="00861E38"/>
    <w:rsid w:val="00861F6A"/>
    <w:rsid w:val="00862563"/>
    <w:rsid w:val="0086259C"/>
    <w:rsid w:val="0086271F"/>
    <w:rsid w:val="00862D6B"/>
    <w:rsid w:val="0086310A"/>
    <w:rsid w:val="00863412"/>
    <w:rsid w:val="008634B7"/>
    <w:rsid w:val="00863A08"/>
    <w:rsid w:val="00863E9F"/>
    <w:rsid w:val="00864272"/>
    <w:rsid w:val="0086435D"/>
    <w:rsid w:val="008643B2"/>
    <w:rsid w:val="008645C0"/>
    <w:rsid w:val="00864EC9"/>
    <w:rsid w:val="008652F2"/>
    <w:rsid w:val="008663C4"/>
    <w:rsid w:val="00866404"/>
    <w:rsid w:val="008667EC"/>
    <w:rsid w:val="00866853"/>
    <w:rsid w:val="008671C4"/>
    <w:rsid w:val="008672DB"/>
    <w:rsid w:val="00867CA7"/>
    <w:rsid w:val="008704B5"/>
    <w:rsid w:val="008707BC"/>
    <w:rsid w:val="00870806"/>
    <w:rsid w:val="008708AD"/>
    <w:rsid w:val="00870AE6"/>
    <w:rsid w:val="008711A6"/>
    <w:rsid w:val="00871519"/>
    <w:rsid w:val="008715BD"/>
    <w:rsid w:val="0087243A"/>
    <w:rsid w:val="00872530"/>
    <w:rsid w:val="0087260F"/>
    <w:rsid w:val="008726BA"/>
    <w:rsid w:val="00872799"/>
    <w:rsid w:val="00872811"/>
    <w:rsid w:val="00872897"/>
    <w:rsid w:val="00872BA9"/>
    <w:rsid w:val="00872D70"/>
    <w:rsid w:val="00872E42"/>
    <w:rsid w:val="00873104"/>
    <w:rsid w:val="00873297"/>
    <w:rsid w:val="00873335"/>
    <w:rsid w:val="00874AE1"/>
    <w:rsid w:val="00874E68"/>
    <w:rsid w:val="00874F3D"/>
    <w:rsid w:val="008753C3"/>
    <w:rsid w:val="008755C9"/>
    <w:rsid w:val="008755E8"/>
    <w:rsid w:val="00875F0E"/>
    <w:rsid w:val="008766B1"/>
    <w:rsid w:val="00876978"/>
    <w:rsid w:val="00876B01"/>
    <w:rsid w:val="00876CBD"/>
    <w:rsid w:val="00876EC6"/>
    <w:rsid w:val="00877873"/>
    <w:rsid w:val="00877CB5"/>
    <w:rsid w:val="00877E79"/>
    <w:rsid w:val="00880005"/>
    <w:rsid w:val="008803F8"/>
    <w:rsid w:val="0088053F"/>
    <w:rsid w:val="0088083F"/>
    <w:rsid w:val="00880FA7"/>
    <w:rsid w:val="00881171"/>
    <w:rsid w:val="00881521"/>
    <w:rsid w:val="00881615"/>
    <w:rsid w:val="00881A03"/>
    <w:rsid w:val="00881D9D"/>
    <w:rsid w:val="0088221C"/>
    <w:rsid w:val="0088245D"/>
    <w:rsid w:val="008827CF"/>
    <w:rsid w:val="008833A2"/>
    <w:rsid w:val="00883686"/>
    <w:rsid w:val="00883848"/>
    <w:rsid w:val="008839BE"/>
    <w:rsid w:val="00883DE3"/>
    <w:rsid w:val="0088406C"/>
    <w:rsid w:val="008840D6"/>
    <w:rsid w:val="00884659"/>
    <w:rsid w:val="0088467E"/>
    <w:rsid w:val="00884BC7"/>
    <w:rsid w:val="0088537C"/>
    <w:rsid w:val="00885528"/>
    <w:rsid w:val="0088552A"/>
    <w:rsid w:val="00885DB1"/>
    <w:rsid w:val="00885DD2"/>
    <w:rsid w:val="0088629E"/>
    <w:rsid w:val="008865BB"/>
    <w:rsid w:val="00886D61"/>
    <w:rsid w:val="00886E45"/>
    <w:rsid w:val="00887254"/>
    <w:rsid w:val="008877F8"/>
    <w:rsid w:val="00887A50"/>
    <w:rsid w:val="00887BA4"/>
    <w:rsid w:val="00887DF8"/>
    <w:rsid w:val="0089051B"/>
    <w:rsid w:val="008907EC"/>
    <w:rsid w:val="008908D0"/>
    <w:rsid w:val="0089091A"/>
    <w:rsid w:val="008909A3"/>
    <w:rsid w:val="00890DD4"/>
    <w:rsid w:val="00890E40"/>
    <w:rsid w:val="00891119"/>
    <w:rsid w:val="00891171"/>
    <w:rsid w:val="00891AF5"/>
    <w:rsid w:val="00891B61"/>
    <w:rsid w:val="00891C26"/>
    <w:rsid w:val="00891C2F"/>
    <w:rsid w:val="00892440"/>
    <w:rsid w:val="008926F3"/>
    <w:rsid w:val="0089290E"/>
    <w:rsid w:val="00892ACD"/>
    <w:rsid w:val="008930CF"/>
    <w:rsid w:val="008930EF"/>
    <w:rsid w:val="008931EF"/>
    <w:rsid w:val="008933EA"/>
    <w:rsid w:val="008934F5"/>
    <w:rsid w:val="00893A9B"/>
    <w:rsid w:val="00894194"/>
    <w:rsid w:val="00894223"/>
    <w:rsid w:val="00894AA4"/>
    <w:rsid w:val="00894B41"/>
    <w:rsid w:val="00894B5F"/>
    <w:rsid w:val="00894B74"/>
    <w:rsid w:val="00894BD6"/>
    <w:rsid w:val="008952CF"/>
    <w:rsid w:val="0089540A"/>
    <w:rsid w:val="00895621"/>
    <w:rsid w:val="00895C03"/>
    <w:rsid w:val="00895F5B"/>
    <w:rsid w:val="0089611F"/>
    <w:rsid w:val="0089650E"/>
    <w:rsid w:val="00896AF7"/>
    <w:rsid w:val="00896E3B"/>
    <w:rsid w:val="00896EB2"/>
    <w:rsid w:val="00896F9F"/>
    <w:rsid w:val="0089716E"/>
    <w:rsid w:val="00897A3B"/>
    <w:rsid w:val="00897B9A"/>
    <w:rsid w:val="00897C51"/>
    <w:rsid w:val="00897D15"/>
    <w:rsid w:val="008A04C0"/>
    <w:rsid w:val="008A051F"/>
    <w:rsid w:val="008A0885"/>
    <w:rsid w:val="008A08D8"/>
    <w:rsid w:val="008A0CB3"/>
    <w:rsid w:val="008A1030"/>
    <w:rsid w:val="008A1246"/>
    <w:rsid w:val="008A1308"/>
    <w:rsid w:val="008A1542"/>
    <w:rsid w:val="008A1668"/>
    <w:rsid w:val="008A1D36"/>
    <w:rsid w:val="008A1EDB"/>
    <w:rsid w:val="008A271C"/>
    <w:rsid w:val="008A2F4E"/>
    <w:rsid w:val="008A2FDF"/>
    <w:rsid w:val="008A3157"/>
    <w:rsid w:val="008A317B"/>
    <w:rsid w:val="008A3309"/>
    <w:rsid w:val="008A36CA"/>
    <w:rsid w:val="008A3F09"/>
    <w:rsid w:val="008A466F"/>
    <w:rsid w:val="008A4DA5"/>
    <w:rsid w:val="008A4DCB"/>
    <w:rsid w:val="008A4E17"/>
    <w:rsid w:val="008A5051"/>
    <w:rsid w:val="008A59F3"/>
    <w:rsid w:val="008A5A11"/>
    <w:rsid w:val="008A5A59"/>
    <w:rsid w:val="008A5EFB"/>
    <w:rsid w:val="008A62B2"/>
    <w:rsid w:val="008A6352"/>
    <w:rsid w:val="008A6545"/>
    <w:rsid w:val="008A6550"/>
    <w:rsid w:val="008A6DC0"/>
    <w:rsid w:val="008A7A01"/>
    <w:rsid w:val="008A7AC4"/>
    <w:rsid w:val="008A7E97"/>
    <w:rsid w:val="008A7F6C"/>
    <w:rsid w:val="008B00A1"/>
    <w:rsid w:val="008B043F"/>
    <w:rsid w:val="008B0734"/>
    <w:rsid w:val="008B08A3"/>
    <w:rsid w:val="008B0A7B"/>
    <w:rsid w:val="008B0ABC"/>
    <w:rsid w:val="008B0CCE"/>
    <w:rsid w:val="008B16F9"/>
    <w:rsid w:val="008B195F"/>
    <w:rsid w:val="008B1FC1"/>
    <w:rsid w:val="008B2146"/>
    <w:rsid w:val="008B24AE"/>
    <w:rsid w:val="008B25C4"/>
    <w:rsid w:val="008B26AC"/>
    <w:rsid w:val="008B2F69"/>
    <w:rsid w:val="008B307F"/>
    <w:rsid w:val="008B3098"/>
    <w:rsid w:val="008B380D"/>
    <w:rsid w:val="008B3D91"/>
    <w:rsid w:val="008B401C"/>
    <w:rsid w:val="008B4536"/>
    <w:rsid w:val="008B4546"/>
    <w:rsid w:val="008B4869"/>
    <w:rsid w:val="008B4912"/>
    <w:rsid w:val="008B49EC"/>
    <w:rsid w:val="008B4C97"/>
    <w:rsid w:val="008B4D9C"/>
    <w:rsid w:val="008B4E37"/>
    <w:rsid w:val="008B5428"/>
    <w:rsid w:val="008B55F7"/>
    <w:rsid w:val="008B56D9"/>
    <w:rsid w:val="008B5A82"/>
    <w:rsid w:val="008B64A1"/>
    <w:rsid w:val="008B6978"/>
    <w:rsid w:val="008B6998"/>
    <w:rsid w:val="008B6D46"/>
    <w:rsid w:val="008B6E37"/>
    <w:rsid w:val="008B7061"/>
    <w:rsid w:val="008B7C02"/>
    <w:rsid w:val="008B7E60"/>
    <w:rsid w:val="008C026E"/>
    <w:rsid w:val="008C03EF"/>
    <w:rsid w:val="008C0CD9"/>
    <w:rsid w:val="008C163B"/>
    <w:rsid w:val="008C1B5A"/>
    <w:rsid w:val="008C1CB6"/>
    <w:rsid w:val="008C1ED0"/>
    <w:rsid w:val="008C21B0"/>
    <w:rsid w:val="008C2314"/>
    <w:rsid w:val="008C2D0E"/>
    <w:rsid w:val="008C2F2F"/>
    <w:rsid w:val="008C2FB9"/>
    <w:rsid w:val="008C3218"/>
    <w:rsid w:val="008C3314"/>
    <w:rsid w:val="008C34BC"/>
    <w:rsid w:val="008C3975"/>
    <w:rsid w:val="008C399F"/>
    <w:rsid w:val="008C44DF"/>
    <w:rsid w:val="008C452A"/>
    <w:rsid w:val="008C46C0"/>
    <w:rsid w:val="008C49D5"/>
    <w:rsid w:val="008C4A4A"/>
    <w:rsid w:val="008C4AE3"/>
    <w:rsid w:val="008C4B33"/>
    <w:rsid w:val="008C4C4C"/>
    <w:rsid w:val="008C4C5F"/>
    <w:rsid w:val="008C4CEA"/>
    <w:rsid w:val="008C4D24"/>
    <w:rsid w:val="008C4E96"/>
    <w:rsid w:val="008C5355"/>
    <w:rsid w:val="008C56EF"/>
    <w:rsid w:val="008C5B26"/>
    <w:rsid w:val="008C5CA5"/>
    <w:rsid w:val="008C6140"/>
    <w:rsid w:val="008C64BF"/>
    <w:rsid w:val="008C73D2"/>
    <w:rsid w:val="008C75FA"/>
    <w:rsid w:val="008C7972"/>
    <w:rsid w:val="008C7A2D"/>
    <w:rsid w:val="008D05B4"/>
    <w:rsid w:val="008D0717"/>
    <w:rsid w:val="008D0904"/>
    <w:rsid w:val="008D0C56"/>
    <w:rsid w:val="008D0E98"/>
    <w:rsid w:val="008D1390"/>
    <w:rsid w:val="008D189D"/>
    <w:rsid w:val="008D19EF"/>
    <w:rsid w:val="008D1CA6"/>
    <w:rsid w:val="008D1DC5"/>
    <w:rsid w:val="008D206E"/>
    <w:rsid w:val="008D2318"/>
    <w:rsid w:val="008D266A"/>
    <w:rsid w:val="008D2BC1"/>
    <w:rsid w:val="008D2E21"/>
    <w:rsid w:val="008D3039"/>
    <w:rsid w:val="008D310A"/>
    <w:rsid w:val="008D38E1"/>
    <w:rsid w:val="008D45C3"/>
    <w:rsid w:val="008D45F5"/>
    <w:rsid w:val="008D4659"/>
    <w:rsid w:val="008D46E2"/>
    <w:rsid w:val="008D487E"/>
    <w:rsid w:val="008D48D6"/>
    <w:rsid w:val="008D53A4"/>
    <w:rsid w:val="008D55F7"/>
    <w:rsid w:val="008D5710"/>
    <w:rsid w:val="008D59FF"/>
    <w:rsid w:val="008D5CC8"/>
    <w:rsid w:val="008D5F22"/>
    <w:rsid w:val="008D64FA"/>
    <w:rsid w:val="008D6625"/>
    <w:rsid w:val="008D6D4C"/>
    <w:rsid w:val="008D7050"/>
    <w:rsid w:val="008D7067"/>
    <w:rsid w:val="008D7204"/>
    <w:rsid w:val="008D723E"/>
    <w:rsid w:val="008D7808"/>
    <w:rsid w:val="008D785F"/>
    <w:rsid w:val="008E1291"/>
    <w:rsid w:val="008E16E1"/>
    <w:rsid w:val="008E18CA"/>
    <w:rsid w:val="008E1BCB"/>
    <w:rsid w:val="008E25F3"/>
    <w:rsid w:val="008E2682"/>
    <w:rsid w:val="008E3035"/>
    <w:rsid w:val="008E31DF"/>
    <w:rsid w:val="008E3957"/>
    <w:rsid w:val="008E39AF"/>
    <w:rsid w:val="008E3DF8"/>
    <w:rsid w:val="008E3E06"/>
    <w:rsid w:val="008E403D"/>
    <w:rsid w:val="008E429E"/>
    <w:rsid w:val="008E4775"/>
    <w:rsid w:val="008E47F0"/>
    <w:rsid w:val="008E4936"/>
    <w:rsid w:val="008E4938"/>
    <w:rsid w:val="008E5654"/>
    <w:rsid w:val="008E5690"/>
    <w:rsid w:val="008E57EF"/>
    <w:rsid w:val="008E5F40"/>
    <w:rsid w:val="008E6758"/>
    <w:rsid w:val="008E6871"/>
    <w:rsid w:val="008E7954"/>
    <w:rsid w:val="008E79AD"/>
    <w:rsid w:val="008E7BC6"/>
    <w:rsid w:val="008F0183"/>
    <w:rsid w:val="008F0AEF"/>
    <w:rsid w:val="008F0BB4"/>
    <w:rsid w:val="008F0C50"/>
    <w:rsid w:val="008F1092"/>
    <w:rsid w:val="008F1197"/>
    <w:rsid w:val="008F1199"/>
    <w:rsid w:val="008F1230"/>
    <w:rsid w:val="008F1582"/>
    <w:rsid w:val="008F16B1"/>
    <w:rsid w:val="008F19DB"/>
    <w:rsid w:val="008F288E"/>
    <w:rsid w:val="008F2F95"/>
    <w:rsid w:val="008F2FA6"/>
    <w:rsid w:val="008F3230"/>
    <w:rsid w:val="008F32C0"/>
    <w:rsid w:val="008F33E3"/>
    <w:rsid w:val="008F3662"/>
    <w:rsid w:val="008F382D"/>
    <w:rsid w:val="008F3C3F"/>
    <w:rsid w:val="008F442E"/>
    <w:rsid w:val="008F485C"/>
    <w:rsid w:val="008F51D1"/>
    <w:rsid w:val="008F56EF"/>
    <w:rsid w:val="008F5828"/>
    <w:rsid w:val="008F5E47"/>
    <w:rsid w:val="008F6A55"/>
    <w:rsid w:val="008F7A82"/>
    <w:rsid w:val="008F7CB7"/>
    <w:rsid w:val="008F7D78"/>
    <w:rsid w:val="009006FA"/>
    <w:rsid w:val="0090082C"/>
    <w:rsid w:val="00900888"/>
    <w:rsid w:val="00900A73"/>
    <w:rsid w:val="00900D86"/>
    <w:rsid w:val="009011F0"/>
    <w:rsid w:val="009014C2"/>
    <w:rsid w:val="009015CF"/>
    <w:rsid w:val="00901833"/>
    <w:rsid w:val="00901DDE"/>
    <w:rsid w:val="00901E49"/>
    <w:rsid w:val="00901F02"/>
    <w:rsid w:val="00902453"/>
    <w:rsid w:val="009024DF"/>
    <w:rsid w:val="00902984"/>
    <w:rsid w:val="009032CE"/>
    <w:rsid w:val="009038FA"/>
    <w:rsid w:val="00904357"/>
    <w:rsid w:val="009049C4"/>
    <w:rsid w:val="00904E51"/>
    <w:rsid w:val="0090574C"/>
    <w:rsid w:val="00905995"/>
    <w:rsid w:val="00906153"/>
    <w:rsid w:val="00906311"/>
    <w:rsid w:val="00906732"/>
    <w:rsid w:val="009067EE"/>
    <w:rsid w:val="00907377"/>
    <w:rsid w:val="00907434"/>
    <w:rsid w:val="009074E3"/>
    <w:rsid w:val="0090796E"/>
    <w:rsid w:val="00907C92"/>
    <w:rsid w:val="00907F22"/>
    <w:rsid w:val="00910196"/>
    <w:rsid w:val="00910315"/>
    <w:rsid w:val="0091064A"/>
    <w:rsid w:val="0091089D"/>
    <w:rsid w:val="00910BA0"/>
    <w:rsid w:val="00910BEC"/>
    <w:rsid w:val="00910E32"/>
    <w:rsid w:val="00911076"/>
    <w:rsid w:val="0091107A"/>
    <w:rsid w:val="00911215"/>
    <w:rsid w:val="00911479"/>
    <w:rsid w:val="00911896"/>
    <w:rsid w:val="00911A3F"/>
    <w:rsid w:val="00911BBC"/>
    <w:rsid w:val="0091213D"/>
    <w:rsid w:val="009121EC"/>
    <w:rsid w:val="00912282"/>
    <w:rsid w:val="00912415"/>
    <w:rsid w:val="00912474"/>
    <w:rsid w:val="00912619"/>
    <w:rsid w:val="00912814"/>
    <w:rsid w:val="0091320A"/>
    <w:rsid w:val="009134FF"/>
    <w:rsid w:val="009135B5"/>
    <w:rsid w:val="00913C1F"/>
    <w:rsid w:val="00913C71"/>
    <w:rsid w:val="00913D24"/>
    <w:rsid w:val="00913F75"/>
    <w:rsid w:val="00913FE9"/>
    <w:rsid w:val="00914656"/>
    <w:rsid w:val="009150C0"/>
    <w:rsid w:val="00915148"/>
    <w:rsid w:val="009153F0"/>
    <w:rsid w:val="009154F7"/>
    <w:rsid w:val="009155AD"/>
    <w:rsid w:val="009156E7"/>
    <w:rsid w:val="009159D6"/>
    <w:rsid w:val="00915C4D"/>
    <w:rsid w:val="009163DF"/>
    <w:rsid w:val="009167BB"/>
    <w:rsid w:val="00916B83"/>
    <w:rsid w:val="00916C62"/>
    <w:rsid w:val="00917135"/>
    <w:rsid w:val="009171C6"/>
    <w:rsid w:val="009172B7"/>
    <w:rsid w:val="009178BD"/>
    <w:rsid w:val="00917AC5"/>
    <w:rsid w:val="00917DAA"/>
    <w:rsid w:val="00920093"/>
    <w:rsid w:val="00920B02"/>
    <w:rsid w:val="00921181"/>
    <w:rsid w:val="00921D29"/>
    <w:rsid w:val="00921EE5"/>
    <w:rsid w:val="00922077"/>
    <w:rsid w:val="00922A3F"/>
    <w:rsid w:val="0092371A"/>
    <w:rsid w:val="009238E7"/>
    <w:rsid w:val="00923B8C"/>
    <w:rsid w:val="00923C9B"/>
    <w:rsid w:val="00923F69"/>
    <w:rsid w:val="0092430F"/>
    <w:rsid w:val="00924740"/>
    <w:rsid w:val="009249A9"/>
    <w:rsid w:val="00924A6F"/>
    <w:rsid w:val="00924F31"/>
    <w:rsid w:val="00925804"/>
    <w:rsid w:val="00925D7A"/>
    <w:rsid w:val="00925E73"/>
    <w:rsid w:val="00925E9A"/>
    <w:rsid w:val="0092603C"/>
    <w:rsid w:val="00926847"/>
    <w:rsid w:val="00926EC2"/>
    <w:rsid w:val="00926ECC"/>
    <w:rsid w:val="00926F99"/>
    <w:rsid w:val="009273A1"/>
    <w:rsid w:val="009273C3"/>
    <w:rsid w:val="00927784"/>
    <w:rsid w:val="00927A05"/>
    <w:rsid w:val="00927F74"/>
    <w:rsid w:val="00930170"/>
    <w:rsid w:val="00930377"/>
    <w:rsid w:val="00930519"/>
    <w:rsid w:val="00930737"/>
    <w:rsid w:val="009312C1"/>
    <w:rsid w:val="00931318"/>
    <w:rsid w:val="0093156B"/>
    <w:rsid w:val="00931A6E"/>
    <w:rsid w:val="00932001"/>
    <w:rsid w:val="00932011"/>
    <w:rsid w:val="009320DB"/>
    <w:rsid w:val="00932283"/>
    <w:rsid w:val="009326EF"/>
    <w:rsid w:val="00932787"/>
    <w:rsid w:val="00932C18"/>
    <w:rsid w:val="00933875"/>
    <w:rsid w:val="00933998"/>
    <w:rsid w:val="00933AC4"/>
    <w:rsid w:val="00933E0A"/>
    <w:rsid w:val="00933F55"/>
    <w:rsid w:val="00933FA6"/>
    <w:rsid w:val="00934550"/>
    <w:rsid w:val="009345B5"/>
    <w:rsid w:val="00934742"/>
    <w:rsid w:val="00934A6F"/>
    <w:rsid w:val="00934F35"/>
    <w:rsid w:val="00935120"/>
    <w:rsid w:val="00935304"/>
    <w:rsid w:val="00935A9B"/>
    <w:rsid w:val="00935C0E"/>
    <w:rsid w:val="009366B8"/>
    <w:rsid w:val="00936BE6"/>
    <w:rsid w:val="00936D92"/>
    <w:rsid w:val="00936DD2"/>
    <w:rsid w:val="00937169"/>
    <w:rsid w:val="0093734B"/>
    <w:rsid w:val="00937955"/>
    <w:rsid w:val="00937C56"/>
    <w:rsid w:val="009401EC"/>
    <w:rsid w:val="0094051B"/>
    <w:rsid w:val="009406D2"/>
    <w:rsid w:val="00940759"/>
    <w:rsid w:val="00940770"/>
    <w:rsid w:val="00940894"/>
    <w:rsid w:val="00940C13"/>
    <w:rsid w:val="00940F18"/>
    <w:rsid w:val="00941394"/>
    <w:rsid w:val="0094154D"/>
    <w:rsid w:val="00941641"/>
    <w:rsid w:val="009416EA"/>
    <w:rsid w:val="00941A98"/>
    <w:rsid w:val="00941ABF"/>
    <w:rsid w:val="00941F94"/>
    <w:rsid w:val="00942495"/>
    <w:rsid w:val="00942A10"/>
    <w:rsid w:val="009432D1"/>
    <w:rsid w:val="009433B5"/>
    <w:rsid w:val="009435CB"/>
    <w:rsid w:val="00943A09"/>
    <w:rsid w:val="00943AFB"/>
    <w:rsid w:val="009443DF"/>
    <w:rsid w:val="009444B5"/>
    <w:rsid w:val="00944AC0"/>
    <w:rsid w:val="00944BE4"/>
    <w:rsid w:val="00944C98"/>
    <w:rsid w:val="00944E0D"/>
    <w:rsid w:val="00945B25"/>
    <w:rsid w:val="00945C7D"/>
    <w:rsid w:val="00946186"/>
    <w:rsid w:val="00946444"/>
    <w:rsid w:val="0094695C"/>
    <w:rsid w:val="009470A7"/>
    <w:rsid w:val="0094724A"/>
    <w:rsid w:val="00947586"/>
    <w:rsid w:val="0094766B"/>
    <w:rsid w:val="00947CC9"/>
    <w:rsid w:val="00950085"/>
    <w:rsid w:val="0095085B"/>
    <w:rsid w:val="00951136"/>
    <w:rsid w:val="009512CE"/>
    <w:rsid w:val="0095193F"/>
    <w:rsid w:val="00951EFA"/>
    <w:rsid w:val="00952284"/>
    <w:rsid w:val="0095276B"/>
    <w:rsid w:val="00952AAB"/>
    <w:rsid w:val="00952D92"/>
    <w:rsid w:val="00952FD9"/>
    <w:rsid w:val="00953343"/>
    <w:rsid w:val="009533D7"/>
    <w:rsid w:val="009533E0"/>
    <w:rsid w:val="00953874"/>
    <w:rsid w:val="00953942"/>
    <w:rsid w:val="00953D81"/>
    <w:rsid w:val="009540D6"/>
    <w:rsid w:val="0095445F"/>
    <w:rsid w:val="00954D1E"/>
    <w:rsid w:val="00954D77"/>
    <w:rsid w:val="00954E1A"/>
    <w:rsid w:val="00954EF2"/>
    <w:rsid w:val="0095507A"/>
    <w:rsid w:val="00955411"/>
    <w:rsid w:val="0095566A"/>
    <w:rsid w:val="00955C1F"/>
    <w:rsid w:val="00955DD5"/>
    <w:rsid w:val="00956A15"/>
    <w:rsid w:val="00956A4F"/>
    <w:rsid w:val="00956B79"/>
    <w:rsid w:val="00956BA4"/>
    <w:rsid w:val="00956D7A"/>
    <w:rsid w:val="00956EF5"/>
    <w:rsid w:val="00956FD7"/>
    <w:rsid w:val="00957016"/>
    <w:rsid w:val="009570E2"/>
    <w:rsid w:val="00957366"/>
    <w:rsid w:val="00957500"/>
    <w:rsid w:val="00960657"/>
    <w:rsid w:val="00960CED"/>
    <w:rsid w:val="009614EE"/>
    <w:rsid w:val="009619B7"/>
    <w:rsid w:val="00961D22"/>
    <w:rsid w:val="00961DE0"/>
    <w:rsid w:val="00961EDB"/>
    <w:rsid w:val="0096201F"/>
    <w:rsid w:val="00962338"/>
    <w:rsid w:val="009625F0"/>
    <w:rsid w:val="00962871"/>
    <w:rsid w:val="009631CB"/>
    <w:rsid w:val="0096373E"/>
    <w:rsid w:val="00963777"/>
    <w:rsid w:val="00963E27"/>
    <w:rsid w:val="009642BB"/>
    <w:rsid w:val="00964447"/>
    <w:rsid w:val="0096461B"/>
    <w:rsid w:val="00964725"/>
    <w:rsid w:val="00964A4B"/>
    <w:rsid w:val="00964CF0"/>
    <w:rsid w:val="0096540F"/>
    <w:rsid w:val="009654AA"/>
    <w:rsid w:val="00965752"/>
    <w:rsid w:val="00965E9B"/>
    <w:rsid w:val="00965EF5"/>
    <w:rsid w:val="009661FA"/>
    <w:rsid w:val="00966241"/>
    <w:rsid w:val="009664FE"/>
    <w:rsid w:val="00966985"/>
    <w:rsid w:val="009669F7"/>
    <w:rsid w:val="0096726C"/>
    <w:rsid w:val="009672D7"/>
    <w:rsid w:val="009703E7"/>
    <w:rsid w:val="009704D9"/>
    <w:rsid w:val="00970673"/>
    <w:rsid w:val="00970A65"/>
    <w:rsid w:val="00970B31"/>
    <w:rsid w:val="00970E8E"/>
    <w:rsid w:val="00971295"/>
    <w:rsid w:val="00971591"/>
    <w:rsid w:val="00971C8E"/>
    <w:rsid w:val="00971CB7"/>
    <w:rsid w:val="00971E39"/>
    <w:rsid w:val="0097231E"/>
    <w:rsid w:val="00972349"/>
    <w:rsid w:val="009723CD"/>
    <w:rsid w:val="00972918"/>
    <w:rsid w:val="00972DF0"/>
    <w:rsid w:val="00972F64"/>
    <w:rsid w:val="009735A9"/>
    <w:rsid w:val="00973EE9"/>
    <w:rsid w:val="009744A7"/>
    <w:rsid w:val="0097451D"/>
    <w:rsid w:val="00974746"/>
    <w:rsid w:val="00974C2C"/>
    <w:rsid w:val="00975876"/>
    <w:rsid w:val="00975C7D"/>
    <w:rsid w:val="00976256"/>
    <w:rsid w:val="009770B3"/>
    <w:rsid w:val="0097712B"/>
    <w:rsid w:val="00977141"/>
    <w:rsid w:val="00977D29"/>
    <w:rsid w:val="00977EA9"/>
    <w:rsid w:val="0098082B"/>
    <w:rsid w:val="00980AC2"/>
    <w:rsid w:val="00980B1C"/>
    <w:rsid w:val="00980B9F"/>
    <w:rsid w:val="00980BF3"/>
    <w:rsid w:val="00980DD2"/>
    <w:rsid w:val="00981540"/>
    <w:rsid w:val="009816A9"/>
    <w:rsid w:val="00981868"/>
    <w:rsid w:val="00981C8A"/>
    <w:rsid w:val="00981D30"/>
    <w:rsid w:val="00981DE5"/>
    <w:rsid w:val="00981DFA"/>
    <w:rsid w:val="00981E82"/>
    <w:rsid w:val="0098216D"/>
    <w:rsid w:val="00982199"/>
    <w:rsid w:val="0098242B"/>
    <w:rsid w:val="00982A05"/>
    <w:rsid w:val="00982DD2"/>
    <w:rsid w:val="00983327"/>
    <w:rsid w:val="00983679"/>
    <w:rsid w:val="00983721"/>
    <w:rsid w:val="0098392C"/>
    <w:rsid w:val="00983AAB"/>
    <w:rsid w:val="00983CA7"/>
    <w:rsid w:val="00984364"/>
    <w:rsid w:val="009845B9"/>
    <w:rsid w:val="00984BC1"/>
    <w:rsid w:val="00984DC9"/>
    <w:rsid w:val="00984FB5"/>
    <w:rsid w:val="00985029"/>
    <w:rsid w:val="009857E7"/>
    <w:rsid w:val="00985B0D"/>
    <w:rsid w:val="0098617B"/>
    <w:rsid w:val="00986246"/>
    <w:rsid w:val="00986392"/>
    <w:rsid w:val="00986823"/>
    <w:rsid w:val="00986CE8"/>
    <w:rsid w:val="009870EF"/>
    <w:rsid w:val="00987289"/>
    <w:rsid w:val="0098783D"/>
    <w:rsid w:val="00987A4A"/>
    <w:rsid w:val="00987C2B"/>
    <w:rsid w:val="00987CEF"/>
    <w:rsid w:val="00987DEE"/>
    <w:rsid w:val="00987E61"/>
    <w:rsid w:val="00987F8A"/>
    <w:rsid w:val="0099069A"/>
    <w:rsid w:val="00990F2D"/>
    <w:rsid w:val="00990F48"/>
    <w:rsid w:val="00991009"/>
    <w:rsid w:val="009914F7"/>
    <w:rsid w:val="009918BD"/>
    <w:rsid w:val="00991957"/>
    <w:rsid w:val="0099195E"/>
    <w:rsid w:val="00991AC4"/>
    <w:rsid w:val="00991B96"/>
    <w:rsid w:val="00991C44"/>
    <w:rsid w:val="00991E0C"/>
    <w:rsid w:val="009927C6"/>
    <w:rsid w:val="00992DC7"/>
    <w:rsid w:val="009933B1"/>
    <w:rsid w:val="009933C8"/>
    <w:rsid w:val="009934D2"/>
    <w:rsid w:val="00993597"/>
    <w:rsid w:val="00993927"/>
    <w:rsid w:val="00993BB4"/>
    <w:rsid w:val="00993C0E"/>
    <w:rsid w:val="00993E08"/>
    <w:rsid w:val="00993E20"/>
    <w:rsid w:val="00993E68"/>
    <w:rsid w:val="00993EBB"/>
    <w:rsid w:val="00994011"/>
    <w:rsid w:val="00994479"/>
    <w:rsid w:val="0099452D"/>
    <w:rsid w:val="00994573"/>
    <w:rsid w:val="00994750"/>
    <w:rsid w:val="00994796"/>
    <w:rsid w:val="00994D27"/>
    <w:rsid w:val="0099556D"/>
    <w:rsid w:val="009957FE"/>
    <w:rsid w:val="00995C44"/>
    <w:rsid w:val="00996016"/>
    <w:rsid w:val="0099620F"/>
    <w:rsid w:val="0099651C"/>
    <w:rsid w:val="00996714"/>
    <w:rsid w:val="00996716"/>
    <w:rsid w:val="0099693A"/>
    <w:rsid w:val="0099781F"/>
    <w:rsid w:val="00997FBA"/>
    <w:rsid w:val="00997FF9"/>
    <w:rsid w:val="009A0649"/>
    <w:rsid w:val="009A08CA"/>
    <w:rsid w:val="009A0D12"/>
    <w:rsid w:val="009A0E0F"/>
    <w:rsid w:val="009A103B"/>
    <w:rsid w:val="009A1627"/>
    <w:rsid w:val="009A17C1"/>
    <w:rsid w:val="009A18D8"/>
    <w:rsid w:val="009A1D87"/>
    <w:rsid w:val="009A20F7"/>
    <w:rsid w:val="009A2115"/>
    <w:rsid w:val="009A2443"/>
    <w:rsid w:val="009A2583"/>
    <w:rsid w:val="009A2596"/>
    <w:rsid w:val="009A298D"/>
    <w:rsid w:val="009A318C"/>
    <w:rsid w:val="009A3190"/>
    <w:rsid w:val="009A3ED3"/>
    <w:rsid w:val="009A3F37"/>
    <w:rsid w:val="009A3F64"/>
    <w:rsid w:val="009A4151"/>
    <w:rsid w:val="009A41FF"/>
    <w:rsid w:val="009A472C"/>
    <w:rsid w:val="009A4738"/>
    <w:rsid w:val="009A4B24"/>
    <w:rsid w:val="009A5042"/>
    <w:rsid w:val="009A5135"/>
    <w:rsid w:val="009A538D"/>
    <w:rsid w:val="009A53B8"/>
    <w:rsid w:val="009A5400"/>
    <w:rsid w:val="009A5741"/>
    <w:rsid w:val="009A581B"/>
    <w:rsid w:val="009A5C4D"/>
    <w:rsid w:val="009A5D9D"/>
    <w:rsid w:val="009A60F7"/>
    <w:rsid w:val="009A6AAA"/>
    <w:rsid w:val="009A6C58"/>
    <w:rsid w:val="009A6C8A"/>
    <w:rsid w:val="009A6DFA"/>
    <w:rsid w:val="009A707E"/>
    <w:rsid w:val="009A7612"/>
    <w:rsid w:val="009B035A"/>
    <w:rsid w:val="009B04DA"/>
    <w:rsid w:val="009B051C"/>
    <w:rsid w:val="009B081F"/>
    <w:rsid w:val="009B0DEF"/>
    <w:rsid w:val="009B11B2"/>
    <w:rsid w:val="009B12AC"/>
    <w:rsid w:val="009B1536"/>
    <w:rsid w:val="009B2514"/>
    <w:rsid w:val="009B2946"/>
    <w:rsid w:val="009B2A72"/>
    <w:rsid w:val="009B2BEE"/>
    <w:rsid w:val="009B2CB5"/>
    <w:rsid w:val="009B3AF3"/>
    <w:rsid w:val="009B3D4D"/>
    <w:rsid w:val="009B3D69"/>
    <w:rsid w:val="009B3E8A"/>
    <w:rsid w:val="009B4032"/>
    <w:rsid w:val="009B41CC"/>
    <w:rsid w:val="009B4579"/>
    <w:rsid w:val="009B4A27"/>
    <w:rsid w:val="009B4C64"/>
    <w:rsid w:val="009B5008"/>
    <w:rsid w:val="009B557A"/>
    <w:rsid w:val="009B55F4"/>
    <w:rsid w:val="009B5A93"/>
    <w:rsid w:val="009B5DA7"/>
    <w:rsid w:val="009B6459"/>
    <w:rsid w:val="009B6A5A"/>
    <w:rsid w:val="009B6C2F"/>
    <w:rsid w:val="009B6D4F"/>
    <w:rsid w:val="009B6D5E"/>
    <w:rsid w:val="009B6DC9"/>
    <w:rsid w:val="009B6F01"/>
    <w:rsid w:val="009B707D"/>
    <w:rsid w:val="009B76E6"/>
    <w:rsid w:val="009B7850"/>
    <w:rsid w:val="009B7A3A"/>
    <w:rsid w:val="009B7A71"/>
    <w:rsid w:val="009B7DFE"/>
    <w:rsid w:val="009B7EC9"/>
    <w:rsid w:val="009B7EFC"/>
    <w:rsid w:val="009B7FEC"/>
    <w:rsid w:val="009C0073"/>
    <w:rsid w:val="009C0431"/>
    <w:rsid w:val="009C0499"/>
    <w:rsid w:val="009C05D2"/>
    <w:rsid w:val="009C0718"/>
    <w:rsid w:val="009C0787"/>
    <w:rsid w:val="009C07C8"/>
    <w:rsid w:val="009C0ABA"/>
    <w:rsid w:val="009C0BC2"/>
    <w:rsid w:val="009C19E5"/>
    <w:rsid w:val="009C1E65"/>
    <w:rsid w:val="009C20CD"/>
    <w:rsid w:val="009C2270"/>
    <w:rsid w:val="009C2375"/>
    <w:rsid w:val="009C2598"/>
    <w:rsid w:val="009C25D0"/>
    <w:rsid w:val="009C2F2B"/>
    <w:rsid w:val="009C31BE"/>
    <w:rsid w:val="009C3761"/>
    <w:rsid w:val="009C3B76"/>
    <w:rsid w:val="009C3C9E"/>
    <w:rsid w:val="009C3CAA"/>
    <w:rsid w:val="009C3D8A"/>
    <w:rsid w:val="009C3F64"/>
    <w:rsid w:val="009C4151"/>
    <w:rsid w:val="009C468A"/>
    <w:rsid w:val="009C4E7F"/>
    <w:rsid w:val="009C52BC"/>
    <w:rsid w:val="009C52FD"/>
    <w:rsid w:val="009C5573"/>
    <w:rsid w:val="009C571F"/>
    <w:rsid w:val="009C5783"/>
    <w:rsid w:val="009C6263"/>
    <w:rsid w:val="009C63F7"/>
    <w:rsid w:val="009C651C"/>
    <w:rsid w:val="009C72C0"/>
    <w:rsid w:val="009C72D4"/>
    <w:rsid w:val="009C7732"/>
    <w:rsid w:val="009C7BD2"/>
    <w:rsid w:val="009C7BDD"/>
    <w:rsid w:val="009D05E7"/>
    <w:rsid w:val="009D0936"/>
    <w:rsid w:val="009D0B91"/>
    <w:rsid w:val="009D0F0D"/>
    <w:rsid w:val="009D10B0"/>
    <w:rsid w:val="009D10E8"/>
    <w:rsid w:val="009D15AF"/>
    <w:rsid w:val="009D16A4"/>
    <w:rsid w:val="009D1738"/>
    <w:rsid w:val="009D1863"/>
    <w:rsid w:val="009D1A6A"/>
    <w:rsid w:val="009D1C1C"/>
    <w:rsid w:val="009D1C42"/>
    <w:rsid w:val="009D1D3A"/>
    <w:rsid w:val="009D23DD"/>
    <w:rsid w:val="009D2793"/>
    <w:rsid w:val="009D282C"/>
    <w:rsid w:val="009D2A7C"/>
    <w:rsid w:val="009D2C49"/>
    <w:rsid w:val="009D2DDA"/>
    <w:rsid w:val="009D315A"/>
    <w:rsid w:val="009D3CB2"/>
    <w:rsid w:val="009D3EB2"/>
    <w:rsid w:val="009D48D1"/>
    <w:rsid w:val="009D4976"/>
    <w:rsid w:val="009D4EF9"/>
    <w:rsid w:val="009D511B"/>
    <w:rsid w:val="009D5238"/>
    <w:rsid w:val="009D53E0"/>
    <w:rsid w:val="009D5744"/>
    <w:rsid w:val="009D5830"/>
    <w:rsid w:val="009D5915"/>
    <w:rsid w:val="009D5BE8"/>
    <w:rsid w:val="009D61EB"/>
    <w:rsid w:val="009D64BB"/>
    <w:rsid w:val="009D66B1"/>
    <w:rsid w:val="009D6956"/>
    <w:rsid w:val="009D6B79"/>
    <w:rsid w:val="009D6D08"/>
    <w:rsid w:val="009D6EAE"/>
    <w:rsid w:val="009D7009"/>
    <w:rsid w:val="009D7101"/>
    <w:rsid w:val="009D7192"/>
    <w:rsid w:val="009D79A5"/>
    <w:rsid w:val="009D7C44"/>
    <w:rsid w:val="009D7E3B"/>
    <w:rsid w:val="009D7F91"/>
    <w:rsid w:val="009E0392"/>
    <w:rsid w:val="009E0886"/>
    <w:rsid w:val="009E0ED5"/>
    <w:rsid w:val="009E1115"/>
    <w:rsid w:val="009E155C"/>
    <w:rsid w:val="009E1C46"/>
    <w:rsid w:val="009E1DC5"/>
    <w:rsid w:val="009E1F4B"/>
    <w:rsid w:val="009E2329"/>
    <w:rsid w:val="009E2448"/>
    <w:rsid w:val="009E247E"/>
    <w:rsid w:val="009E293F"/>
    <w:rsid w:val="009E2A77"/>
    <w:rsid w:val="009E2BE7"/>
    <w:rsid w:val="009E3302"/>
    <w:rsid w:val="009E3DFB"/>
    <w:rsid w:val="009E406B"/>
    <w:rsid w:val="009E440F"/>
    <w:rsid w:val="009E4C2E"/>
    <w:rsid w:val="009E4CEE"/>
    <w:rsid w:val="009E4DED"/>
    <w:rsid w:val="009E4F93"/>
    <w:rsid w:val="009E4F95"/>
    <w:rsid w:val="009E536D"/>
    <w:rsid w:val="009E563F"/>
    <w:rsid w:val="009E5640"/>
    <w:rsid w:val="009E595F"/>
    <w:rsid w:val="009E6607"/>
    <w:rsid w:val="009E69FB"/>
    <w:rsid w:val="009E6AD7"/>
    <w:rsid w:val="009E6E0D"/>
    <w:rsid w:val="009E7017"/>
    <w:rsid w:val="009E7291"/>
    <w:rsid w:val="009E737E"/>
    <w:rsid w:val="009F039A"/>
    <w:rsid w:val="009F08B0"/>
    <w:rsid w:val="009F0D3F"/>
    <w:rsid w:val="009F174B"/>
    <w:rsid w:val="009F184A"/>
    <w:rsid w:val="009F1A06"/>
    <w:rsid w:val="009F1C1A"/>
    <w:rsid w:val="009F1ECC"/>
    <w:rsid w:val="009F2171"/>
    <w:rsid w:val="009F23B4"/>
    <w:rsid w:val="009F2903"/>
    <w:rsid w:val="009F304D"/>
    <w:rsid w:val="009F32FB"/>
    <w:rsid w:val="009F33B4"/>
    <w:rsid w:val="009F404B"/>
    <w:rsid w:val="009F43C7"/>
    <w:rsid w:val="009F44EC"/>
    <w:rsid w:val="009F4588"/>
    <w:rsid w:val="009F4CE9"/>
    <w:rsid w:val="009F4F66"/>
    <w:rsid w:val="009F5941"/>
    <w:rsid w:val="009F5D94"/>
    <w:rsid w:val="009F62BC"/>
    <w:rsid w:val="009F6454"/>
    <w:rsid w:val="009F65A9"/>
    <w:rsid w:val="009F6C74"/>
    <w:rsid w:val="009F754D"/>
    <w:rsid w:val="009F7880"/>
    <w:rsid w:val="009F7F65"/>
    <w:rsid w:val="00A0026B"/>
    <w:rsid w:val="00A002FF"/>
    <w:rsid w:val="00A00476"/>
    <w:rsid w:val="00A00551"/>
    <w:rsid w:val="00A00930"/>
    <w:rsid w:val="00A00AC5"/>
    <w:rsid w:val="00A00BAD"/>
    <w:rsid w:val="00A00ECD"/>
    <w:rsid w:val="00A00EFB"/>
    <w:rsid w:val="00A00F5E"/>
    <w:rsid w:val="00A0141A"/>
    <w:rsid w:val="00A0225F"/>
    <w:rsid w:val="00A0267C"/>
    <w:rsid w:val="00A02803"/>
    <w:rsid w:val="00A02C28"/>
    <w:rsid w:val="00A032A2"/>
    <w:rsid w:val="00A035F9"/>
    <w:rsid w:val="00A03A08"/>
    <w:rsid w:val="00A03A40"/>
    <w:rsid w:val="00A03EC5"/>
    <w:rsid w:val="00A03FA8"/>
    <w:rsid w:val="00A0452D"/>
    <w:rsid w:val="00A04C68"/>
    <w:rsid w:val="00A04EA7"/>
    <w:rsid w:val="00A051FE"/>
    <w:rsid w:val="00A05362"/>
    <w:rsid w:val="00A05831"/>
    <w:rsid w:val="00A05865"/>
    <w:rsid w:val="00A05D57"/>
    <w:rsid w:val="00A05F17"/>
    <w:rsid w:val="00A0625C"/>
    <w:rsid w:val="00A062B4"/>
    <w:rsid w:val="00A06409"/>
    <w:rsid w:val="00A06A3D"/>
    <w:rsid w:val="00A07B4A"/>
    <w:rsid w:val="00A07B89"/>
    <w:rsid w:val="00A07D98"/>
    <w:rsid w:val="00A107E8"/>
    <w:rsid w:val="00A10A4E"/>
    <w:rsid w:val="00A10ECC"/>
    <w:rsid w:val="00A1107E"/>
    <w:rsid w:val="00A11637"/>
    <w:rsid w:val="00A11972"/>
    <w:rsid w:val="00A11FF7"/>
    <w:rsid w:val="00A120CC"/>
    <w:rsid w:val="00A1217A"/>
    <w:rsid w:val="00A122C7"/>
    <w:rsid w:val="00A1347A"/>
    <w:rsid w:val="00A139E1"/>
    <w:rsid w:val="00A13E3C"/>
    <w:rsid w:val="00A13E68"/>
    <w:rsid w:val="00A14294"/>
    <w:rsid w:val="00A1444B"/>
    <w:rsid w:val="00A14649"/>
    <w:rsid w:val="00A14E06"/>
    <w:rsid w:val="00A152AF"/>
    <w:rsid w:val="00A152DF"/>
    <w:rsid w:val="00A15DC2"/>
    <w:rsid w:val="00A15E24"/>
    <w:rsid w:val="00A15FD0"/>
    <w:rsid w:val="00A16340"/>
    <w:rsid w:val="00A1657B"/>
    <w:rsid w:val="00A16828"/>
    <w:rsid w:val="00A17922"/>
    <w:rsid w:val="00A17D3B"/>
    <w:rsid w:val="00A20516"/>
    <w:rsid w:val="00A20606"/>
    <w:rsid w:val="00A2065D"/>
    <w:rsid w:val="00A20786"/>
    <w:rsid w:val="00A210FA"/>
    <w:rsid w:val="00A2136A"/>
    <w:rsid w:val="00A21582"/>
    <w:rsid w:val="00A21710"/>
    <w:rsid w:val="00A21A9A"/>
    <w:rsid w:val="00A21DB3"/>
    <w:rsid w:val="00A22468"/>
    <w:rsid w:val="00A2249C"/>
    <w:rsid w:val="00A224FC"/>
    <w:rsid w:val="00A22C35"/>
    <w:rsid w:val="00A22E1C"/>
    <w:rsid w:val="00A22F9B"/>
    <w:rsid w:val="00A23933"/>
    <w:rsid w:val="00A23FCF"/>
    <w:rsid w:val="00A24B96"/>
    <w:rsid w:val="00A24EE3"/>
    <w:rsid w:val="00A25181"/>
    <w:rsid w:val="00A25811"/>
    <w:rsid w:val="00A258A2"/>
    <w:rsid w:val="00A25990"/>
    <w:rsid w:val="00A25A9A"/>
    <w:rsid w:val="00A25ACD"/>
    <w:rsid w:val="00A25BE1"/>
    <w:rsid w:val="00A25F85"/>
    <w:rsid w:val="00A261A7"/>
    <w:rsid w:val="00A26852"/>
    <w:rsid w:val="00A269F0"/>
    <w:rsid w:val="00A26D26"/>
    <w:rsid w:val="00A271C2"/>
    <w:rsid w:val="00A27419"/>
    <w:rsid w:val="00A27664"/>
    <w:rsid w:val="00A27D71"/>
    <w:rsid w:val="00A27DCB"/>
    <w:rsid w:val="00A27EAA"/>
    <w:rsid w:val="00A27EF9"/>
    <w:rsid w:val="00A302E0"/>
    <w:rsid w:val="00A309A1"/>
    <w:rsid w:val="00A30E15"/>
    <w:rsid w:val="00A319AE"/>
    <w:rsid w:val="00A31AFB"/>
    <w:rsid w:val="00A31C87"/>
    <w:rsid w:val="00A31F64"/>
    <w:rsid w:val="00A320DD"/>
    <w:rsid w:val="00A329AC"/>
    <w:rsid w:val="00A32BBF"/>
    <w:rsid w:val="00A32E26"/>
    <w:rsid w:val="00A331E4"/>
    <w:rsid w:val="00A33203"/>
    <w:rsid w:val="00A332E7"/>
    <w:rsid w:val="00A3338B"/>
    <w:rsid w:val="00A3342E"/>
    <w:rsid w:val="00A3344F"/>
    <w:rsid w:val="00A33642"/>
    <w:rsid w:val="00A33740"/>
    <w:rsid w:val="00A33AB6"/>
    <w:rsid w:val="00A341A3"/>
    <w:rsid w:val="00A34292"/>
    <w:rsid w:val="00A346E6"/>
    <w:rsid w:val="00A346F2"/>
    <w:rsid w:val="00A34AC4"/>
    <w:rsid w:val="00A34CA4"/>
    <w:rsid w:val="00A34F95"/>
    <w:rsid w:val="00A350B5"/>
    <w:rsid w:val="00A3512B"/>
    <w:rsid w:val="00A3517F"/>
    <w:rsid w:val="00A35507"/>
    <w:rsid w:val="00A3560B"/>
    <w:rsid w:val="00A35638"/>
    <w:rsid w:val="00A3565D"/>
    <w:rsid w:val="00A35972"/>
    <w:rsid w:val="00A36375"/>
    <w:rsid w:val="00A363A1"/>
    <w:rsid w:val="00A363CC"/>
    <w:rsid w:val="00A36DD0"/>
    <w:rsid w:val="00A370A5"/>
    <w:rsid w:val="00A37389"/>
    <w:rsid w:val="00A373EF"/>
    <w:rsid w:val="00A37960"/>
    <w:rsid w:val="00A37980"/>
    <w:rsid w:val="00A37D3A"/>
    <w:rsid w:val="00A37F71"/>
    <w:rsid w:val="00A4016B"/>
    <w:rsid w:val="00A404C5"/>
    <w:rsid w:val="00A40605"/>
    <w:rsid w:val="00A40817"/>
    <w:rsid w:val="00A40D33"/>
    <w:rsid w:val="00A411FD"/>
    <w:rsid w:val="00A416C1"/>
    <w:rsid w:val="00A41765"/>
    <w:rsid w:val="00A41D55"/>
    <w:rsid w:val="00A424F2"/>
    <w:rsid w:val="00A42559"/>
    <w:rsid w:val="00A42589"/>
    <w:rsid w:val="00A42883"/>
    <w:rsid w:val="00A42C32"/>
    <w:rsid w:val="00A43057"/>
    <w:rsid w:val="00A435EC"/>
    <w:rsid w:val="00A43746"/>
    <w:rsid w:val="00A43774"/>
    <w:rsid w:val="00A43892"/>
    <w:rsid w:val="00A438AD"/>
    <w:rsid w:val="00A43A1B"/>
    <w:rsid w:val="00A43A76"/>
    <w:rsid w:val="00A43AD3"/>
    <w:rsid w:val="00A43C09"/>
    <w:rsid w:val="00A43D7C"/>
    <w:rsid w:val="00A44227"/>
    <w:rsid w:val="00A44254"/>
    <w:rsid w:val="00A44480"/>
    <w:rsid w:val="00A44489"/>
    <w:rsid w:val="00A444A8"/>
    <w:rsid w:val="00A4463B"/>
    <w:rsid w:val="00A4472F"/>
    <w:rsid w:val="00A44D0B"/>
    <w:rsid w:val="00A44E48"/>
    <w:rsid w:val="00A4511A"/>
    <w:rsid w:val="00A451B5"/>
    <w:rsid w:val="00A45289"/>
    <w:rsid w:val="00A453D7"/>
    <w:rsid w:val="00A454C5"/>
    <w:rsid w:val="00A45529"/>
    <w:rsid w:val="00A4553C"/>
    <w:rsid w:val="00A45C35"/>
    <w:rsid w:val="00A45DE4"/>
    <w:rsid w:val="00A46C30"/>
    <w:rsid w:val="00A46F04"/>
    <w:rsid w:val="00A46F7F"/>
    <w:rsid w:val="00A4711C"/>
    <w:rsid w:val="00A4737D"/>
    <w:rsid w:val="00A47404"/>
    <w:rsid w:val="00A4760F"/>
    <w:rsid w:val="00A47B2A"/>
    <w:rsid w:val="00A47E00"/>
    <w:rsid w:val="00A47F14"/>
    <w:rsid w:val="00A47FBC"/>
    <w:rsid w:val="00A50021"/>
    <w:rsid w:val="00A501F0"/>
    <w:rsid w:val="00A50789"/>
    <w:rsid w:val="00A509B1"/>
    <w:rsid w:val="00A50B98"/>
    <w:rsid w:val="00A51841"/>
    <w:rsid w:val="00A51DFE"/>
    <w:rsid w:val="00A524F7"/>
    <w:rsid w:val="00A52AB7"/>
    <w:rsid w:val="00A52FDF"/>
    <w:rsid w:val="00A53376"/>
    <w:rsid w:val="00A534C2"/>
    <w:rsid w:val="00A53612"/>
    <w:rsid w:val="00A53C89"/>
    <w:rsid w:val="00A542C8"/>
    <w:rsid w:val="00A54770"/>
    <w:rsid w:val="00A54E44"/>
    <w:rsid w:val="00A54F09"/>
    <w:rsid w:val="00A5538A"/>
    <w:rsid w:val="00A554C4"/>
    <w:rsid w:val="00A5552A"/>
    <w:rsid w:val="00A555B5"/>
    <w:rsid w:val="00A557EA"/>
    <w:rsid w:val="00A56591"/>
    <w:rsid w:val="00A56837"/>
    <w:rsid w:val="00A56927"/>
    <w:rsid w:val="00A56EA3"/>
    <w:rsid w:val="00A57225"/>
    <w:rsid w:val="00A5759E"/>
    <w:rsid w:val="00A576BC"/>
    <w:rsid w:val="00A60089"/>
    <w:rsid w:val="00A60C79"/>
    <w:rsid w:val="00A61103"/>
    <w:rsid w:val="00A612D9"/>
    <w:rsid w:val="00A613C0"/>
    <w:rsid w:val="00A615C7"/>
    <w:rsid w:val="00A618EA"/>
    <w:rsid w:val="00A619CD"/>
    <w:rsid w:val="00A61B4F"/>
    <w:rsid w:val="00A61F5B"/>
    <w:rsid w:val="00A62285"/>
    <w:rsid w:val="00A623C5"/>
    <w:rsid w:val="00A62AED"/>
    <w:rsid w:val="00A62BB0"/>
    <w:rsid w:val="00A62BB4"/>
    <w:rsid w:val="00A62C93"/>
    <w:rsid w:val="00A62CB1"/>
    <w:rsid w:val="00A62DD3"/>
    <w:rsid w:val="00A62E76"/>
    <w:rsid w:val="00A62F01"/>
    <w:rsid w:val="00A6311C"/>
    <w:rsid w:val="00A635A0"/>
    <w:rsid w:val="00A636A2"/>
    <w:rsid w:val="00A64489"/>
    <w:rsid w:val="00A648F6"/>
    <w:rsid w:val="00A64B20"/>
    <w:rsid w:val="00A6569E"/>
    <w:rsid w:val="00A65897"/>
    <w:rsid w:val="00A65AE9"/>
    <w:rsid w:val="00A65D13"/>
    <w:rsid w:val="00A6608D"/>
    <w:rsid w:val="00A660C8"/>
    <w:rsid w:val="00A662EE"/>
    <w:rsid w:val="00A66C7E"/>
    <w:rsid w:val="00A672FF"/>
    <w:rsid w:val="00A67531"/>
    <w:rsid w:val="00A675AD"/>
    <w:rsid w:val="00A678A1"/>
    <w:rsid w:val="00A67D85"/>
    <w:rsid w:val="00A67FCB"/>
    <w:rsid w:val="00A707A6"/>
    <w:rsid w:val="00A7090C"/>
    <w:rsid w:val="00A70ABB"/>
    <w:rsid w:val="00A71536"/>
    <w:rsid w:val="00A716E6"/>
    <w:rsid w:val="00A72429"/>
    <w:rsid w:val="00A72716"/>
    <w:rsid w:val="00A72AC1"/>
    <w:rsid w:val="00A72E7E"/>
    <w:rsid w:val="00A72F34"/>
    <w:rsid w:val="00A73AE8"/>
    <w:rsid w:val="00A73B8E"/>
    <w:rsid w:val="00A748B6"/>
    <w:rsid w:val="00A75881"/>
    <w:rsid w:val="00A75BAB"/>
    <w:rsid w:val="00A76147"/>
    <w:rsid w:val="00A76466"/>
    <w:rsid w:val="00A7665D"/>
    <w:rsid w:val="00A768A4"/>
    <w:rsid w:val="00A76D37"/>
    <w:rsid w:val="00A76DAE"/>
    <w:rsid w:val="00A777D9"/>
    <w:rsid w:val="00A7781A"/>
    <w:rsid w:val="00A779A5"/>
    <w:rsid w:val="00A77C79"/>
    <w:rsid w:val="00A77D5E"/>
    <w:rsid w:val="00A8000B"/>
    <w:rsid w:val="00A80231"/>
    <w:rsid w:val="00A80580"/>
    <w:rsid w:val="00A806D4"/>
    <w:rsid w:val="00A80E5D"/>
    <w:rsid w:val="00A81269"/>
    <w:rsid w:val="00A815AB"/>
    <w:rsid w:val="00A81BDE"/>
    <w:rsid w:val="00A81C8C"/>
    <w:rsid w:val="00A81DE3"/>
    <w:rsid w:val="00A81EBF"/>
    <w:rsid w:val="00A8200C"/>
    <w:rsid w:val="00A8202D"/>
    <w:rsid w:val="00A820DD"/>
    <w:rsid w:val="00A82222"/>
    <w:rsid w:val="00A82600"/>
    <w:rsid w:val="00A8265B"/>
    <w:rsid w:val="00A826B7"/>
    <w:rsid w:val="00A8284C"/>
    <w:rsid w:val="00A82A9E"/>
    <w:rsid w:val="00A82BCB"/>
    <w:rsid w:val="00A82F27"/>
    <w:rsid w:val="00A839F5"/>
    <w:rsid w:val="00A83F30"/>
    <w:rsid w:val="00A84020"/>
    <w:rsid w:val="00A841F8"/>
    <w:rsid w:val="00A84316"/>
    <w:rsid w:val="00A84322"/>
    <w:rsid w:val="00A8455D"/>
    <w:rsid w:val="00A85959"/>
    <w:rsid w:val="00A860E0"/>
    <w:rsid w:val="00A86263"/>
    <w:rsid w:val="00A86757"/>
    <w:rsid w:val="00A86928"/>
    <w:rsid w:val="00A86A24"/>
    <w:rsid w:val="00A86CD7"/>
    <w:rsid w:val="00A86F76"/>
    <w:rsid w:val="00A87122"/>
    <w:rsid w:val="00A8750C"/>
    <w:rsid w:val="00A877B3"/>
    <w:rsid w:val="00A877D9"/>
    <w:rsid w:val="00A8797F"/>
    <w:rsid w:val="00A87B76"/>
    <w:rsid w:val="00A87D32"/>
    <w:rsid w:val="00A87F7F"/>
    <w:rsid w:val="00A905A8"/>
    <w:rsid w:val="00A906E1"/>
    <w:rsid w:val="00A9097F"/>
    <w:rsid w:val="00A90DDE"/>
    <w:rsid w:val="00A910A6"/>
    <w:rsid w:val="00A915B4"/>
    <w:rsid w:val="00A9194C"/>
    <w:rsid w:val="00A91B56"/>
    <w:rsid w:val="00A922B6"/>
    <w:rsid w:val="00A923B6"/>
    <w:rsid w:val="00A925A1"/>
    <w:rsid w:val="00A92CDC"/>
    <w:rsid w:val="00A92E5E"/>
    <w:rsid w:val="00A93051"/>
    <w:rsid w:val="00A9363E"/>
    <w:rsid w:val="00A939F9"/>
    <w:rsid w:val="00A93B21"/>
    <w:rsid w:val="00A943BD"/>
    <w:rsid w:val="00A94442"/>
    <w:rsid w:val="00A94514"/>
    <w:rsid w:val="00A94774"/>
    <w:rsid w:val="00A94D0F"/>
    <w:rsid w:val="00A9501C"/>
    <w:rsid w:val="00A95612"/>
    <w:rsid w:val="00A95657"/>
    <w:rsid w:val="00A9578C"/>
    <w:rsid w:val="00A959F2"/>
    <w:rsid w:val="00A95FCA"/>
    <w:rsid w:val="00A96161"/>
    <w:rsid w:val="00A963E7"/>
    <w:rsid w:val="00A96564"/>
    <w:rsid w:val="00A96729"/>
    <w:rsid w:val="00A968BA"/>
    <w:rsid w:val="00A96D6B"/>
    <w:rsid w:val="00A97555"/>
    <w:rsid w:val="00A97571"/>
    <w:rsid w:val="00A97719"/>
    <w:rsid w:val="00AA02F0"/>
    <w:rsid w:val="00AA0C90"/>
    <w:rsid w:val="00AA0F17"/>
    <w:rsid w:val="00AA1331"/>
    <w:rsid w:val="00AA14C9"/>
    <w:rsid w:val="00AA1641"/>
    <w:rsid w:val="00AA19BD"/>
    <w:rsid w:val="00AA1CC5"/>
    <w:rsid w:val="00AA1FB9"/>
    <w:rsid w:val="00AA219E"/>
    <w:rsid w:val="00AA2311"/>
    <w:rsid w:val="00AA242C"/>
    <w:rsid w:val="00AA25DD"/>
    <w:rsid w:val="00AA2856"/>
    <w:rsid w:val="00AA28EC"/>
    <w:rsid w:val="00AA28FB"/>
    <w:rsid w:val="00AA2CCF"/>
    <w:rsid w:val="00AA2D43"/>
    <w:rsid w:val="00AA2E48"/>
    <w:rsid w:val="00AA31E2"/>
    <w:rsid w:val="00AA3403"/>
    <w:rsid w:val="00AA3957"/>
    <w:rsid w:val="00AA3B04"/>
    <w:rsid w:val="00AA3B50"/>
    <w:rsid w:val="00AA4242"/>
    <w:rsid w:val="00AA4503"/>
    <w:rsid w:val="00AA45BF"/>
    <w:rsid w:val="00AA5119"/>
    <w:rsid w:val="00AA526B"/>
    <w:rsid w:val="00AA53AB"/>
    <w:rsid w:val="00AA62A4"/>
    <w:rsid w:val="00AA659F"/>
    <w:rsid w:val="00AA68BF"/>
    <w:rsid w:val="00AA6933"/>
    <w:rsid w:val="00AA6A44"/>
    <w:rsid w:val="00AA73B6"/>
    <w:rsid w:val="00AA74F3"/>
    <w:rsid w:val="00AA79DB"/>
    <w:rsid w:val="00AB00B8"/>
    <w:rsid w:val="00AB0179"/>
    <w:rsid w:val="00AB03A8"/>
    <w:rsid w:val="00AB09F7"/>
    <w:rsid w:val="00AB0A13"/>
    <w:rsid w:val="00AB0AF4"/>
    <w:rsid w:val="00AB0DED"/>
    <w:rsid w:val="00AB198F"/>
    <w:rsid w:val="00AB1A25"/>
    <w:rsid w:val="00AB2007"/>
    <w:rsid w:val="00AB2198"/>
    <w:rsid w:val="00AB252E"/>
    <w:rsid w:val="00AB27E1"/>
    <w:rsid w:val="00AB2A90"/>
    <w:rsid w:val="00AB2C4D"/>
    <w:rsid w:val="00AB336B"/>
    <w:rsid w:val="00AB4591"/>
    <w:rsid w:val="00AB4877"/>
    <w:rsid w:val="00AB4F75"/>
    <w:rsid w:val="00AB5453"/>
    <w:rsid w:val="00AB58A3"/>
    <w:rsid w:val="00AB5DB9"/>
    <w:rsid w:val="00AB62D8"/>
    <w:rsid w:val="00AB66E4"/>
    <w:rsid w:val="00AB6F1C"/>
    <w:rsid w:val="00AB7131"/>
    <w:rsid w:val="00AB74BE"/>
    <w:rsid w:val="00AB77E3"/>
    <w:rsid w:val="00AC016A"/>
    <w:rsid w:val="00AC0251"/>
    <w:rsid w:val="00AC05A5"/>
    <w:rsid w:val="00AC0C40"/>
    <w:rsid w:val="00AC0E57"/>
    <w:rsid w:val="00AC17A0"/>
    <w:rsid w:val="00AC1DDD"/>
    <w:rsid w:val="00AC25BE"/>
    <w:rsid w:val="00AC26AA"/>
    <w:rsid w:val="00AC2CF1"/>
    <w:rsid w:val="00AC3750"/>
    <w:rsid w:val="00AC3CD7"/>
    <w:rsid w:val="00AC3DC6"/>
    <w:rsid w:val="00AC40A7"/>
    <w:rsid w:val="00AC4206"/>
    <w:rsid w:val="00AC441E"/>
    <w:rsid w:val="00AC4522"/>
    <w:rsid w:val="00AC48DD"/>
    <w:rsid w:val="00AC4F99"/>
    <w:rsid w:val="00AC560A"/>
    <w:rsid w:val="00AC5809"/>
    <w:rsid w:val="00AC5847"/>
    <w:rsid w:val="00AC5BEF"/>
    <w:rsid w:val="00AC605A"/>
    <w:rsid w:val="00AC625C"/>
    <w:rsid w:val="00AC6362"/>
    <w:rsid w:val="00AC65BB"/>
    <w:rsid w:val="00AC71B9"/>
    <w:rsid w:val="00AC7223"/>
    <w:rsid w:val="00AC7237"/>
    <w:rsid w:val="00AC7642"/>
    <w:rsid w:val="00AC79FD"/>
    <w:rsid w:val="00AC7B7C"/>
    <w:rsid w:val="00AC7DA0"/>
    <w:rsid w:val="00AD000A"/>
    <w:rsid w:val="00AD0071"/>
    <w:rsid w:val="00AD02FC"/>
    <w:rsid w:val="00AD0530"/>
    <w:rsid w:val="00AD053C"/>
    <w:rsid w:val="00AD08A0"/>
    <w:rsid w:val="00AD0D1C"/>
    <w:rsid w:val="00AD1140"/>
    <w:rsid w:val="00AD1144"/>
    <w:rsid w:val="00AD13D7"/>
    <w:rsid w:val="00AD14E9"/>
    <w:rsid w:val="00AD16B7"/>
    <w:rsid w:val="00AD1813"/>
    <w:rsid w:val="00AD1C0E"/>
    <w:rsid w:val="00AD1E82"/>
    <w:rsid w:val="00AD1F2A"/>
    <w:rsid w:val="00AD1FA5"/>
    <w:rsid w:val="00AD2191"/>
    <w:rsid w:val="00AD2496"/>
    <w:rsid w:val="00AD24EA"/>
    <w:rsid w:val="00AD29C7"/>
    <w:rsid w:val="00AD3102"/>
    <w:rsid w:val="00AD317C"/>
    <w:rsid w:val="00AD3470"/>
    <w:rsid w:val="00AD38AA"/>
    <w:rsid w:val="00AD3A7A"/>
    <w:rsid w:val="00AD3DA8"/>
    <w:rsid w:val="00AD4291"/>
    <w:rsid w:val="00AD4368"/>
    <w:rsid w:val="00AD464A"/>
    <w:rsid w:val="00AD4661"/>
    <w:rsid w:val="00AD495D"/>
    <w:rsid w:val="00AD501B"/>
    <w:rsid w:val="00AD51C3"/>
    <w:rsid w:val="00AD52E2"/>
    <w:rsid w:val="00AD530B"/>
    <w:rsid w:val="00AD598C"/>
    <w:rsid w:val="00AD5B6C"/>
    <w:rsid w:val="00AD6305"/>
    <w:rsid w:val="00AD647E"/>
    <w:rsid w:val="00AD66CC"/>
    <w:rsid w:val="00AD6AD0"/>
    <w:rsid w:val="00AD6B62"/>
    <w:rsid w:val="00AD6C3B"/>
    <w:rsid w:val="00AD6CDB"/>
    <w:rsid w:val="00AD6E53"/>
    <w:rsid w:val="00AD70FF"/>
    <w:rsid w:val="00AD7407"/>
    <w:rsid w:val="00AD7497"/>
    <w:rsid w:val="00AD74AD"/>
    <w:rsid w:val="00AD7543"/>
    <w:rsid w:val="00AD7C8D"/>
    <w:rsid w:val="00AD7ED2"/>
    <w:rsid w:val="00AD7EF1"/>
    <w:rsid w:val="00AE018D"/>
    <w:rsid w:val="00AE0492"/>
    <w:rsid w:val="00AE0685"/>
    <w:rsid w:val="00AE06C5"/>
    <w:rsid w:val="00AE0775"/>
    <w:rsid w:val="00AE0B4B"/>
    <w:rsid w:val="00AE10D3"/>
    <w:rsid w:val="00AE122D"/>
    <w:rsid w:val="00AE144C"/>
    <w:rsid w:val="00AE16F9"/>
    <w:rsid w:val="00AE1823"/>
    <w:rsid w:val="00AE1905"/>
    <w:rsid w:val="00AE196A"/>
    <w:rsid w:val="00AE1BBA"/>
    <w:rsid w:val="00AE1E98"/>
    <w:rsid w:val="00AE1FF7"/>
    <w:rsid w:val="00AE24D0"/>
    <w:rsid w:val="00AE26D1"/>
    <w:rsid w:val="00AE29B9"/>
    <w:rsid w:val="00AE2C10"/>
    <w:rsid w:val="00AE2EB0"/>
    <w:rsid w:val="00AE3A1B"/>
    <w:rsid w:val="00AE3FFD"/>
    <w:rsid w:val="00AE42C5"/>
    <w:rsid w:val="00AE42E2"/>
    <w:rsid w:val="00AE4387"/>
    <w:rsid w:val="00AE4900"/>
    <w:rsid w:val="00AE4B96"/>
    <w:rsid w:val="00AE52E9"/>
    <w:rsid w:val="00AE5C62"/>
    <w:rsid w:val="00AE5DAE"/>
    <w:rsid w:val="00AE5FC2"/>
    <w:rsid w:val="00AE65D9"/>
    <w:rsid w:val="00AE6B82"/>
    <w:rsid w:val="00AE6C2B"/>
    <w:rsid w:val="00AE6EC7"/>
    <w:rsid w:val="00AE718B"/>
    <w:rsid w:val="00AE76CF"/>
    <w:rsid w:val="00AE7871"/>
    <w:rsid w:val="00AE79AC"/>
    <w:rsid w:val="00AE7C8F"/>
    <w:rsid w:val="00AF0219"/>
    <w:rsid w:val="00AF03D4"/>
    <w:rsid w:val="00AF05F0"/>
    <w:rsid w:val="00AF0949"/>
    <w:rsid w:val="00AF0B23"/>
    <w:rsid w:val="00AF0DA8"/>
    <w:rsid w:val="00AF1397"/>
    <w:rsid w:val="00AF162C"/>
    <w:rsid w:val="00AF1893"/>
    <w:rsid w:val="00AF1F9D"/>
    <w:rsid w:val="00AF21BE"/>
    <w:rsid w:val="00AF23B7"/>
    <w:rsid w:val="00AF253D"/>
    <w:rsid w:val="00AF279E"/>
    <w:rsid w:val="00AF30EE"/>
    <w:rsid w:val="00AF365F"/>
    <w:rsid w:val="00AF3C5C"/>
    <w:rsid w:val="00AF3E1A"/>
    <w:rsid w:val="00AF3F80"/>
    <w:rsid w:val="00AF43DA"/>
    <w:rsid w:val="00AF45F0"/>
    <w:rsid w:val="00AF475A"/>
    <w:rsid w:val="00AF47AE"/>
    <w:rsid w:val="00AF4A1E"/>
    <w:rsid w:val="00AF4D9E"/>
    <w:rsid w:val="00AF4E5B"/>
    <w:rsid w:val="00AF5002"/>
    <w:rsid w:val="00AF515A"/>
    <w:rsid w:val="00AF51A5"/>
    <w:rsid w:val="00AF5569"/>
    <w:rsid w:val="00AF56DD"/>
    <w:rsid w:val="00AF5C6E"/>
    <w:rsid w:val="00AF6122"/>
    <w:rsid w:val="00AF644C"/>
    <w:rsid w:val="00AF6464"/>
    <w:rsid w:val="00AF6884"/>
    <w:rsid w:val="00AF6BB8"/>
    <w:rsid w:val="00AF6C0F"/>
    <w:rsid w:val="00AF6D1A"/>
    <w:rsid w:val="00AF6D3B"/>
    <w:rsid w:val="00AF7582"/>
    <w:rsid w:val="00AF7F9D"/>
    <w:rsid w:val="00B00093"/>
    <w:rsid w:val="00B01251"/>
    <w:rsid w:val="00B01403"/>
    <w:rsid w:val="00B015A5"/>
    <w:rsid w:val="00B01626"/>
    <w:rsid w:val="00B0197A"/>
    <w:rsid w:val="00B0224E"/>
    <w:rsid w:val="00B0290A"/>
    <w:rsid w:val="00B02F12"/>
    <w:rsid w:val="00B03269"/>
    <w:rsid w:val="00B036C2"/>
    <w:rsid w:val="00B037F5"/>
    <w:rsid w:val="00B03826"/>
    <w:rsid w:val="00B03A2E"/>
    <w:rsid w:val="00B03D16"/>
    <w:rsid w:val="00B03F83"/>
    <w:rsid w:val="00B0407B"/>
    <w:rsid w:val="00B04496"/>
    <w:rsid w:val="00B04E96"/>
    <w:rsid w:val="00B05279"/>
    <w:rsid w:val="00B053AC"/>
    <w:rsid w:val="00B05514"/>
    <w:rsid w:val="00B06348"/>
    <w:rsid w:val="00B0650A"/>
    <w:rsid w:val="00B06A67"/>
    <w:rsid w:val="00B06A82"/>
    <w:rsid w:val="00B06CFA"/>
    <w:rsid w:val="00B07370"/>
    <w:rsid w:val="00B075A9"/>
    <w:rsid w:val="00B07815"/>
    <w:rsid w:val="00B108C1"/>
    <w:rsid w:val="00B10A33"/>
    <w:rsid w:val="00B10D60"/>
    <w:rsid w:val="00B10F45"/>
    <w:rsid w:val="00B1118E"/>
    <w:rsid w:val="00B11645"/>
    <w:rsid w:val="00B118CE"/>
    <w:rsid w:val="00B11DC9"/>
    <w:rsid w:val="00B12402"/>
    <w:rsid w:val="00B12723"/>
    <w:rsid w:val="00B12C54"/>
    <w:rsid w:val="00B12F73"/>
    <w:rsid w:val="00B13754"/>
    <w:rsid w:val="00B13E2B"/>
    <w:rsid w:val="00B13F06"/>
    <w:rsid w:val="00B13FB6"/>
    <w:rsid w:val="00B14413"/>
    <w:rsid w:val="00B151F5"/>
    <w:rsid w:val="00B1558B"/>
    <w:rsid w:val="00B1570F"/>
    <w:rsid w:val="00B15797"/>
    <w:rsid w:val="00B15E37"/>
    <w:rsid w:val="00B15E84"/>
    <w:rsid w:val="00B16B20"/>
    <w:rsid w:val="00B16B3E"/>
    <w:rsid w:val="00B16B60"/>
    <w:rsid w:val="00B16C08"/>
    <w:rsid w:val="00B17130"/>
    <w:rsid w:val="00B17715"/>
    <w:rsid w:val="00B177B9"/>
    <w:rsid w:val="00B17AC2"/>
    <w:rsid w:val="00B202D7"/>
    <w:rsid w:val="00B203AB"/>
    <w:rsid w:val="00B20434"/>
    <w:rsid w:val="00B2045C"/>
    <w:rsid w:val="00B20503"/>
    <w:rsid w:val="00B2087C"/>
    <w:rsid w:val="00B20950"/>
    <w:rsid w:val="00B21331"/>
    <w:rsid w:val="00B21368"/>
    <w:rsid w:val="00B2189D"/>
    <w:rsid w:val="00B21BE5"/>
    <w:rsid w:val="00B21FD2"/>
    <w:rsid w:val="00B221CB"/>
    <w:rsid w:val="00B22742"/>
    <w:rsid w:val="00B22CA1"/>
    <w:rsid w:val="00B22D2F"/>
    <w:rsid w:val="00B22E7A"/>
    <w:rsid w:val="00B23030"/>
    <w:rsid w:val="00B238AF"/>
    <w:rsid w:val="00B238F3"/>
    <w:rsid w:val="00B2415A"/>
    <w:rsid w:val="00B25579"/>
    <w:rsid w:val="00B255EB"/>
    <w:rsid w:val="00B2560D"/>
    <w:rsid w:val="00B25762"/>
    <w:rsid w:val="00B25793"/>
    <w:rsid w:val="00B25A56"/>
    <w:rsid w:val="00B25C2F"/>
    <w:rsid w:val="00B26114"/>
    <w:rsid w:val="00B266FF"/>
    <w:rsid w:val="00B26843"/>
    <w:rsid w:val="00B268CD"/>
    <w:rsid w:val="00B2699A"/>
    <w:rsid w:val="00B26B33"/>
    <w:rsid w:val="00B26F11"/>
    <w:rsid w:val="00B27268"/>
    <w:rsid w:val="00B30C1A"/>
    <w:rsid w:val="00B30D9E"/>
    <w:rsid w:val="00B32402"/>
    <w:rsid w:val="00B3251C"/>
    <w:rsid w:val="00B32A2A"/>
    <w:rsid w:val="00B33651"/>
    <w:rsid w:val="00B34209"/>
    <w:rsid w:val="00B344B4"/>
    <w:rsid w:val="00B34703"/>
    <w:rsid w:val="00B34B0A"/>
    <w:rsid w:val="00B3515A"/>
    <w:rsid w:val="00B352B3"/>
    <w:rsid w:val="00B35507"/>
    <w:rsid w:val="00B3552B"/>
    <w:rsid w:val="00B357F6"/>
    <w:rsid w:val="00B35AC8"/>
    <w:rsid w:val="00B35D17"/>
    <w:rsid w:val="00B35DD1"/>
    <w:rsid w:val="00B35EC2"/>
    <w:rsid w:val="00B36065"/>
    <w:rsid w:val="00B36190"/>
    <w:rsid w:val="00B361E5"/>
    <w:rsid w:val="00B37011"/>
    <w:rsid w:val="00B3737F"/>
    <w:rsid w:val="00B376AA"/>
    <w:rsid w:val="00B37737"/>
    <w:rsid w:val="00B4074C"/>
    <w:rsid w:val="00B40846"/>
    <w:rsid w:val="00B40A61"/>
    <w:rsid w:val="00B40B47"/>
    <w:rsid w:val="00B40C0E"/>
    <w:rsid w:val="00B40DA4"/>
    <w:rsid w:val="00B413BA"/>
    <w:rsid w:val="00B41694"/>
    <w:rsid w:val="00B41D68"/>
    <w:rsid w:val="00B42613"/>
    <w:rsid w:val="00B43034"/>
    <w:rsid w:val="00B430D7"/>
    <w:rsid w:val="00B434BD"/>
    <w:rsid w:val="00B43933"/>
    <w:rsid w:val="00B43B97"/>
    <w:rsid w:val="00B43DDD"/>
    <w:rsid w:val="00B43FBA"/>
    <w:rsid w:val="00B4451D"/>
    <w:rsid w:val="00B447AA"/>
    <w:rsid w:val="00B44861"/>
    <w:rsid w:val="00B44B9F"/>
    <w:rsid w:val="00B44D0A"/>
    <w:rsid w:val="00B44D17"/>
    <w:rsid w:val="00B4522B"/>
    <w:rsid w:val="00B453F0"/>
    <w:rsid w:val="00B45450"/>
    <w:rsid w:val="00B454A9"/>
    <w:rsid w:val="00B455CE"/>
    <w:rsid w:val="00B458A0"/>
    <w:rsid w:val="00B45EAC"/>
    <w:rsid w:val="00B46177"/>
    <w:rsid w:val="00B464D4"/>
    <w:rsid w:val="00B4667E"/>
    <w:rsid w:val="00B466E8"/>
    <w:rsid w:val="00B469A6"/>
    <w:rsid w:val="00B4743D"/>
    <w:rsid w:val="00B4755C"/>
    <w:rsid w:val="00B47950"/>
    <w:rsid w:val="00B47E15"/>
    <w:rsid w:val="00B503DB"/>
    <w:rsid w:val="00B505F8"/>
    <w:rsid w:val="00B50A2C"/>
    <w:rsid w:val="00B511F1"/>
    <w:rsid w:val="00B51246"/>
    <w:rsid w:val="00B51DCB"/>
    <w:rsid w:val="00B51E09"/>
    <w:rsid w:val="00B5201F"/>
    <w:rsid w:val="00B5288B"/>
    <w:rsid w:val="00B5299B"/>
    <w:rsid w:val="00B52BD9"/>
    <w:rsid w:val="00B52CAC"/>
    <w:rsid w:val="00B52DDB"/>
    <w:rsid w:val="00B52F2A"/>
    <w:rsid w:val="00B530F6"/>
    <w:rsid w:val="00B534EB"/>
    <w:rsid w:val="00B53628"/>
    <w:rsid w:val="00B53CBB"/>
    <w:rsid w:val="00B53D4B"/>
    <w:rsid w:val="00B53F99"/>
    <w:rsid w:val="00B54AE4"/>
    <w:rsid w:val="00B54C67"/>
    <w:rsid w:val="00B55339"/>
    <w:rsid w:val="00B55436"/>
    <w:rsid w:val="00B555BE"/>
    <w:rsid w:val="00B5581C"/>
    <w:rsid w:val="00B5599A"/>
    <w:rsid w:val="00B55A0F"/>
    <w:rsid w:val="00B55AEC"/>
    <w:rsid w:val="00B55D14"/>
    <w:rsid w:val="00B55FEE"/>
    <w:rsid w:val="00B56421"/>
    <w:rsid w:val="00B568B1"/>
    <w:rsid w:val="00B56B89"/>
    <w:rsid w:val="00B57143"/>
    <w:rsid w:val="00B5739F"/>
    <w:rsid w:val="00B57509"/>
    <w:rsid w:val="00B57764"/>
    <w:rsid w:val="00B57837"/>
    <w:rsid w:val="00B57EFF"/>
    <w:rsid w:val="00B57F3F"/>
    <w:rsid w:val="00B604F5"/>
    <w:rsid w:val="00B605A0"/>
    <w:rsid w:val="00B606CA"/>
    <w:rsid w:val="00B60799"/>
    <w:rsid w:val="00B60C2C"/>
    <w:rsid w:val="00B60F44"/>
    <w:rsid w:val="00B615CD"/>
    <w:rsid w:val="00B615E6"/>
    <w:rsid w:val="00B615FC"/>
    <w:rsid w:val="00B61B31"/>
    <w:rsid w:val="00B63387"/>
    <w:rsid w:val="00B637FE"/>
    <w:rsid w:val="00B63B1F"/>
    <w:rsid w:val="00B6489A"/>
    <w:rsid w:val="00B64A80"/>
    <w:rsid w:val="00B653E5"/>
    <w:rsid w:val="00B65B35"/>
    <w:rsid w:val="00B65F97"/>
    <w:rsid w:val="00B660EB"/>
    <w:rsid w:val="00B66405"/>
    <w:rsid w:val="00B66805"/>
    <w:rsid w:val="00B669F0"/>
    <w:rsid w:val="00B66D82"/>
    <w:rsid w:val="00B673B6"/>
    <w:rsid w:val="00B67438"/>
    <w:rsid w:val="00B67441"/>
    <w:rsid w:val="00B6758B"/>
    <w:rsid w:val="00B679D3"/>
    <w:rsid w:val="00B67B6E"/>
    <w:rsid w:val="00B7049F"/>
    <w:rsid w:val="00B70567"/>
    <w:rsid w:val="00B70E5D"/>
    <w:rsid w:val="00B70FB5"/>
    <w:rsid w:val="00B710CD"/>
    <w:rsid w:val="00B7133D"/>
    <w:rsid w:val="00B7139E"/>
    <w:rsid w:val="00B71CC1"/>
    <w:rsid w:val="00B720D2"/>
    <w:rsid w:val="00B72157"/>
    <w:rsid w:val="00B72243"/>
    <w:rsid w:val="00B722AC"/>
    <w:rsid w:val="00B72475"/>
    <w:rsid w:val="00B7304A"/>
    <w:rsid w:val="00B731DE"/>
    <w:rsid w:val="00B733D4"/>
    <w:rsid w:val="00B734E2"/>
    <w:rsid w:val="00B73658"/>
    <w:rsid w:val="00B7386A"/>
    <w:rsid w:val="00B74372"/>
    <w:rsid w:val="00B7439F"/>
    <w:rsid w:val="00B7445B"/>
    <w:rsid w:val="00B74BB6"/>
    <w:rsid w:val="00B74C3F"/>
    <w:rsid w:val="00B75084"/>
    <w:rsid w:val="00B755EF"/>
    <w:rsid w:val="00B758E5"/>
    <w:rsid w:val="00B759FF"/>
    <w:rsid w:val="00B763A0"/>
    <w:rsid w:val="00B7688F"/>
    <w:rsid w:val="00B76B68"/>
    <w:rsid w:val="00B77013"/>
    <w:rsid w:val="00B7705C"/>
    <w:rsid w:val="00B774B9"/>
    <w:rsid w:val="00B777B6"/>
    <w:rsid w:val="00B77E6C"/>
    <w:rsid w:val="00B80016"/>
    <w:rsid w:val="00B806CF"/>
    <w:rsid w:val="00B80ADF"/>
    <w:rsid w:val="00B810FE"/>
    <w:rsid w:val="00B8115B"/>
    <w:rsid w:val="00B81242"/>
    <w:rsid w:val="00B8177E"/>
    <w:rsid w:val="00B81A2B"/>
    <w:rsid w:val="00B81CC6"/>
    <w:rsid w:val="00B81EB3"/>
    <w:rsid w:val="00B8273B"/>
    <w:rsid w:val="00B827A8"/>
    <w:rsid w:val="00B82A46"/>
    <w:rsid w:val="00B82C13"/>
    <w:rsid w:val="00B82E11"/>
    <w:rsid w:val="00B83045"/>
    <w:rsid w:val="00B8372E"/>
    <w:rsid w:val="00B83B10"/>
    <w:rsid w:val="00B83CD1"/>
    <w:rsid w:val="00B83F73"/>
    <w:rsid w:val="00B843A7"/>
    <w:rsid w:val="00B84548"/>
    <w:rsid w:val="00B84584"/>
    <w:rsid w:val="00B84A85"/>
    <w:rsid w:val="00B84AEB"/>
    <w:rsid w:val="00B85100"/>
    <w:rsid w:val="00B8559E"/>
    <w:rsid w:val="00B859E7"/>
    <w:rsid w:val="00B85A0B"/>
    <w:rsid w:val="00B85B6F"/>
    <w:rsid w:val="00B85C9B"/>
    <w:rsid w:val="00B85D4C"/>
    <w:rsid w:val="00B85D6A"/>
    <w:rsid w:val="00B8663A"/>
    <w:rsid w:val="00B867C1"/>
    <w:rsid w:val="00B868F1"/>
    <w:rsid w:val="00B87259"/>
    <w:rsid w:val="00B872A8"/>
    <w:rsid w:val="00B87FED"/>
    <w:rsid w:val="00B9001A"/>
    <w:rsid w:val="00B9014C"/>
    <w:rsid w:val="00B903D3"/>
    <w:rsid w:val="00B9095D"/>
    <w:rsid w:val="00B90ABC"/>
    <w:rsid w:val="00B91DF4"/>
    <w:rsid w:val="00B91F42"/>
    <w:rsid w:val="00B92435"/>
    <w:rsid w:val="00B925D5"/>
    <w:rsid w:val="00B926DB"/>
    <w:rsid w:val="00B92869"/>
    <w:rsid w:val="00B92A63"/>
    <w:rsid w:val="00B930B9"/>
    <w:rsid w:val="00B9323E"/>
    <w:rsid w:val="00B934FD"/>
    <w:rsid w:val="00B9389A"/>
    <w:rsid w:val="00B93AFA"/>
    <w:rsid w:val="00B93BEE"/>
    <w:rsid w:val="00B93D2F"/>
    <w:rsid w:val="00B93E2F"/>
    <w:rsid w:val="00B94083"/>
    <w:rsid w:val="00B943DB"/>
    <w:rsid w:val="00B94787"/>
    <w:rsid w:val="00B947F4"/>
    <w:rsid w:val="00B94882"/>
    <w:rsid w:val="00B948D8"/>
    <w:rsid w:val="00B949E5"/>
    <w:rsid w:val="00B94B07"/>
    <w:rsid w:val="00B95B6C"/>
    <w:rsid w:val="00B95F3D"/>
    <w:rsid w:val="00B960F1"/>
    <w:rsid w:val="00B963CC"/>
    <w:rsid w:val="00B9641F"/>
    <w:rsid w:val="00B96545"/>
    <w:rsid w:val="00B96638"/>
    <w:rsid w:val="00B96784"/>
    <w:rsid w:val="00B96855"/>
    <w:rsid w:val="00B96F34"/>
    <w:rsid w:val="00B975C6"/>
    <w:rsid w:val="00B97A4E"/>
    <w:rsid w:val="00B97FC7"/>
    <w:rsid w:val="00BA002F"/>
    <w:rsid w:val="00BA02E2"/>
    <w:rsid w:val="00BA0A79"/>
    <w:rsid w:val="00BA0FD9"/>
    <w:rsid w:val="00BA0FEE"/>
    <w:rsid w:val="00BA14A9"/>
    <w:rsid w:val="00BA16CE"/>
    <w:rsid w:val="00BA1EAC"/>
    <w:rsid w:val="00BA1F2E"/>
    <w:rsid w:val="00BA25E5"/>
    <w:rsid w:val="00BA27A5"/>
    <w:rsid w:val="00BA2C25"/>
    <w:rsid w:val="00BA2C62"/>
    <w:rsid w:val="00BA2D18"/>
    <w:rsid w:val="00BA3052"/>
    <w:rsid w:val="00BA30D1"/>
    <w:rsid w:val="00BA3484"/>
    <w:rsid w:val="00BA363D"/>
    <w:rsid w:val="00BA37BD"/>
    <w:rsid w:val="00BA3EB4"/>
    <w:rsid w:val="00BA3F97"/>
    <w:rsid w:val="00BA3FD6"/>
    <w:rsid w:val="00BA4886"/>
    <w:rsid w:val="00BA48B9"/>
    <w:rsid w:val="00BA4D6F"/>
    <w:rsid w:val="00BA4EF8"/>
    <w:rsid w:val="00BA50DA"/>
    <w:rsid w:val="00BA54D9"/>
    <w:rsid w:val="00BA56D1"/>
    <w:rsid w:val="00BA5728"/>
    <w:rsid w:val="00BA5D42"/>
    <w:rsid w:val="00BA5FA2"/>
    <w:rsid w:val="00BA603A"/>
    <w:rsid w:val="00BA6389"/>
    <w:rsid w:val="00BA73C0"/>
    <w:rsid w:val="00BA7832"/>
    <w:rsid w:val="00BA7995"/>
    <w:rsid w:val="00BA7B50"/>
    <w:rsid w:val="00BA7BBC"/>
    <w:rsid w:val="00BA7C89"/>
    <w:rsid w:val="00BA7CF7"/>
    <w:rsid w:val="00BB0347"/>
    <w:rsid w:val="00BB0A71"/>
    <w:rsid w:val="00BB0A97"/>
    <w:rsid w:val="00BB0BB8"/>
    <w:rsid w:val="00BB0EAF"/>
    <w:rsid w:val="00BB0EF6"/>
    <w:rsid w:val="00BB0FFC"/>
    <w:rsid w:val="00BB11B2"/>
    <w:rsid w:val="00BB1459"/>
    <w:rsid w:val="00BB18C1"/>
    <w:rsid w:val="00BB192A"/>
    <w:rsid w:val="00BB1C73"/>
    <w:rsid w:val="00BB1D82"/>
    <w:rsid w:val="00BB1F90"/>
    <w:rsid w:val="00BB2C58"/>
    <w:rsid w:val="00BB3FF8"/>
    <w:rsid w:val="00BB4066"/>
    <w:rsid w:val="00BB4091"/>
    <w:rsid w:val="00BB411C"/>
    <w:rsid w:val="00BB4218"/>
    <w:rsid w:val="00BB4518"/>
    <w:rsid w:val="00BB4566"/>
    <w:rsid w:val="00BB4570"/>
    <w:rsid w:val="00BB5278"/>
    <w:rsid w:val="00BB594C"/>
    <w:rsid w:val="00BB5BDF"/>
    <w:rsid w:val="00BB5F7C"/>
    <w:rsid w:val="00BB5FA0"/>
    <w:rsid w:val="00BB60FE"/>
    <w:rsid w:val="00BB621F"/>
    <w:rsid w:val="00BB694B"/>
    <w:rsid w:val="00BB7237"/>
    <w:rsid w:val="00BB7335"/>
    <w:rsid w:val="00BB73A8"/>
    <w:rsid w:val="00BB7507"/>
    <w:rsid w:val="00BB774F"/>
    <w:rsid w:val="00BB7C2F"/>
    <w:rsid w:val="00BC0088"/>
    <w:rsid w:val="00BC01C1"/>
    <w:rsid w:val="00BC0387"/>
    <w:rsid w:val="00BC0847"/>
    <w:rsid w:val="00BC0C40"/>
    <w:rsid w:val="00BC0DBE"/>
    <w:rsid w:val="00BC0F01"/>
    <w:rsid w:val="00BC1E86"/>
    <w:rsid w:val="00BC1EFE"/>
    <w:rsid w:val="00BC246D"/>
    <w:rsid w:val="00BC25B1"/>
    <w:rsid w:val="00BC26D1"/>
    <w:rsid w:val="00BC2B7D"/>
    <w:rsid w:val="00BC2D45"/>
    <w:rsid w:val="00BC2DB3"/>
    <w:rsid w:val="00BC2F08"/>
    <w:rsid w:val="00BC4102"/>
    <w:rsid w:val="00BC4AB7"/>
    <w:rsid w:val="00BC5CD4"/>
    <w:rsid w:val="00BC5F0A"/>
    <w:rsid w:val="00BC663E"/>
    <w:rsid w:val="00BC685E"/>
    <w:rsid w:val="00BC69B1"/>
    <w:rsid w:val="00BC6AD6"/>
    <w:rsid w:val="00BC7008"/>
    <w:rsid w:val="00BC7135"/>
    <w:rsid w:val="00BC716F"/>
    <w:rsid w:val="00BC7227"/>
    <w:rsid w:val="00BC7586"/>
    <w:rsid w:val="00BC78A6"/>
    <w:rsid w:val="00BC7957"/>
    <w:rsid w:val="00BC7B8C"/>
    <w:rsid w:val="00BC7FA6"/>
    <w:rsid w:val="00BD0A6C"/>
    <w:rsid w:val="00BD0F11"/>
    <w:rsid w:val="00BD0FDF"/>
    <w:rsid w:val="00BD13F1"/>
    <w:rsid w:val="00BD1555"/>
    <w:rsid w:val="00BD1573"/>
    <w:rsid w:val="00BD1AEE"/>
    <w:rsid w:val="00BD1C6D"/>
    <w:rsid w:val="00BD1F77"/>
    <w:rsid w:val="00BD298F"/>
    <w:rsid w:val="00BD335A"/>
    <w:rsid w:val="00BD335C"/>
    <w:rsid w:val="00BD34F5"/>
    <w:rsid w:val="00BD3520"/>
    <w:rsid w:val="00BD35CB"/>
    <w:rsid w:val="00BD385E"/>
    <w:rsid w:val="00BD3D40"/>
    <w:rsid w:val="00BD3DDE"/>
    <w:rsid w:val="00BD3EFD"/>
    <w:rsid w:val="00BD3F62"/>
    <w:rsid w:val="00BD4072"/>
    <w:rsid w:val="00BD4FC3"/>
    <w:rsid w:val="00BD51F5"/>
    <w:rsid w:val="00BD5356"/>
    <w:rsid w:val="00BD59DF"/>
    <w:rsid w:val="00BD5E78"/>
    <w:rsid w:val="00BD6156"/>
    <w:rsid w:val="00BD61E1"/>
    <w:rsid w:val="00BD6256"/>
    <w:rsid w:val="00BD65AB"/>
    <w:rsid w:val="00BD666B"/>
    <w:rsid w:val="00BD669A"/>
    <w:rsid w:val="00BD6731"/>
    <w:rsid w:val="00BD7541"/>
    <w:rsid w:val="00BD759C"/>
    <w:rsid w:val="00BD7646"/>
    <w:rsid w:val="00BD7BDC"/>
    <w:rsid w:val="00BD7C0A"/>
    <w:rsid w:val="00BD7CB3"/>
    <w:rsid w:val="00BE04BE"/>
    <w:rsid w:val="00BE088B"/>
    <w:rsid w:val="00BE0AB7"/>
    <w:rsid w:val="00BE1004"/>
    <w:rsid w:val="00BE1331"/>
    <w:rsid w:val="00BE13C5"/>
    <w:rsid w:val="00BE18A2"/>
    <w:rsid w:val="00BE1942"/>
    <w:rsid w:val="00BE1C88"/>
    <w:rsid w:val="00BE222F"/>
    <w:rsid w:val="00BE2740"/>
    <w:rsid w:val="00BE28FF"/>
    <w:rsid w:val="00BE2AAA"/>
    <w:rsid w:val="00BE2B55"/>
    <w:rsid w:val="00BE30A1"/>
    <w:rsid w:val="00BE33F8"/>
    <w:rsid w:val="00BE3AA1"/>
    <w:rsid w:val="00BE3AF8"/>
    <w:rsid w:val="00BE3B1C"/>
    <w:rsid w:val="00BE3C1F"/>
    <w:rsid w:val="00BE432D"/>
    <w:rsid w:val="00BE48A6"/>
    <w:rsid w:val="00BE48BE"/>
    <w:rsid w:val="00BE6655"/>
    <w:rsid w:val="00BE6BE4"/>
    <w:rsid w:val="00BE7264"/>
    <w:rsid w:val="00BE729B"/>
    <w:rsid w:val="00BE744B"/>
    <w:rsid w:val="00BE77E2"/>
    <w:rsid w:val="00BE7896"/>
    <w:rsid w:val="00BE79A6"/>
    <w:rsid w:val="00BE7A62"/>
    <w:rsid w:val="00BE7B12"/>
    <w:rsid w:val="00BE7F17"/>
    <w:rsid w:val="00BE7F50"/>
    <w:rsid w:val="00BF0A1E"/>
    <w:rsid w:val="00BF0C99"/>
    <w:rsid w:val="00BF0D30"/>
    <w:rsid w:val="00BF11D8"/>
    <w:rsid w:val="00BF11F0"/>
    <w:rsid w:val="00BF1251"/>
    <w:rsid w:val="00BF1596"/>
    <w:rsid w:val="00BF17CD"/>
    <w:rsid w:val="00BF21E2"/>
    <w:rsid w:val="00BF31ED"/>
    <w:rsid w:val="00BF32FD"/>
    <w:rsid w:val="00BF3617"/>
    <w:rsid w:val="00BF368A"/>
    <w:rsid w:val="00BF377A"/>
    <w:rsid w:val="00BF37DD"/>
    <w:rsid w:val="00BF3897"/>
    <w:rsid w:val="00BF3A6F"/>
    <w:rsid w:val="00BF3AF6"/>
    <w:rsid w:val="00BF3E1A"/>
    <w:rsid w:val="00BF412E"/>
    <w:rsid w:val="00BF4240"/>
    <w:rsid w:val="00BF4A23"/>
    <w:rsid w:val="00BF4A2D"/>
    <w:rsid w:val="00BF4E7D"/>
    <w:rsid w:val="00BF500D"/>
    <w:rsid w:val="00BF511D"/>
    <w:rsid w:val="00BF5813"/>
    <w:rsid w:val="00BF5A50"/>
    <w:rsid w:val="00BF5B17"/>
    <w:rsid w:val="00BF5E16"/>
    <w:rsid w:val="00BF5EC5"/>
    <w:rsid w:val="00BF614D"/>
    <w:rsid w:val="00BF627D"/>
    <w:rsid w:val="00BF62D8"/>
    <w:rsid w:val="00BF7855"/>
    <w:rsid w:val="00BF7E72"/>
    <w:rsid w:val="00C002C1"/>
    <w:rsid w:val="00C00797"/>
    <w:rsid w:val="00C009E2"/>
    <w:rsid w:val="00C0128A"/>
    <w:rsid w:val="00C0138A"/>
    <w:rsid w:val="00C014D3"/>
    <w:rsid w:val="00C018D5"/>
    <w:rsid w:val="00C01922"/>
    <w:rsid w:val="00C019D2"/>
    <w:rsid w:val="00C01C57"/>
    <w:rsid w:val="00C01F00"/>
    <w:rsid w:val="00C02950"/>
    <w:rsid w:val="00C02991"/>
    <w:rsid w:val="00C02D0A"/>
    <w:rsid w:val="00C02E3F"/>
    <w:rsid w:val="00C02E58"/>
    <w:rsid w:val="00C03351"/>
    <w:rsid w:val="00C03494"/>
    <w:rsid w:val="00C03606"/>
    <w:rsid w:val="00C03A50"/>
    <w:rsid w:val="00C03FFE"/>
    <w:rsid w:val="00C04A4A"/>
    <w:rsid w:val="00C059CB"/>
    <w:rsid w:val="00C05B70"/>
    <w:rsid w:val="00C061DB"/>
    <w:rsid w:val="00C06D5A"/>
    <w:rsid w:val="00C06E36"/>
    <w:rsid w:val="00C06E82"/>
    <w:rsid w:val="00C07055"/>
    <w:rsid w:val="00C07974"/>
    <w:rsid w:val="00C07B0F"/>
    <w:rsid w:val="00C07BF9"/>
    <w:rsid w:val="00C07E93"/>
    <w:rsid w:val="00C07F77"/>
    <w:rsid w:val="00C1005D"/>
    <w:rsid w:val="00C102E3"/>
    <w:rsid w:val="00C10BA3"/>
    <w:rsid w:val="00C10DFC"/>
    <w:rsid w:val="00C11560"/>
    <w:rsid w:val="00C11D88"/>
    <w:rsid w:val="00C1205E"/>
    <w:rsid w:val="00C1223E"/>
    <w:rsid w:val="00C12A68"/>
    <w:rsid w:val="00C12B2F"/>
    <w:rsid w:val="00C13ADC"/>
    <w:rsid w:val="00C13D8D"/>
    <w:rsid w:val="00C14A69"/>
    <w:rsid w:val="00C14D11"/>
    <w:rsid w:val="00C15585"/>
    <w:rsid w:val="00C155BB"/>
    <w:rsid w:val="00C15670"/>
    <w:rsid w:val="00C15762"/>
    <w:rsid w:val="00C15C01"/>
    <w:rsid w:val="00C16580"/>
    <w:rsid w:val="00C1682A"/>
    <w:rsid w:val="00C1695C"/>
    <w:rsid w:val="00C16B99"/>
    <w:rsid w:val="00C16C15"/>
    <w:rsid w:val="00C20492"/>
    <w:rsid w:val="00C21120"/>
    <w:rsid w:val="00C21452"/>
    <w:rsid w:val="00C21746"/>
    <w:rsid w:val="00C217F5"/>
    <w:rsid w:val="00C21D0C"/>
    <w:rsid w:val="00C2235A"/>
    <w:rsid w:val="00C22966"/>
    <w:rsid w:val="00C22C5E"/>
    <w:rsid w:val="00C22D1F"/>
    <w:rsid w:val="00C23231"/>
    <w:rsid w:val="00C23320"/>
    <w:rsid w:val="00C23508"/>
    <w:rsid w:val="00C2407F"/>
    <w:rsid w:val="00C2477A"/>
    <w:rsid w:val="00C24A59"/>
    <w:rsid w:val="00C24C92"/>
    <w:rsid w:val="00C24CDC"/>
    <w:rsid w:val="00C24FBB"/>
    <w:rsid w:val="00C254B8"/>
    <w:rsid w:val="00C255AE"/>
    <w:rsid w:val="00C255B1"/>
    <w:rsid w:val="00C257E7"/>
    <w:rsid w:val="00C257EC"/>
    <w:rsid w:val="00C25A28"/>
    <w:rsid w:val="00C26864"/>
    <w:rsid w:val="00C269B3"/>
    <w:rsid w:val="00C26D35"/>
    <w:rsid w:val="00C26EAA"/>
    <w:rsid w:val="00C27319"/>
    <w:rsid w:val="00C27BB3"/>
    <w:rsid w:val="00C30BAB"/>
    <w:rsid w:val="00C30DDB"/>
    <w:rsid w:val="00C317A4"/>
    <w:rsid w:val="00C31BB4"/>
    <w:rsid w:val="00C32017"/>
    <w:rsid w:val="00C32181"/>
    <w:rsid w:val="00C329D3"/>
    <w:rsid w:val="00C32B7A"/>
    <w:rsid w:val="00C32C32"/>
    <w:rsid w:val="00C3351C"/>
    <w:rsid w:val="00C3374E"/>
    <w:rsid w:val="00C341E6"/>
    <w:rsid w:val="00C34339"/>
    <w:rsid w:val="00C3463F"/>
    <w:rsid w:val="00C346EF"/>
    <w:rsid w:val="00C347CD"/>
    <w:rsid w:val="00C349CB"/>
    <w:rsid w:val="00C34EE8"/>
    <w:rsid w:val="00C34F22"/>
    <w:rsid w:val="00C35011"/>
    <w:rsid w:val="00C356C4"/>
    <w:rsid w:val="00C35975"/>
    <w:rsid w:val="00C359CF"/>
    <w:rsid w:val="00C36100"/>
    <w:rsid w:val="00C36327"/>
    <w:rsid w:val="00C36938"/>
    <w:rsid w:val="00C370AE"/>
    <w:rsid w:val="00C37237"/>
    <w:rsid w:val="00C37837"/>
    <w:rsid w:val="00C3784D"/>
    <w:rsid w:val="00C37C35"/>
    <w:rsid w:val="00C37E8C"/>
    <w:rsid w:val="00C401A1"/>
    <w:rsid w:val="00C40308"/>
    <w:rsid w:val="00C40512"/>
    <w:rsid w:val="00C405C2"/>
    <w:rsid w:val="00C405E1"/>
    <w:rsid w:val="00C409C7"/>
    <w:rsid w:val="00C40D73"/>
    <w:rsid w:val="00C412A1"/>
    <w:rsid w:val="00C41735"/>
    <w:rsid w:val="00C41846"/>
    <w:rsid w:val="00C419A0"/>
    <w:rsid w:val="00C41C6C"/>
    <w:rsid w:val="00C41D1E"/>
    <w:rsid w:val="00C41DAE"/>
    <w:rsid w:val="00C41E19"/>
    <w:rsid w:val="00C42091"/>
    <w:rsid w:val="00C42178"/>
    <w:rsid w:val="00C42302"/>
    <w:rsid w:val="00C43FA3"/>
    <w:rsid w:val="00C4410E"/>
    <w:rsid w:val="00C448DE"/>
    <w:rsid w:val="00C449A1"/>
    <w:rsid w:val="00C44BF8"/>
    <w:rsid w:val="00C44DC4"/>
    <w:rsid w:val="00C44DF1"/>
    <w:rsid w:val="00C450AD"/>
    <w:rsid w:val="00C4511B"/>
    <w:rsid w:val="00C45357"/>
    <w:rsid w:val="00C45A6F"/>
    <w:rsid w:val="00C45DC0"/>
    <w:rsid w:val="00C46520"/>
    <w:rsid w:val="00C46957"/>
    <w:rsid w:val="00C47415"/>
    <w:rsid w:val="00C474D4"/>
    <w:rsid w:val="00C47584"/>
    <w:rsid w:val="00C47717"/>
    <w:rsid w:val="00C47863"/>
    <w:rsid w:val="00C4788C"/>
    <w:rsid w:val="00C47AF9"/>
    <w:rsid w:val="00C47B17"/>
    <w:rsid w:val="00C47CE6"/>
    <w:rsid w:val="00C47DD3"/>
    <w:rsid w:val="00C47DE6"/>
    <w:rsid w:val="00C50527"/>
    <w:rsid w:val="00C50C03"/>
    <w:rsid w:val="00C50C16"/>
    <w:rsid w:val="00C50FD3"/>
    <w:rsid w:val="00C512ED"/>
    <w:rsid w:val="00C518EF"/>
    <w:rsid w:val="00C51944"/>
    <w:rsid w:val="00C51A00"/>
    <w:rsid w:val="00C51A5E"/>
    <w:rsid w:val="00C52008"/>
    <w:rsid w:val="00C526DA"/>
    <w:rsid w:val="00C530BC"/>
    <w:rsid w:val="00C537DC"/>
    <w:rsid w:val="00C53CA5"/>
    <w:rsid w:val="00C53EC7"/>
    <w:rsid w:val="00C545D3"/>
    <w:rsid w:val="00C54749"/>
    <w:rsid w:val="00C548C2"/>
    <w:rsid w:val="00C54AEF"/>
    <w:rsid w:val="00C54BCE"/>
    <w:rsid w:val="00C55500"/>
    <w:rsid w:val="00C5569C"/>
    <w:rsid w:val="00C557F7"/>
    <w:rsid w:val="00C55A3E"/>
    <w:rsid w:val="00C55D8D"/>
    <w:rsid w:val="00C56234"/>
    <w:rsid w:val="00C563FB"/>
    <w:rsid w:val="00C570CC"/>
    <w:rsid w:val="00C57DB4"/>
    <w:rsid w:val="00C57E88"/>
    <w:rsid w:val="00C6026E"/>
    <w:rsid w:val="00C60684"/>
    <w:rsid w:val="00C60836"/>
    <w:rsid w:val="00C61257"/>
    <w:rsid w:val="00C61313"/>
    <w:rsid w:val="00C619CF"/>
    <w:rsid w:val="00C61A52"/>
    <w:rsid w:val="00C61B9F"/>
    <w:rsid w:val="00C61C52"/>
    <w:rsid w:val="00C61CC2"/>
    <w:rsid w:val="00C61DCF"/>
    <w:rsid w:val="00C6205A"/>
    <w:rsid w:val="00C629AD"/>
    <w:rsid w:val="00C62E94"/>
    <w:rsid w:val="00C62EF9"/>
    <w:rsid w:val="00C62FDA"/>
    <w:rsid w:val="00C63389"/>
    <w:rsid w:val="00C6343E"/>
    <w:rsid w:val="00C63995"/>
    <w:rsid w:val="00C63D15"/>
    <w:rsid w:val="00C63DEC"/>
    <w:rsid w:val="00C63E98"/>
    <w:rsid w:val="00C64394"/>
    <w:rsid w:val="00C647F6"/>
    <w:rsid w:val="00C64BA5"/>
    <w:rsid w:val="00C65354"/>
    <w:rsid w:val="00C65AB2"/>
    <w:rsid w:val="00C65CD3"/>
    <w:rsid w:val="00C65E91"/>
    <w:rsid w:val="00C6638E"/>
    <w:rsid w:val="00C663D4"/>
    <w:rsid w:val="00C665C3"/>
    <w:rsid w:val="00C66937"/>
    <w:rsid w:val="00C669F7"/>
    <w:rsid w:val="00C66A26"/>
    <w:rsid w:val="00C66BC1"/>
    <w:rsid w:val="00C67503"/>
    <w:rsid w:val="00C67507"/>
    <w:rsid w:val="00C67936"/>
    <w:rsid w:val="00C67D13"/>
    <w:rsid w:val="00C704AE"/>
    <w:rsid w:val="00C70525"/>
    <w:rsid w:val="00C705F1"/>
    <w:rsid w:val="00C70715"/>
    <w:rsid w:val="00C70787"/>
    <w:rsid w:val="00C70A59"/>
    <w:rsid w:val="00C70CCB"/>
    <w:rsid w:val="00C70FE1"/>
    <w:rsid w:val="00C712D4"/>
    <w:rsid w:val="00C717D0"/>
    <w:rsid w:val="00C71FDA"/>
    <w:rsid w:val="00C7258F"/>
    <w:rsid w:val="00C72B6D"/>
    <w:rsid w:val="00C72F22"/>
    <w:rsid w:val="00C7302C"/>
    <w:rsid w:val="00C7316A"/>
    <w:rsid w:val="00C73ACD"/>
    <w:rsid w:val="00C73DF5"/>
    <w:rsid w:val="00C73EBF"/>
    <w:rsid w:val="00C7403E"/>
    <w:rsid w:val="00C744F4"/>
    <w:rsid w:val="00C749B8"/>
    <w:rsid w:val="00C74E1B"/>
    <w:rsid w:val="00C7504E"/>
    <w:rsid w:val="00C7517B"/>
    <w:rsid w:val="00C7556A"/>
    <w:rsid w:val="00C756F7"/>
    <w:rsid w:val="00C757F5"/>
    <w:rsid w:val="00C761CD"/>
    <w:rsid w:val="00C76801"/>
    <w:rsid w:val="00C76DE2"/>
    <w:rsid w:val="00C76EA0"/>
    <w:rsid w:val="00C77091"/>
    <w:rsid w:val="00C77165"/>
    <w:rsid w:val="00C771E3"/>
    <w:rsid w:val="00C774E8"/>
    <w:rsid w:val="00C77697"/>
    <w:rsid w:val="00C7786A"/>
    <w:rsid w:val="00C77A77"/>
    <w:rsid w:val="00C802D5"/>
    <w:rsid w:val="00C804F6"/>
    <w:rsid w:val="00C80521"/>
    <w:rsid w:val="00C809E0"/>
    <w:rsid w:val="00C81120"/>
    <w:rsid w:val="00C813A3"/>
    <w:rsid w:val="00C81931"/>
    <w:rsid w:val="00C81954"/>
    <w:rsid w:val="00C81DEA"/>
    <w:rsid w:val="00C81ED2"/>
    <w:rsid w:val="00C8251F"/>
    <w:rsid w:val="00C82634"/>
    <w:rsid w:val="00C82790"/>
    <w:rsid w:val="00C82947"/>
    <w:rsid w:val="00C82DE7"/>
    <w:rsid w:val="00C83BDA"/>
    <w:rsid w:val="00C84192"/>
    <w:rsid w:val="00C84256"/>
    <w:rsid w:val="00C8452C"/>
    <w:rsid w:val="00C84EBB"/>
    <w:rsid w:val="00C85002"/>
    <w:rsid w:val="00C854B1"/>
    <w:rsid w:val="00C859CF"/>
    <w:rsid w:val="00C85F32"/>
    <w:rsid w:val="00C863F3"/>
    <w:rsid w:val="00C8693E"/>
    <w:rsid w:val="00C869B8"/>
    <w:rsid w:val="00C86A5A"/>
    <w:rsid w:val="00C86CD9"/>
    <w:rsid w:val="00C86E4F"/>
    <w:rsid w:val="00C86E5E"/>
    <w:rsid w:val="00C86EE9"/>
    <w:rsid w:val="00C870D0"/>
    <w:rsid w:val="00C871BA"/>
    <w:rsid w:val="00C87868"/>
    <w:rsid w:val="00C879FF"/>
    <w:rsid w:val="00C87BD5"/>
    <w:rsid w:val="00C87DE8"/>
    <w:rsid w:val="00C87EB1"/>
    <w:rsid w:val="00C902D6"/>
    <w:rsid w:val="00C90330"/>
    <w:rsid w:val="00C9053C"/>
    <w:rsid w:val="00C90CED"/>
    <w:rsid w:val="00C91284"/>
    <w:rsid w:val="00C916EC"/>
    <w:rsid w:val="00C919C4"/>
    <w:rsid w:val="00C924A2"/>
    <w:rsid w:val="00C925D5"/>
    <w:rsid w:val="00C927CA"/>
    <w:rsid w:val="00C9287C"/>
    <w:rsid w:val="00C92CD5"/>
    <w:rsid w:val="00C92D98"/>
    <w:rsid w:val="00C92E2A"/>
    <w:rsid w:val="00C9315D"/>
    <w:rsid w:val="00C937A1"/>
    <w:rsid w:val="00C93927"/>
    <w:rsid w:val="00C9392D"/>
    <w:rsid w:val="00C93950"/>
    <w:rsid w:val="00C93968"/>
    <w:rsid w:val="00C93A4B"/>
    <w:rsid w:val="00C93E42"/>
    <w:rsid w:val="00C93EB7"/>
    <w:rsid w:val="00C94480"/>
    <w:rsid w:val="00C94C18"/>
    <w:rsid w:val="00C94E8E"/>
    <w:rsid w:val="00C95202"/>
    <w:rsid w:val="00C95575"/>
    <w:rsid w:val="00C95683"/>
    <w:rsid w:val="00C95956"/>
    <w:rsid w:val="00C959F3"/>
    <w:rsid w:val="00C969AC"/>
    <w:rsid w:val="00C9702F"/>
    <w:rsid w:val="00C97047"/>
    <w:rsid w:val="00C97301"/>
    <w:rsid w:val="00C97CF5"/>
    <w:rsid w:val="00CA058E"/>
    <w:rsid w:val="00CA0659"/>
    <w:rsid w:val="00CA171E"/>
    <w:rsid w:val="00CA1A5B"/>
    <w:rsid w:val="00CA1A8A"/>
    <w:rsid w:val="00CA24D3"/>
    <w:rsid w:val="00CA2683"/>
    <w:rsid w:val="00CA27A4"/>
    <w:rsid w:val="00CA2C13"/>
    <w:rsid w:val="00CA2D9B"/>
    <w:rsid w:val="00CA2FCB"/>
    <w:rsid w:val="00CA30F4"/>
    <w:rsid w:val="00CA33BA"/>
    <w:rsid w:val="00CA33DF"/>
    <w:rsid w:val="00CA35E2"/>
    <w:rsid w:val="00CA3918"/>
    <w:rsid w:val="00CA397E"/>
    <w:rsid w:val="00CA3A68"/>
    <w:rsid w:val="00CA3B04"/>
    <w:rsid w:val="00CA3F7F"/>
    <w:rsid w:val="00CA3FB7"/>
    <w:rsid w:val="00CA3FBC"/>
    <w:rsid w:val="00CA4030"/>
    <w:rsid w:val="00CA415C"/>
    <w:rsid w:val="00CA4467"/>
    <w:rsid w:val="00CA494C"/>
    <w:rsid w:val="00CA4BA9"/>
    <w:rsid w:val="00CA52BE"/>
    <w:rsid w:val="00CA5C45"/>
    <w:rsid w:val="00CA5E1E"/>
    <w:rsid w:val="00CA63EB"/>
    <w:rsid w:val="00CA6436"/>
    <w:rsid w:val="00CA6B4C"/>
    <w:rsid w:val="00CA6F8C"/>
    <w:rsid w:val="00CA762A"/>
    <w:rsid w:val="00CA779E"/>
    <w:rsid w:val="00CA78D2"/>
    <w:rsid w:val="00CA7C93"/>
    <w:rsid w:val="00CA7EA2"/>
    <w:rsid w:val="00CA7FBF"/>
    <w:rsid w:val="00CB047A"/>
    <w:rsid w:val="00CB05BC"/>
    <w:rsid w:val="00CB07F5"/>
    <w:rsid w:val="00CB0AB2"/>
    <w:rsid w:val="00CB1A18"/>
    <w:rsid w:val="00CB20DE"/>
    <w:rsid w:val="00CB221E"/>
    <w:rsid w:val="00CB23CA"/>
    <w:rsid w:val="00CB23D9"/>
    <w:rsid w:val="00CB2536"/>
    <w:rsid w:val="00CB2891"/>
    <w:rsid w:val="00CB2B4D"/>
    <w:rsid w:val="00CB2BF7"/>
    <w:rsid w:val="00CB2C08"/>
    <w:rsid w:val="00CB2C34"/>
    <w:rsid w:val="00CB2E7C"/>
    <w:rsid w:val="00CB2FF3"/>
    <w:rsid w:val="00CB30C2"/>
    <w:rsid w:val="00CB332F"/>
    <w:rsid w:val="00CB344C"/>
    <w:rsid w:val="00CB347E"/>
    <w:rsid w:val="00CB365D"/>
    <w:rsid w:val="00CB3A47"/>
    <w:rsid w:val="00CB3B93"/>
    <w:rsid w:val="00CB3DF0"/>
    <w:rsid w:val="00CB3EE7"/>
    <w:rsid w:val="00CB4384"/>
    <w:rsid w:val="00CB4C81"/>
    <w:rsid w:val="00CB4DEC"/>
    <w:rsid w:val="00CB51B4"/>
    <w:rsid w:val="00CB5433"/>
    <w:rsid w:val="00CB5479"/>
    <w:rsid w:val="00CB5C17"/>
    <w:rsid w:val="00CB5C1D"/>
    <w:rsid w:val="00CB5CA4"/>
    <w:rsid w:val="00CB6209"/>
    <w:rsid w:val="00CB665D"/>
    <w:rsid w:val="00CB75D5"/>
    <w:rsid w:val="00CB777F"/>
    <w:rsid w:val="00CB7EBF"/>
    <w:rsid w:val="00CC0328"/>
    <w:rsid w:val="00CC037D"/>
    <w:rsid w:val="00CC0836"/>
    <w:rsid w:val="00CC08F2"/>
    <w:rsid w:val="00CC0B09"/>
    <w:rsid w:val="00CC0E56"/>
    <w:rsid w:val="00CC104C"/>
    <w:rsid w:val="00CC109E"/>
    <w:rsid w:val="00CC1612"/>
    <w:rsid w:val="00CC1CC0"/>
    <w:rsid w:val="00CC1E51"/>
    <w:rsid w:val="00CC200D"/>
    <w:rsid w:val="00CC2261"/>
    <w:rsid w:val="00CC24CC"/>
    <w:rsid w:val="00CC2AE9"/>
    <w:rsid w:val="00CC2C57"/>
    <w:rsid w:val="00CC34EB"/>
    <w:rsid w:val="00CC3856"/>
    <w:rsid w:val="00CC3CE3"/>
    <w:rsid w:val="00CC3FF9"/>
    <w:rsid w:val="00CC464C"/>
    <w:rsid w:val="00CC475A"/>
    <w:rsid w:val="00CC4C07"/>
    <w:rsid w:val="00CC4CEB"/>
    <w:rsid w:val="00CC4D98"/>
    <w:rsid w:val="00CC5107"/>
    <w:rsid w:val="00CC54FE"/>
    <w:rsid w:val="00CC5848"/>
    <w:rsid w:val="00CC5938"/>
    <w:rsid w:val="00CC5A11"/>
    <w:rsid w:val="00CC5EFD"/>
    <w:rsid w:val="00CC60BC"/>
    <w:rsid w:val="00CC61A3"/>
    <w:rsid w:val="00CC6308"/>
    <w:rsid w:val="00CC6D95"/>
    <w:rsid w:val="00CC7592"/>
    <w:rsid w:val="00CC7E68"/>
    <w:rsid w:val="00CC7EB7"/>
    <w:rsid w:val="00CC7F3C"/>
    <w:rsid w:val="00CD0394"/>
    <w:rsid w:val="00CD03C6"/>
    <w:rsid w:val="00CD04D3"/>
    <w:rsid w:val="00CD1074"/>
    <w:rsid w:val="00CD12A4"/>
    <w:rsid w:val="00CD1691"/>
    <w:rsid w:val="00CD1E1D"/>
    <w:rsid w:val="00CD21F0"/>
    <w:rsid w:val="00CD2543"/>
    <w:rsid w:val="00CD2598"/>
    <w:rsid w:val="00CD284C"/>
    <w:rsid w:val="00CD2893"/>
    <w:rsid w:val="00CD2C86"/>
    <w:rsid w:val="00CD2E44"/>
    <w:rsid w:val="00CD3086"/>
    <w:rsid w:val="00CD3624"/>
    <w:rsid w:val="00CD3669"/>
    <w:rsid w:val="00CD3D29"/>
    <w:rsid w:val="00CD45C2"/>
    <w:rsid w:val="00CD45DF"/>
    <w:rsid w:val="00CD4751"/>
    <w:rsid w:val="00CD4C81"/>
    <w:rsid w:val="00CD4E30"/>
    <w:rsid w:val="00CD4EA7"/>
    <w:rsid w:val="00CD51C6"/>
    <w:rsid w:val="00CD5B4A"/>
    <w:rsid w:val="00CD5C27"/>
    <w:rsid w:val="00CD5D41"/>
    <w:rsid w:val="00CD5EF3"/>
    <w:rsid w:val="00CD61B8"/>
    <w:rsid w:val="00CD62CB"/>
    <w:rsid w:val="00CD62D8"/>
    <w:rsid w:val="00CD6586"/>
    <w:rsid w:val="00CD687B"/>
    <w:rsid w:val="00CD69FD"/>
    <w:rsid w:val="00CD6D08"/>
    <w:rsid w:val="00CD6F8D"/>
    <w:rsid w:val="00CD71FA"/>
    <w:rsid w:val="00CD720E"/>
    <w:rsid w:val="00CD7A21"/>
    <w:rsid w:val="00CD7A37"/>
    <w:rsid w:val="00CD7A8C"/>
    <w:rsid w:val="00CE0DD5"/>
    <w:rsid w:val="00CE13B9"/>
    <w:rsid w:val="00CE1430"/>
    <w:rsid w:val="00CE1510"/>
    <w:rsid w:val="00CE1539"/>
    <w:rsid w:val="00CE19EE"/>
    <w:rsid w:val="00CE1A05"/>
    <w:rsid w:val="00CE1A3C"/>
    <w:rsid w:val="00CE1E38"/>
    <w:rsid w:val="00CE236A"/>
    <w:rsid w:val="00CE25C2"/>
    <w:rsid w:val="00CE27C2"/>
    <w:rsid w:val="00CE3327"/>
    <w:rsid w:val="00CE37A9"/>
    <w:rsid w:val="00CE3DA9"/>
    <w:rsid w:val="00CE416E"/>
    <w:rsid w:val="00CE4366"/>
    <w:rsid w:val="00CE45DE"/>
    <w:rsid w:val="00CE465D"/>
    <w:rsid w:val="00CE47AD"/>
    <w:rsid w:val="00CE4CA9"/>
    <w:rsid w:val="00CE4EBF"/>
    <w:rsid w:val="00CE5068"/>
    <w:rsid w:val="00CE5241"/>
    <w:rsid w:val="00CE53FA"/>
    <w:rsid w:val="00CE5505"/>
    <w:rsid w:val="00CE57E4"/>
    <w:rsid w:val="00CE5880"/>
    <w:rsid w:val="00CE58FD"/>
    <w:rsid w:val="00CE59E8"/>
    <w:rsid w:val="00CE66C7"/>
    <w:rsid w:val="00CE670C"/>
    <w:rsid w:val="00CE6E64"/>
    <w:rsid w:val="00CE70EC"/>
    <w:rsid w:val="00CE750B"/>
    <w:rsid w:val="00CE7793"/>
    <w:rsid w:val="00CE7CF5"/>
    <w:rsid w:val="00CE7F29"/>
    <w:rsid w:val="00CF0626"/>
    <w:rsid w:val="00CF0AA4"/>
    <w:rsid w:val="00CF0D79"/>
    <w:rsid w:val="00CF1267"/>
    <w:rsid w:val="00CF13F9"/>
    <w:rsid w:val="00CF1548"/>
    <w:rsid w:val="00CF1977"/>
    <w:rsid w:val="00CF19EF"/>
    <w:rsid w:val="00CF1DDE"/>
    <w:rsid w:val="00CF1E30"/>
    <w:rsid w:val="00CF1EB5"/>
    <w:rsid w:val="00CF1EC8"/>
    <w:rsid w:val="00CF2359"/>
    <w:rsid w:val="00CF26E8"/>
    <w:rsid w:val="00CF270C"/>
    <w:rsid w:val="00CF28AC"/>
    <w:rsid w:val="00CF29B7"/>
    <w:rsid w:val="00CF301A"/>
    <w:rsid w:val="00CF3051"/>
    <w:rsid w:val="00CF34EA"/>
    <w:rsid w:val="00CF34ED"/>
    <w:rsid w:val="00CF3BE6"/>
    <w:rsid w:val="00CF40D6"/>
    <w:rsid w:val="00CF4115"/>
    <w:rsid w:val="00CF4426"/>
    <w:rsid w:val="00CF447C"/>
    <w:rsid w:val="00CF474D"/>
    <w:rsid w:val="00CF4B8C"/>
    <w:rsid w:val="00CF57D6"/>
    <w:rsid w:val="00CF5B7A"/>
    <w:rsid w:val="00CF5C14"/>
    <w:rsid w:val="00CF5C42"/>
    <w:rsid w:val="00CF5FAB"/>
    <w:rsid w:val="00CF6735"/>
    <w:rsid w:val="00CF6B70"/>
    <w:rsid w:val="00CF7076"/>
    <w:rsid w:val="00CF7C68"/>
    <w:rsid w:val="00D0001F"/>
    <w:rsid w:val="00D005AE"/>
    <w:rsid w:val="00D007A6"/>
    <w:rsid w:val="00D007B5"/>
    <w:rsid w:val="00D00CE6"/>
    <w:rsid w:val="00D00E46"/>
    <w:rsid w:val="00D00EBF"/>
    <w:rsid w:val="00D0109C"/>
    <w:rsid w:val="00D010B3"/>
    <w:rsid w:val="00D0138F"/>
    <w:rsid w:val="00D013B7"/>
    <w:rsid w:val="00D013BD"/>
    <w:rsid w:val="00D01C03"/>
    <w:rsid w:val="00D01E42"/>
    <w:rsid w:val="00D020CA"/>
    <w:rsid w:val="00D02324"/>
    <w:rsid w:val="00D02362"/>
    <w:rsid w:val="00D023BE"/>
    <w:rsid w:val="00D0253F"/>
    <w:rsid w:val="00D0302D"/>
    <w:rsid w:val="00D032C8"/>
    <w:rsid w:val="00D03341"/>
    <w:rsid w:val="00D03385"/>
    <w:rsid w:val="00D036D3"/>
    <w:rsid w:val="00D039E0"/>
    <w:rsid w:val="00D03A11"/>
    <w:rsid w:val="00D03B65"/>
    <w:rsid w:val="00D03E88"/>
    <w:rsid w:val="00D03EB3"/>
    <w:rsid w:val="00D04262"/>
    <w:rsid w:val="00D04375"/>
    <w:rsid w:val="00D046A2"/>
    <w:rsid w:val="00D04CD5"/>
    <w:rsid w:val="00D04D93"/>
    <w:rsid w:val="00D05345"/>
    <w:rsid w:val="00D05374"/>
    <w:rsid w:val="00D059C3"/>
    <w:rsid w:val="00D06057"/>
    <w:rsid w:val="00D0612F"/>
    <w:rsid w:val="00D061D5"/>
    <w:rsid w:val="00D062AD"/>
    <w:rsid w:val="00D062BE"/>
    <w:rsid w:val="00D06483"/>
    <w:rsid w:val="00D064B1"/>
    <w:rsid w:val="00D065B9"/>
    <w:rsid w:val="00D06778"/>
    <w:rsid w:val="00D06CF8"/>
    <w:rsid w:val="00D06D87"/>
    <w:rsid w:val="00D0729B"/>
    <w:rsid w:val="00D0735A"/>
    <w:rsid w:val="00D073A2"/>
    <w:rsid w:val="00D07401"/>
    <w:rsid w:val="00D0787B"/>
    <w:rsid w:val="00D07F1A"/>
    <w:rsid w:val="00D100DE"/>
    <w:rsid w:val="00D1063E"/>
    <w:rsid w:val="00D10806"/>
    <w:rsid w:val="00D108D3"/>
    <w:rsid w:val="00D10F18"/>
    <w:rsid w:val="00D11D3D"/>
    <w:rsid w:val="00D12FAE"/>
    <w:rsid w:val="00D136CE"/>
    <w:rsid w:val="00D1370A"/>
    <w:rsid w:val="00D13B87"/>
    <w:rsid w:val="00D13F03"/>
    <w:rsid w:val="00D1406B"/>
    <w:rsid w:val="00D1465E"/>
    <w:rsid w:val="00D14746"/>
    <w:rsid w:val="00D15BD2"/>
    <w:rsid w:val="00D1604A"/>
    <w:rsid w:val="00D16130"/>
    <w:rsid w:val="00D167EF"/>
    <w:rsid w:val="00D16A60"/>
    <w:rsid w:val="00D16A8F"/>
    <w:rsid w:val="00D16C0F"/>
    <w:rsid w:val="00D17097"/>
    <w:rsid w:val="00D171B1"/>
    <w:rsid w:val="00D171C4"/>
    <w:rsid w:val="00D17258"/>
    <w:rsid w:val="00D173FC"/>
    <w:rsid w:val="00D17523"/>
    <w:rsid w:val="00D175F5"/>
    <w:rsid w:val="00D1773C"/>
    <w:rsid w:val="00D17882"/>
    <w:rsid w:val="00D20459"/>
    <w:rsid w:val="00D2055A"/>
    <w:rsid w:val="00D205FC"/>
    <w:rsid w:val="00D209B1"/>
    <w:rsid w:val="00D20D59"/>
    <w:rsid w:val="00D20ECC"/>
    <w:rsid w:val="00D2118E"/>
    <w:rsid w:val="00D21544"/>
    <w:rsid w:val="00D21A64"/>
    <w:rsid w:val="00D22D55"/>
    <w:rsid w:val="00D22E60"/>
    <w:rsid w:val="00D237DC"/>
    <w:rsid w:val="00D2393D"/>
    <w:rsid w:val="00D23D79"/>
    <w:rsid w:val="00D245F5"/>
    <w:rsid w:val="00D2486F"/>
    <w:rsid w:val="00D2503A"/>
    <w:rsid w:val="00D25864"/>
    <w:rsid w:val="00D25ADE"/>
    <w:rsid w:val="00D2655B"/>
    <w:rsid w:val="00D26E07"/>
    <w:rsid w:val="00D276F5"/>
    <w:rsid w:val="00D276F8"/>
    <w:rsid w:val="00D27BBA"/>
    <w:rsid w:val="00D27F6B"/>
    <w:rsid w:val="00D30667"/>
    <w:rsid w:val="00D3098B"/>
    <w:rsid w:val="00D30A9B"/>
    <w:rsid w:val="00D30BC5"/>
    <w:rsid w:val="00D313A2"/>
    <w:rsid w:val="00D31461"/>
    <w:rsid w:val="00D3181E"/>
    <w:rsid w:val="00D31996"/>
    <w:rsid w:val="00D31A60"/>
    <w:rsid w:val="00D322E6"/>
    <w:rsid w:val="00D3238E"/>
    <w:rsid w:val="00D3288A"/>
    <w:rsid w:val="00D328C8"/>
    <w:rsid w:val="00D32C4B"/>
    <w:rsid w:val="00D32D22"/>
    <w:rsid w:val="00D32F06"/>
    <w:rsid w:val="00D3309D"/>
    <w:rsid w:val="00D333BB"/>
    <w:rsid w:val="00D33430"/>
    <w:rsid w:val="00D338CF"/>
    <w:rsid w:val="00D33978"/>
    <w:rsid w:val="00D339FF"/>
    <w:rsid w:val="00D33A01"/>
    <w:rsid w:val="00D33FC7"/>
    <w:rsid w:val="00D33FED"/>
    <w:rsid w:val="00D35256"/>
    <w:rsid w:val="00D35D2D"/>
    <w:rsid w:val="00D361EF"/>
    <w:rsid w:val="00D365D1"/>
    <w:rsid w:val="00D36D4E"/>
    <w:rsid w:val="00D37093"/>
    <w:rsid w:val="00D375BC"/>
    <w:rsid w:val="00D37B9A"/>
    <w:rsid w:val="00D37C94"/>
    <w:rsid w:val="00D37FA6"/>
    <w:rsid w:val="00D40B46"/>
    <w:rsid w:val="00D40F68"/>
    <w:rsid w:val="00D4143C"/>
    <w:rsid w:val="00D415A9"/>
    <w:rsid w:val="00D41663"/>
    <w:rsid w:val="00D41993"/>
    <w:rsid w:val="00D41A1C"/>
    <w:rsid w:val="00D421E4"/>
    <w:rsid w:val="00D4238F"/>
    <w:rsid w:val="00D425B7"/>
    <w:rsid w:val="00D43326"/>
    <w:rsid w:val="00D439EB"/>
    <w:rsid w:val="00D43ABD"/>
    <w:rsid w:val="00D43C4B"/>
    <w:rsid w:val="00D444BC"/>
    <w:rsid w:val="00D44771"/>
    <w:rsid w:val="00D44788"/>
    <w:rsid w:val="00D44AFD"/>
    <w:rsid w:val="00D45064"/>
    <w:rsid w:val="00D45488"/>
    <w:rsid w:val="00D458C0"/>
    <w:rsid w:val="00D463DC"/>
    <w:rsid w:val="00D46826"/>
    <w:rsid w:val="00D46886"/>
    <w:rsid w:val="00D469A2"/>
    <w:rsid w:val="00D47497"/>
    <w:rsid w:val="00D47ABE"/>
    <w:rsid w:val="00D47F52"/>
    <w:rsid w:val="00D50BBF"/>
    <w:rsid w:val="00D50FB9"/>
    <w:rsid w:val="00D51056"/>
    <w:rsid w:val="00D51173"/>
    <w:rsid w:val="00D511DB"/>
    <w:rsid w:val="00D51590"/>
    <w:rsid w:val="00D51B0D"/>
    <w:rsid w:val="00D51D34"/>
    <w:rsid w:val="00D520C5"/>
    <w:rsid w:val="00D5217C"/>
    <w:rsid w:val="00D522DD"/>
    <w:rsid w:val="00D523AA"/>
    <w:rsid w:val="00D52829"/>
    <w:rsid w:val="00D5295C"/>
    <w:rsid w:val="00D529D9"/>
    <w:rsid w:val="00D52FC0"/>
    <w:rsid w:val="00D53182"/>
    <w:rsid w:val="00D5351F"/>
    <w:rsid w:val="00D53B48"/>
    <w:rsid w:val="00D53DC3"/>
    <w:rsid w:val="00D54671"/>
    <w:rsid w:val="00D5476E"/>
    <w:rsid w:val="00D5479F"/>
    <w:rsid w:val="00D54E30"/>
    <w:rsid w:val="00D55004"/>
    <w:rsid w:val="00D551B1"/>
    <w:rsid w:val="00D55647"/>
    <w:rsid w:val="00D55B77"/>
    <w:rsid w:val="00D5629D"/>
    <w:rsid w:val="00D564A7"/>
    <w:rsid w:val="00D56A47"/>
    <w:rsid w:val="00D56A66"/>
    <w:rsid w:val="00D56C19"/>
    <w:rsid w:val="00D56DBB"/>
    <w:rsid w:val="00D5739E"/>
    <w:rsid w:val="00D5748D"/>
    <w:rsid w:val="00D574DE"/>
    <w:rsid w:val="00D57590"/>
    <w:rsid w:val="00D576E3"/>
    <w:rsid w:val="00D57B67"/>
    <w:rsid w:val="00D57E9C"/>
    <w:rsid w:val="00D57F2D"/>
    <w:rsid w:val="00D57F79"/>
    <w:rsid w:val="00D60112"/>
    <w:rsid w:val="00D603D8"/>
    <w:rsid w:val="00D60439"/>
    <w:rsid w:val="00D60A4E"/>
    <w:rsid w:val="00D60F2F"/>
    <w:rsid w:val="00D61013"/>
    <w:rsid w:val="00D6175C"/>
    <w:rsid w:val="00D617CB"/>
    <w:rsid w:val="00D61969"/>
    <w:rsid w:val="00D619E1"/>
    <w:rsid w:val="00D61D56"/>
    <w:rsid w:val="00D61E5D"/>
    <w:rsid w:val="00D62047"/>
    <w:rsid w:val="00D62307"/>
    <w:rsid w:val="00D625A9"/>
    <w:rsid w:val="00D62627"/>
    <w:rsid w:val="00D627B9"/>
    <w:rsid w:val="00D62E75"/>
    <w:rsid w:val="00D64264"/>
    <w:rsid w:val="00D64540"/>
    <w:rsid w:val="00D64EEA"/>
    <w:rsid w:val="00D64F2A"/>
    <w:rsid w:val="00D654D5"/>
    <w:rsid w:val="00D65842"/>
    <w:rsid w:val="00D65BDA"/>
    <w:rsid w:val="00D65C2A"/>
    <w:rsid w:val="00D65D27"/>
    <w:rsid w:val="00D65EF6"/>
    <w:rsid w:val="00D6601D"/>
    <w:rsid w:val="00D66290"/>
    <w:rsid w:val="00D663FF"/>
    <w:rsid w:val="00D66675"/>
    <w:rsid w:val="00D6693A"/>
    <w:rsid w:val="00D67030"/>
    <w:rsid w:val="00D670A9"/>
    <w:rsid w:val="00D671E7"/>
    <w:rsid w:val="00D67261"/>
    <w:rsid w:val="00D677D8"/>
    <w:rsid w:val="00D678AD"/>
    <w:rsid w:val="00D678D1"/>
    <w:rsid w:val="00D67D1A"/>
    <w:rsid w:val="00D70A82"/>
    <w:rsid w:val="00D70AD8"/>
    <w:rsid w:val="00D70AE2"/>
    <w:rsid w:val="00D70C54"/>
    <w:rsid w:val="00D712A9"/>
    <w:rsid w:val="00D71EC7"/>
    <w:rsid w:val="00D72240"/>
    <w:rsid w:val="00D727DB"/>
    <w:rsid w:val="00D72980"/>
    <w:rsid w:val="00D72AC8"/>
    <w:rsid w:val="00D72FC4"/>
    <w:rsid w:val="00D73181"/>
    <w:rsid w:val="00D7329E"/>
    <w:rsid w:val="00D732EE"/>
    <w:rsid w:val="00D736F8"/>
    <w:rsid w:val="00D7377A"/>
    <w:rsid w:val="00D740BA"/>
    <w:rsid w:val="00D74101"/>
    <w:rsid w:val="00D743EF"/>
    <w:rsid w:val="00D74567"/>
    <w:rsid w:val="00D7461E"/>
    <w:rsid w:val="00D74645"/>
    <w:rsid w:val="00D7476F"/>
    <w:rsid w:val="00D74980"/>
    <w:rsid w:val="00D74EAC"/>
    <w:rsid w:val="00D75040"/>
    <w:rsid w:val="00D7561D"/>
    <w:rsid w:val="00D7716A"/>
    <w:rsid w:val="00D77283"/>
    <w:rsid w:val="00D7789B"/>
    <w:rsid w:val="00D80B48"/>
    <w:rsid w:val="00D80C74"/>
    <w:rsid w:val="00D81655"/>
    <w:rsid w:val="00D817AB"/>
    <w:rsid w:val="00D818ED"/>
    <w:rsid w:val="00D81BAE"/>
    <w:rsid w:val="00D81DEC"/>
    <w:rsid w:val="00D8205E"/>
    <w:rsid w:val="00D82549"/>
    <w:rsid w:val="00D82736"/>
    <w:rsid w:val="00D827CD"/>
    <w:rsid w:val="00D8307A"/>
    <w:rsid w:val="00D83133"/>
    <w:rsid w:val="00D83AB0"/>
    <w:rsid w:val="00D83AF9"/>
    <w:rsid w:val="00D83EE6"/>
    <w:rsid w:val="00D83F4E"/>
    <w:rsid w:val="00D84021"/>
    <w:rsid w:val="00D8416E"/>
    <w:rsid w:val="00D842A4"/>
    <w:rsid w:val="00D8480D"/>
    <w:rsid w:val="00D8495E"/>
    <w:rsid w:val="00D84A86"/>
    <w:rsid w:val="00D85456"/>
    <w:rsid w:val="00D85536"/>
    <w:rsid w:val="00D859CB"/>
    <w:rsid w:val="00D85A8A"/>
    <w:rsid w:val="00D863DD"/>
    <w:rsid w:val="00D86516"/>
    <w:rsid w:val="00D86520"/>
    <w:rsid w:val="00D8664F"/>
    <w:rsid w:val="00D86B25"/>
    <w:rsid w:val="00D86B95"/>
    <w:rsid w:val="00D86E57"/>
    <w:rsid w:val="00D87144"/>
    <w:rsid w:val="00D875B3"/>
    <w:rsid w:val="00D875E4"/>
    <w:rsid w:val="00D87764"/>
    <w:rsid w:val="00D87D97"/>
    <w:rsid w:val="00D90843"/>
    <w:rsid w:val="00D90969"/>
    <w:rsid w:val="00D90C90"/>
    <w:rsid w:val="00D90FB2"/>
    <w:rsid w:val="00D91339"/>
    <w:rsid w:val="00D9155E"/>
    <w:rsid w:val="00D918B8"/>
    <w:rsid w:val="00D91B38"/>
    <w:rsid w:val="00D91CC3"/>
    <w:rsid w:val="00D91F77"/>
    <w:rsid w:val="00D92152"/>
    <w:rsid w:val="00D924E6"/>
    <w:rsid w:val="00D92712"/>
    <w:rsid w:val="00D92886"/>
    <w:rsid w:val="00D928BF"/>
    <w:rsid w:val="00D93400"/>
    <w:rsid w:val="00D93E54"/>
    <w:rsid w:val="00D9409C"/>
    <w:rsid w:val="00D942DC"/>
    <w:rsid w:val="00D94357"/>
    <w:rsid w:val="00D9477A"/>
    <w:rsid w:val="00D94ABF"/>
    <w:rsid w:val="00D94D82"/>
    <w:rsid w:val="00D94F5F"/>
    <w:rsid w:val="00D9512C"/>
    <w:rsid w:val="00D95220"/>
    <w:rsid w:val="00D955F5"/>
    <w:rsid w:val="00D959CC"/>
    <w:rsid w:val="00D95ACC"/>
    <w:rsid w:val="00D95D69"/>
    <w:rsid w:val="00D9638D"/>
    <w:rsid w:val="00D9643A"/>
    <w:rsid w:val="00D971CF"/>
    <w:rsid w:val="00D97326"/>
    <w:rsid w:val="00D973B6"/>
    <w:rsid w:val="00D97626"/>
    <w:rsid w:val="00D9767B"/>
    <w:rsid w:val="00D97F14"/>
    <w:rsid w:val="00D97FFC"/>
    <w:rsid w:val="00DA0021"/>
    <w:rsid w:val="00DA010A"/>
    <w:rsid w:val="00DA047F"/>
    <w:rsid w:val="00DA0B4E"/>
    <w:rsid w:val="00DA0BEC"/>
    <w:rsid w:val="00DA10D9"/>
    <w:rsid w:val="00DA11B4"/>
    <w:rsid w:val="00DA148C"/>
    <w:rsid w:val="00DA1510"/>
    <w:rsid w:val="00DA178B"/>
    <w:rsid w:val="00DA1967"/>
    <w:rsid w:val="00DA19C2"/>
    <w:rsid w:val="00DA1C75"/>
    <w:rsid w:val="00DA205A"/>
    <w:rsid w:val="00DA21F2"/>
    <w:rsid w:val="00DA22B1"/>
    <w:rsid w:val="00DA250B"/>
    <w:rsid w:val="00DA254C"/>
    <w:rsid w:val="00DA267B"/>
    <w:rsid w:val="00DA280C"/>
    <w:rsid w:val="00DA2909"/>
    <w:rsid w:val="00DA296C"/>
    <w:rsid w:val="00DA2CEE"/>
    <w:rsid w:val="00DA34B7"/>
    <w:rsid w:val="00DA3514"/>
    <w:rsid w:val="00DA3590"/>
    <w:rsid w:val="00DA35EA"/>
    <w:rsid w:val="00DA3754"/>
    <w:rsid w:val="00DA49BE"/>
    <w:rsid w:val="00DA4A7C"/>
    <w:rsid w:val="00DA50E6"/>
    <w:rsid w:val="00DA51A0"/>
    <w:rsid w:val="00DA5200"/>
    <w:rsid w:val="00DA560D"/>
    <w:rsid w:val="00DA5959"/>
    <w:rsid w:val="00DA5983"/>
    <w:rsid w:val="00DA5F31"/>
    <w:rsid w:val="00DA67D1"/>
    <w:rsid w:val="00DA68BF"/>
    <w:rsid w:val="00DA6E33"/>
    <w:rsid w:val="00DA6FA9"/>
    <w:rsid w:val="00DA700D"/>
    <w:rsid w:val="00DA7083"/>
    <w:rsid w:val="00DA71FB"/>
    <w:rsid w:val="00DA7B79"/>
    <w:rsid w:val="00DA7B9D"/>
    <w:rsid w:val="00DA7CDF"/>
    <w:rsid w:val="00DA7E01"/>
    <w:rsid w:val="00DA7FEE"/>
    <w:rsid w:val="00DB0246"/>
    <w:rsid w:val="00DB0350"/>
    <w:rsid w:val="00DB062A"/>
    <w:rsid w:val="00DB06B5"/>
    <w:rsid w:val="00DB099C"/>
    <w:rsid w:val="00DB0B16"/>
    <w:rsid w:val="00DB0B8F"/>
    <w:rsid w:val="00DB0D88"/>
    <w:rsid w:val="00DB1B43"/>
    <w:rsid w:val="00DB25EC"/>
    <w:rsid w:val="00DB28A2"/>
    <w:rsid w:val="00DB2DAF"/>
    <w:rsid w:val="00DB2DCA"/>
    <w:rsid w:val="00DB342C"/>
    <w:rsid w:val="00DB3490"/>
    <w:rsid w:val="00DB359F"/>
    <w:rsid w:val="00DB3719"/>
    <w:rsid w:val="00DB371C"/>
    <w:rsid w:val="00DB3A0E"/>
    <w:rsid w:val="00DB3BE7"/>
    <w:rsid w:val="00DB3D97"/>
    <w:rsid w:val="00DB3FE4"/>
    <w:rsid w:val="00DB40A7"/>
    <w:rsid w:val="00DB4330"/>
    <w:rsid w:val="00DB48D9"/>
    <w:rsid w:val="00DB5039"/>
    <w:rsid w:val="00DB54BC"/>
    <w:rsid w:val="00DB565F"/>
    <w:rsid w:val="00DB5C55"/>
    <w:rsid w:val="00DB610C"/>
    <w:rsid w:val="00DB6144"/>
    <w:rsid w:val="00DB6642"/>
    <w:rsid w:val="00DB6A03"/>
    <w:rsid w:val="00DB6B85"/>
    <w:rsid w:val="00DB71EF"/>
    <w:rsid w:val="00DB781A"/>
    <w:rsid w:val="00DB7823"/>
    <w:rsid w:val="00DB7918"/>
    <w:rsid w:val="00DB7C73"/>
    <w:rsid w:val="00DC0344"/>
    <w:rsid w:val="00DC054D"/>
    <w:rsid w:val="00DC0870"/>
    <w:rsid w:val="00DC1A5C"/>
    <w:rsid w:val="00DC1A85"/>
    <w:rsid w:val="00DC1B3A"/>
    <w:rsid w:val="00DC1FE6"/>
    <w:rsid w:val="00DC219E"/>
    <w:rsid w:val="00DC2A99"/>
    <w:rsid w:val="00DC2AB7"/>
    <w:rsid w:val="00DC2AC0"/>
    <w:rsid w:val="00DC2CC5"/>
    <w:rsid w:val="00DC2E8C"/>
    <w:rsid w:val="00DC3377"/>
    <w:rsid w:val="00DC3914"/>
    <w:rsid w:val="00DC39B6"/>
    <w:rsid w:val="00DC3E60"/>
    <w:rsid w:val="00DC435B"/>
    <w:rsid w:val="00DC444C"/>
    <w:rsid w:val="00DC4666"/>
    <w:rsid w:val="00DC4880"/>
    <w:rsid w:val="00DC4F33"/>
    <w:rsid w:val="00DC56AE"/>
    <w:rsid w:val="00DC59D1"/>
    <w:rsid w:val="00DC59ED"/>
    <w:rsid w:val="00DC6501"/>
    <w:rsid w:val="00DC67F6"/>
    <w:rsid w:val="00DC69B1"/>
    <w:rsid w:val="00DC6D0E"/>
    <w:rsid w:val="00DC7433"/>
    <w:rsid w:val="00DC744F"/>
    <w:rsid w:val="00DC74EB"/>
    <w:rsid w:val="00DC7996"/>
    <w:rsid w:val="00DC7A63"/>
    <w:rsid w:val="00DC7D4E"/>
    <w:rsid w:val="00DC7ECA"/>
    <w:rsid w:val="00DC7F90"/>
    <w:rsid w:val="00DD00A0"/>
    <w:rsid w:val="00DD02D4"/>
    <w:rsid w:val="00DD0976"/>
    <w:rsid w:val="00DD0C58"/>
    <w:rsid w:val="00DD0E8A"/>
    <w:rsid w:val="00DD116E"/>
    <w:rsid w:val="00DD11D4"/>
    <w:rsid w:val="00DD13F7"/>
    <w:rsid w:val="00DD1A44"/>
    <w:rsid w:val="00DD1C74"/>
    <w:rsid w:val="00DD1E59"/>
    <w:rsid w:val="00DD201C"/>
    <w:rsid w:val="00DD204E"/>
    <w:rsid w:val="00DD209A"/>
    <w:rsid w:val="00DD2507"/>
    <w:rsid w:val="00DD2AD9"/>
    <w:rsid w:val="00DD2CC2"/>
    <w:rsid w:val="00DD2DC3"/>
    <w:rsid w:val="00DD2DF1"/>
    <w:rsid w:val="00DD2FBD"/>
    <w:rsid w:val="00DD3038"/>
    <w:rsid w:val="00DD314C"/>
    <w:rsid w:val="00DD361F"/>
    <w:rsid w:val="00DD3645"/>
    <w:rsid w:val="00DD37AA"/>
    <w:rsid w:val="00DD3F15"/>
    <w:rsid w:val="00DD3FB7"/>
    <w:rsid w:val="00DD4366"/>
    <w:rsid w:val="00DD46B8"/>
    <w:rsid w:val="00DD46C3"/>
    <w:rsid w:val="00DD4EC8"/>
    <w:rsid w:val="00DD50A9"/>
    <w:rsid w:val="00DD530F"/>
    <w:rsid w:val="00DD539A"/>
    <w:rsid w:val="00DD543E"/>
    <w:rsid w:val="00DD5837"/>
    <w:rsid w:val="00DD5ACF"/>
    <w:rsid w:val="00DD5BDA"/>
    <w:rsid w:val="00DD5E7C"/>
    <w:rsid w:val="00DD60E5"/>
    <w:rsid w:val="00DD6147"/>
    <w:rsid w:val="00DD6759"/>
    <w:rsid w:val="00DD68BB"/>
    <w:rsid w:val="00DD6DCB"/>
    <w:rsid w:val="00DD6FBE"/>
    <w:rsid w:val="00DD719C"/>
    <w:rsid w:val="00DD73C0"/>
    <w:rsid w:val="00DD7634"/>
    <w:rsid w:val="00DD7691"/>
    <w:rsid w:val="00DD790E"/>
    <w:rsid w:val="00DD7E27"/>
    <w:rsid w:val="00DD7EFD"/>
    <w:rsid w:val="00DD7FCA"/>
    <w:rsid w:val="00DE042D"/>
    <w:rsid w:val="00DE0559"/>
    <w:rsid w:val="00DE09A6"/>
    <w:rsid w:val="00DE0A3A"/>
    <w:rsid w:val="00DE0E8C"/>
    <w:rsid w:val="00DE12B5"/>
    <w:rsid w:val="00DE1459"/>
    <w:rsid w:val="00DE1C2D"/>
    <w:rsid w:val="00DE1C9C"/>
    <w:rsid w:val="00DE1D1E"/>
    <w:rsid w:val="00DE1FA0"/>
    <w:rsid w:val="00DE22E2"/>
    <w:rsid w:val="00DE2A21"/>
    <w:rsid w:val="00DE2C92"/>
    <w:rsid w:val="00DE303E"/>
    <w:rsid w:val="00DE37F6"/>
    <w:rsid w:val="00DE38D9"/>
    <w:rsid w:val="00DE3CFC"/>
    <w:rsid w:val="00DE452B"/>
    <w:rsid w:val="00DE47D5"/>
    <w:rsid w:val="00DE48A2"/>
    <w:rsid w:val="00DE4C0A"/>
    <w:rsid w:val="00DE4E27"/>
    <w:rsid w:val="00DE4F21"/>
    <w:rsid w:val="00DE5120"/>
    <w:rsid w:val="00DE530B"/>
    <w:rsid w:val="00DE59D8"/>
    <w:rsid w:val="00DE5C02"/>
    <w:rsid w:val="00DE6283"/>
    <w:rsid w:val="00DE628E"/>
    <w:rsid w:val="00DE6D26"/>
    <w:rsid w:val="00DE6FCC"/>
    <w:rsid w:val="00DE70DF"/>
    <w:rsid w:val="00DE7180"/>
    <w:rsid w:val="00DE7317"/>
    <w:rsid w:val="00DE7C2D"/>
    <w:rsid w:val="00DE7FED"/>
    <w:rsid w:val="00DF024E"/>
    <w:rsid w:val="00DF0787"/>
    <w:rsid w:val="00DF0BBC"/>
    <w:rsid w:val="00DF0CEB"/>
    <w:rsid w:val="00DF0F65"/>
    <w:rsid w:val="00DF1012"/>
    <w:rsid w:val="00DF10B8"/>
    <w:rsid w:val="00DF1371"/>
    <w:rsid w:val="00DF1704"/>
    <w:rsid w:val="00DF1737"/>
    <w:rsid w:val="00DF1949"/>
    <w:rsid w:val="00DF1A37"/>
    <w:rsid w:val="00DF1E09"/>
    <w:rsid w:val="00DF1FA0"/>
    <w:rsid w:val="00DF2408"/>
    <w:rsid w:val="00DF293D"/>
    <w:rsid w:val="00DF29D6"/>
    <w:rsid w:val="00DF2A87"/>
    <w:rsid w:val="00DF2C2F"/>
    <w:rsid w:val="00DF2D29"/>
    <w:rsid w:val="00DF332E"/>
    <w:rsid w:val="00DF33C0"/>
    <w:rsid w:val="00DF360E"/>
    <w:rsid w:val="00DF362E"/>
    <w:rsid w:val="00DF3844"/>
    <w:rsid w:val="00DF395E"/>
    <w:rsid w:val="00DF4155"/>
    <w:rsid w:val="00DF43F2"/>
    <w:rsid w:val="00DF44D3"/>
    <w:rsid w:val="00DF47A1"/>
    <w:rsid w:val="00DF4922"/>
    <w:rsid w:val="00DF4BA4"/>
    <w:rsid w:val="00DF577C"/>
    <w:rsid w:val="00DF57A0"/>
    <w:rsid w:val="00DF5B39"/>
    <w:rsid w:val="00DF5D14"/>
    <w:rsid w:val="00DF5DFE"/>
    <w:rsid w:val="00DF6058"/>
    <w:rsid w:val="00DF62AE"/>
    <w:rsid w:val="00DF63E2"/>
    <w:rsid w:val="00DF65C3"/>
    <w:rsid w:val="00DF675A"/>
    <w:rsid w:val="00DF68F5"/>
    <w:rsid w:val="00DF6D98"/>
    <w:rsid w:val="00DF6E14"/>
    <w:rsid w:val="00DF726A"/>
    <w:rsid w:val="00DF73B2"/>
    <w:rsid w:val="00DF7916"/>
    <w:rsid w:val="00DF79D0"/>
    <w:rsid w:val="00DF7C10"/>
    <w:rsid w:val="00DF7D21"/>
    <w:rsid w:val="00DF7E0E"/>
    <w:rsid w:val="00E000C4"/>
    <w:rsid w:val="00E001E3"/>
    <w:rsid w:val="00E00293"/>
    <w:rsid w:val="00E00696"/>
    <w:rsid w:val="00E00745"/>
    <w:rsid w:val="00E00ABD"/>
    <w:rsid w:val="00E00B9D"/>
    <w:rsid w:val="00E0188B"/>
    <w:rsid w:val="00E01994"/>
    <w:rsid w:val="00E01F82"/>
    <w:rsid w:val="00E02012"/>
    <w:rsid w:val="00E020C3"/>
    <w:rsid w:val="00E02303"/>
    <w:rsid w:val="00E023FC"/>
    <w:rsid w:val="00E02551"/>
    <w:rsid w:val="00E0259B"/>
    <w:rsid w:val="00E026D2"/>
    <w:rsid w:val="00E02DB7"/>
    <w:rsid w:val="00E03173"/>
    <w:rsid w:val="00E0387A"/>
    <w:rsid w:val="00E03EC8"/>
    <w:rsid w:val="00E0409F"/>
    <w:rsid w:val="00E047CE"/>
    <w:rsid w:val="00E05925"/>
    <w:rsid w:val="00E067DD"/>
    <w:rsid w:val="00E06ADE"/>
    <w:rsid w:val="00E07050"/>
    <w:rsid w:val="00E07B8A"/>
    <w:rsid w:val="00E07BE9"/>
    <w:rsid w:val="00E10358"/>
    <w:rsid w:val="00E106A7"/>
    <w:rsid w:val="00E106F1"/>
    <w:rsid w:val="00E10737"/>
    <w:rsid w:val="00E108B2"/>
    <w:rsid w:val="00E109CB"/>
    <w:rsid w:val="00E10EF4"/>
    <w:rsid w:val="00E10F01"/>
    <w:rsid w:val="00E1109F"/>
    <w:rsid w:val="00E11428"/>
    <w:rsid w:val="00E1153E"/>
    <w:rsid w:val="00E1196B"/>
    <w:rsid w:val="00E11A83"/>
    <w:rsid w:val="00E11D5E"/>
    <w:rsid w:val="00E11F63"/>
    <w:rsid w:val="00E12039"/>
    <w:rsid w:val="00E124B5"/>
    <w:rsid w:val="00E12F16"/>
    <w:rsid w:val="00E132C1"/>
    <w:rsid w:val="00E1339A"/>
    <w:rsid w:val="00E13836"/>
    <w:rsid w:val="00E13925"/>
    <w:rsid w:val="00E13A6B"/>
    <w:rsid w:val="00E13B9D"/>
    <w:rsid w:val="00E13F86"/>
    <w:rsid w:val="00E143D2"/>
    <w:rsid w:val="00E14502"/>
    <w:rsid w:val="00E14528"/>
    <w:rsid w:val="00E1473B"/>
    <w:rsid w:val="00E14A01"/>
    <w:rsid w:val="00E14F69"/>
    <w:rsid w:val="00E151E8"/>
    <w:rsid w:val="00E1533D"/>
    <w:rsid w:val="00E15428"/>
    <w:rsid w:val="00E15779"/>
    <w:rsid w:val="00E15A41"/>
    <w:rsid w:val="00E15DAA"/>
    <w:rsid w:val="00E167EE"/>
    <w:rsid w:val="00E1696F"/>
    <w:rsid w:val="00E16BC2"/>
    <w:rsid w:val="00E16C61"/>
    <w:rsid w:val="00E16DA2"/>
    <w:rsid w:val="00E1714F"/>
    <w:rsid w:val="00E17186"/>
    <w:rsid w:val="00E17556"/>
    <w:rsid w:val="00E176EE"/>
    <w:rsid w:val="00E17FC2"/>
    <w:rsid w:val="00E2004F"/>
    <w:rsid w:val="00E203D3"/>
    <w:rsid w:val="00E207C0"/>
    <w:rsid w:val="00E2085F"/>
    <w:rsid w:val="00E20E54"/>
    <w:rsid w:val="00E2215C"/>
    <w:rsid w:val="00E22219"/>
    <w:rsid w:val="00E222B9"/>
    <w:rsid w:val="00E224DE"/>
    <w:rsid w:val="00E22DAB"/>
    <w:rsid w:val="00E22E00"/>
    <w:rsid w:val="00E22FAF"/>
    <w:rsid w:val="00E230CE"/>
    <w:rsid w:val="00E23230"/>
    <w:rsid w:val="00E23309"/>
    <w:rsid w:val="00E2352F"/>
    <w:rsid w:val="00E23538"/>
    <w:rsid w:val="00E2365D"/>
    <w:rsid w:val="00E23B72"/>
    <w:rsid w:val="00E240B0"/>
    <w:rsid w:val="00E2425A"/>
    <w:rsid w:val="00E243E4"/>
    <w:rsid w:val="00E244D5"/>
    <w:rsid w:val="00E244E4"/>
    <w:rsid w:val="00E2498F"/>
    <w:rsid w:val="00E25321"/>
    <w:rsid w:val="00E254E7"/>
    <w:rsid w:val="00E25AB0"/>
    <w:rsid w:val="00E25AD5"/>
    <w:rsid w:val="00E25E71"/>
    <w:rsid w:val="00E2609D"/>
    <w:rsid w:val="00E26B28"/>
    <w:rsid w:val="00E26D3F"/>
    <w:rsid w:val="00E271C4"/>
    <w:rsid w:val="00E27565"/>
    <w:rsid w:val="00E278C4"/>
    <w:rsid w:val="00E27944"/>
    <w:rsid w:val="00E27E6E"/>
    <w:rsid w:val="00E27FED"/>
    <w:rsid w:val="00E3064E"/>
    <w:rsid w:val="00E308AB"/>
    <w:rsid w:val="00E311D3"/>
    <w:rsid w:val="00E31225"/>
    <w:rsid w:val="00E318C9"/>
    <w:rsid w:val="00E318F1"/>
    <w:rsid w:val="00E32344"/>
    <w:rsid w:val="00E328A1"/>
    <w:rsid w:val="00E32949"/>
    <w:rsid w:val="00E34187"/>
    <w:rsid w:val="00E3469E"/>
    <w:rsid w:val="00E3542F"/>
    <w:rsid w:val="00E354F4"/>
    <w:rsid w:val="00E35F93"/>
    <w:rsid w:val="00E35FD3"/>
    <w:rsid w:val="00E3693F"/>
    <w:rsid w:val="00E369EA"/>
    <w:rsid w:val="00E36F7F"/>
    <w:rsid w:val="00E402BE"/>
    <w:rsid w:val="00E40DFE"/>
    <w:rsid w:val="00E40F6E"/>
    <w:rsid w:val="00E410A8"/>
    <w:rsid w:val="00E411CE"/>
    <w:rsid w:val="00E41879"/>
    <w:rsid w:val="00E41F3A"/>
    <w:rsid w:val="00E42209"/>
    <w:rsid w:val="00E4255E"/>
    <w:rsid w:val="00E42920"/>
    <w:rsid w:val="00E42C93"/>
    <w:rsid w:val="00E42CDF"/>
    <w:rsid w:val="00E42F30"/>
    <w:rsid w:val="00E42F8F"/>
    <w:rsid w:val="00E42FC3"/>
    <w:rsid w:val="00E432C5"/>
    <w:rsid w:val="00E4353B"/>
    <w:rsid w:val="00E4372D"/>
    <w:rsid w:val="00E43ECA"/>
    <w:rsid w:val="00E43F3A"/>
    <w:rsid w:val="00E44316"/>
    <w:rsid w:val="00E449E5"/>
    <w:rsid w:val="00E44E80"/>
    <w:rsid w:val="00E45410"/>
    <w:rsid w:val="00E45DFA"/>
    <w:rsid w:val="00E46133"/>
    <w:rsid w:val="00E46606"/>
    <w:rsid w:val="00E46C99"/>
    <w:rsid w:val="00E46CDB"/>
    <w:rsid w:val="00E47481"/>
    <w:rsid w:val="00E47982"/>
    <w:rsid w:val="00E479C5"/>
    <w:rsid w:val="00E50327"/>
    <w:rsid w:val="00E508F6"/>
    <w:rsid w:val="00E509C7"/>
    <w:rsid w:val="00E511D4"/>
    <w:rsid w:val="00E511F3"/>
    <w:rsid w:val="00E513B1"/>
    <w:rsid w:val="00E51626"/>
    <w:rsid w:val="00E5163F"/>
    <w:rsid w:val="00E5171B"/>
    <w:rsid w:val="00E51BC1"/>
    <w:rsid w:val="00E51EE6"/>
    <w:rsid w:val="00E52049"/>
    <w:rsid w:val="00E521B4"/>
    <w:rsid w:val="00E522A9"/>
    <w:rsid w:val="00E52493"/>
    <w:rsid w:val="00E5273B"/>
    <w:rsid w:val="00E52988"/>
    <w:rsid w:val="00E5372D"/>
    <w:rsid w:val="00E538C2"/>
    <w:rsid w:val="00E53B78"/>
    <w:rsid w:val="00E53FF5"/>
    <w:rsid w:val="00E5413E"/>
    <w:rsid w:val="00E5452A"/>
    <w:rsid w:val="00E54791"/>
    <w:rsid w:val="00E548B9"/>
    <w:rsid w:val="00E54A12"/>
    <w:rsid w:val="00E54B8B"/>
    <w:rsid w:val="00E54D10"/>
    <w:rsid w:val="00E55030"/>
    <w:rsid w:val="00E55149"/>
    <w:rsid w:val="00E554F1"/>
    <w:rsid w:val="00E556B5"/>
    <w:rsid w:val="00E55A61"/>
    <w:rsid w:val="00E55CCA"/>
    <w:rsid w:val="00E55D2C"/>
    <w:rsid w:val="00E55F65"/>
    <w:rsid w:val="00E562E8"/>
    <w:rsid w:val="00E565DC"/>
    <w:rsid w:val="00E57010"/>
    <w:rsid w:val="00E57214"/>
    <w:rsid w:val="00E5744B"/>
    <w:rsid w:val="00E57851"/>
    <w:rsid w:val="00E57EB4"/>
    <w:rsid w:val="00E602A7"/>
    <w:rsid w:val="00E6089D"/>
    <w:rsid w:val="00E60EB6"/>
    <w:rsid w:val="00E61010"/>
    <w:rsid w:val="00E61259"/>
    <w:rsid w:val="00E61544"/>
    <w:rsid w:val="00E6180F"/>
    <w:rsid w:val="00E6184A"/>
    <w:rsid w:val="00E61C62"/>
    <w:rsid w:val="00E61E1F"/>
    <w:rsid w:val="00E62998"/>
    <w:rsid w:val="00E62E21"/>
    <w:rsid w:val="00E62E66"/>
    <w:rsid w:val="00E63124"/>
    <w:rsid w:val="00E64256"/>
    <w:rsid w:val="00E649BD"/>
    <w:rsid w:val="00E649C6"/>
    <w:rsid w:val="00E64C4C"/>
    <w:rsid w:val="00E64CDE"/>
    <w:rsid w:val="00E64ECF"/>
    <w:rsid w:val="00E6556E"/>
    <w:rsid w:val="00E6565B"/>
    <w:rsid w:val="00E65CB4"/>
    <w:rsid w:val="00E65DCC"/>
    <w:rsid w:val="00E65E45"/>
    <w:rsid w:val="00E6609F"/>
    <w:rsid w:val="00E663F7"/>
    <w:rsid w:val="00E66ADF"/>
    <w:rsid w:val="00E66F3A"/>
    <w:rsid w:val="00E67315"/>
    <w:rsid w:val="00E67A10"/>
    <w:rsid w:val="00E67ACB"/>
    <w:rsid w:val="00E67AF0"/>
    <w:rsid w:val="00E67C3D"/>
    <w:rsid w:val="00E67CA1"/>
    <w:rsid w:val="00E70264"/>
    <w:rsid w:val="00E702E9"/>
    <w:rsid w:val="00E70366"/>
    <w:rsid w:val="00E70C24"/>
    <w:rsid w:val="00E71276"/>
    <w:rsid w:val="00E723B0"/>
    <w:rsid w:val="00E726D8"/>
    <w:rsid w:val="00E728E4"/>
    <w:rsid w:val="00E72D08"/>
    <w:rsid w:val="00E72DA7"/>
    <w:rsid w:val="00E72F51"/>
    <w:rsid w:val="00E73304"/>
    <w:rsid w:val="00E73370"/>
    <w:rsid w:val="00E73BCF"/>
    <w:rsid w:val="00E73C87"/>
    <w:rsid w:val="00E73D09"/>
    <w:rsid w:val="00E73D50"/>
    <w:rsid w:val="00E740A3"/>
    <w:rsid w:val="00E7419B"/>
    <w:rsid w:val="00E744E2"/>
    <w:rsid w:val="00E74514"/>
    <w:rsid w:val="00E74677"/>
    <w:rsid w:val="00E74806"/>
    <w:rsid w:val="00E74E49"/>
    <w:rsid w:val="00E74F64"/>
    <w:rsid w:val="00E7503C"/>
    <w:rsid w:val="00E75669"/>
    <w:rsid w:val="00E75AC4"/>
    <w:rsid w:val="00E75DB8"/>
    <w:rsid w:val="00E761CE"/>
    <w:rsid w:val="00E761FE"/>
    <w:rsid w:val="00E76227"/>
    <w:rsid w:val="00E76335"/>
    <w:rsid w:val="00E7639C"/>
    <w:rsid w:val="00E76606"/>
    <w:rsid w:val="00E7685E"/>
    <w:rsid w:val="00E76979"/>
    <w:rsid w:val="00E7724A"/>
    <w:rsid w:val="00E7734D"/>
    <w:rsid w:val="00E776A0"/>
    <w:rsid w:val="00E77734"/>
    <w:rsid w:val="00E77E41"/>
    <w:rsid w:val="00E8083B"/>
    <w:rsid w:val="00E80E44"/>
    <w:rsid w:val="00E815AD"/>
    <w:rsid w:val="00E815D3"/>
    <w:rsid w:val="00E8194F"/>
    <w:rsid w:val="00E81F5B"/>
    <w:rsid w:val="00E822E6"/>
    <w:rsid w:val="00E8242B"/>
    <w:rsid w:val="00E825F0"/>
    <w:rsid w:val="00E82773"/>
    <w:rsid w:val="00E829FD"/>
    <w:rsid w:val="00E82C15"/>
    <w:rsid w:val="00E82E17"/>
    <w:rsid w:val="00E82E70"/>
    <w:rsid w:val="00E832B9"/>
    <w:rsid w:val="00E832D6"/>
    <w:rsid w:val="00E83412"/>
    <w:rsid w:val="00E83744"/>
    <w:rsid w:val="00E83772"/>
    <w:rsid w:val="00E83AA1"/>
    <w:rsid w:val="00E83BEC"/>
    <w:rsid w:val="00E83D2B"/>
    <w:rsid w:val="00E83D91"/>
    <w:rsid w:val="00E84128"/>
    <w:rsid w:val="00E84410"/>
    <w:rsid w:val="00E84A8E"/>
    <w:rsid w:val="00E84BC2"/>
    <w:rsid w:val="00E84CA2"/>
    <w:rsid w:val="00E8513F"/>
    <w:rsid w:val="00E85671"/>
    <w:rsid w:val="00E85B3A"/>
    <w:rsid w:val="00E8621B"/>
    <w:rsid w:val="00E8633C"/>
    <w:rsid w:val="00E86526"/>
    <w:rsid w:val="00E86559"/>
    <w:rsid w:val="00E86B34"/>
    <w:rsid w:val="00E86BB1"/>
    <w:rsid w:val="00E870BF"/>
    <w:rsid w:val="00E8747D"/>
    <w:rsid w:val="00E87606"/>
    <w:rsid w:val="00E87D45"/>
    <w:rsid w:val="00E902D9"/>
    <w:rsid w:val="00E90446"/>
    <w:rsid w:val="00E9075F"/>
    <w:rsid w:val="00E910AA"/>
    <w:rsid w:val="00E914A5"/>
    <w:rsid w:val="00E91970"/>
    <w:rsid w:val="00E91A9A"/>
    <w:rsid w:val="00E91C2A"/>
    <w:rsid w:val="00E91D2B"/>
    <w:rsid w:val="00E91FE3"/>
    <w:rsid w:val="00E92836"/>
    <w:rsid w:val="00E928CC"/>
    <w:rsid w:val="00E929C0"/>
    <w:rsid w:val="00E92E09"/>
    <w:rsid w:val="00E92F64"/>
    <w:rsid w:val="00E93211"/>
    <w:rsid w:val="00E935FC"/>
    <w:rsid w:val="00E938BF"/>
    <w:rsid w:val="00E93A25"/>
    <w:rsid w:val="00E93B87"/>
    <w:rsid w:val="00E93C27"/>
    <w:rsid w:val="00E944E0"/>
    <w:rsid w:val="00E949FB"/>
    <w:rsid w:val="00E94BF0"/>
    <w:rsid w:val="00E94C03"/>
    <w:rsid w:val="00E94FB6"/>
    <w:rsid w:val="00E94FCF"/>
    <w:rsid w:val="00E95465"/>
    <w:rsid w:val="00E95505"/>
    <w:rsid w:val="00E95853"/>
    <w:rsid w:val="00E95861"/>
    <w:rsid w:val="00E95A87"/>
    <w:rsid w:val="00E96017"/>
    <w:rsid w:val="00E9629D"/>
    <w:rsid w:val="00E9673C"/>
    <w:rsid w:val="00E96A37"/>
    <w:rsid w:val="00E96CA0"/>
    <w:rsid w:val="00E96E4D"/>
    <w:rsid w:val="00E970D8"/>
    <w:rsid w:val="00E972AB"/>
    <w:rsid w:val="00E97541"/>
    <w:rsid w:val="00E9771C"/>
    <w:rsid w:val="00E9774C"/>
    <w:rsid w:val="00EA0783"/>
    <w:rsid w:val="00EA0855"/>
    <w:rsid w:val="00EA0FAC"/>
    <w:rsid w:val="00EA113A"/>
    <w:rsid w:val="00EA1197"/>
    <w:rsid w:val="00EA1455"/>
    <w:rsid w:val="00EA1719"/>
    <w:rsid w:val="00EA1772"/>
    <w:rsid w:val="00EA19A9"/>
    <w:rsid w:val="00EA1C45"/>
    <w:rsid w:val="00EA1DE9"/>
    <w:rsid w:val="00EA1EB4"/>
    <w:rsid w:val="00EA1FA1"/>
    <w:rsid w:val="00EA2010"/>
    <w:rsid w:val="00EA2606"/>
    <w:rsid w:val="00EA28F6"/>
    <w:rsid w:val="00EA2DA0"/>
    <w:rsid w:val="00EA38F1"/>
    <w:rsid w:val="00EA3A5D"/>
    <w:rsid w:val="00EA3AD4"/>
    <w:rsid w:val="00EA3F56"/>
    <w:rsid w:val="00EA41CA"/>
    <w:rsid w:val="00EA4300"/>
    <w:rsid w:val="00EA497C"/>
    <w:rsid w:val="00EA4F0F"/>
    <w:rsid w:val="00EA5C50"/>
    <w:rsid w:val="00EA5E1E"/>
    <w:rsid w:val="00EA5F9A"/>
    <w:rsid w:val="00EA618A"/>
    <w:rsid w:val="00EA647D"/>
    <w:rsid w:val="00EA67EA"/>
    <w:rsid w:val="00EA6E20"/>
    <w:rsid w:val="00EA78D6"/>
    <w:rsid w:val="00EA7CAD"/>
    <w:rsid w:val="00EA7D15"/>
    <w:rsid w:val="00EA7DB4"/>
    <w:rsid w:val="00EB056C"/>
    <w:rsid w:val="00EB1014"/>
    <w:rsid w:val="00EB121E"/>
    <w:rsid w:val="00EB1DDF"/>
    <w:rsid w:val="00EB28AD"/>
    <w:rsid w:val="00EB2988"/>
    <w:rsid w:val="00EB2CEE"/>
    <w:rsid w:val="00EB2FAE"/>
    <w:rsid w:val="00EB331C"/>
    <w:rsid w:val="00EB33A7"/>
    <w:rsid w:val="00EB3439"/>
    <w:rsid w:val="00EB3BB5"/>
    <w:rsid w:val="00EB415A"/>
    <w:rsid w:val="00EB4291"/>
    <w:rsid w:val="00EB4626"/>
    <w:rsid w:val="00EB46E7"/>
    <w:rsid w:val="00EB4AD2"/>
    <w:rsid w:val="00EB4B23"/>
    <w:rsid w:val="00EB4E66"/>
    <w:rsid w:val="00EB5012"/>
    <w:rsid w:val="00EB54E8"/>
    <w:rsid w:val="00EB54FD"/>
    <w:rsid w:val="00EB5D53"/>
    <w:rsid w:val="00EB5D93"/>
    <w:rsid w:val="00EB5F13"/>
    <w:rsid w:val="00EB5F98"/>
    <w:rsid w:val="00EB6188"/>
    <w:rsid w:val="00EB6242"/>
    <w:rsid w:val="00EB62A8"/>
    <w:rsid w:val="00EB66F2"/>
    <w:rsid w:val="00EB6868"/>
    <w:rsid w:val="00EB6B75"/>
    <w:rsid w:val="00EB762F"/>
    <w:rsid w:val="00EB7762"/>
    <w:rsid w:val="00EB7CA2"/>
    <w:rsid w:val="00EB7D8A"/>
    <w:rsid w:val="00EC046E"/>
    <w:rsid w:val="00EC0539"/>
    <w:rsid w:val="00EC05AC"/>
    <w:rsid w:val="00EC069F"/>
    <w:rsid w:val="00EC0834"/>
    <w:rsid w:val="00EC0B23"/>
    <w:rsid w:val="00EC0D26"/>
    <w:rsid w:val="00EC0DD8"/>
    <w:rsid w:val="00EC10F4"/>
    <w:rsid w:val="00EC1161"/>
    <w:rsid w:val="00EC1BFE"/>
    <w:rsid w:val="00EC1CCD"/>
    <w:rsid w:val="00EC1D78"/>
    <w:rsid w:val="00EC2217"/>
    <w:rsid w:val="00EC27AB"/>
    <w:rsid w:val="00EC2A36"/>
    <w:rsid w:val="00EC2F8B"/>
    <w:rsid w:val="00EC314B"/>
    <w:rsid w:val="00EC328E"/>
    <w:rsid w:val="00EC3E5B"/>
    <w:rsid w:val="00EC3F72"/>
    <w:rsid w:val="00EC4031"/>
    <w:rsid w:val="00EC416A"/>
    <w:rsid w:val="00EC426E"/>
    <w:rsid w:val="00EC430E"/>
    <w:rsid w:val="00EC48D4"/>
    <w:rsid w:val="00EC499A"/>
    <w:rsid w:val="00EC4FEE"/>
    <w:rsid w:val="00EC5303"/>
    <w:rsid w:val="00EC56DE"/>
    <w:rsid w:val="00EC5907"/>
    <w:rsid w:val="00EC636E"/>
    <w:rsid w:val="00EC6790"/>
    <w:rsid w:val="00EC689C"/>
    <w:rsid w:val="00EC7155"/>
    <w:rsid w:val="00EC7595"/>
    <w:rsid w:val="00EC75B3"/>
    <w:rsid w:val="00EC7D98"/>
    <w:rsid w:val="00EC7E14"/>
    <w:rsid w:val="00ED0108"/>
    <w:rsid w:val="00ED052D"/>
    <w:rsid w:val="00ED0542"/>
    <w:rsid w:val="00ED07D4"/>
    <w:rsid w:val="00ED0836"/>
    <w:rsid w:val="00ED09EC"/>
    <w:rsid w:val="00ED1030"/>
    <w:rsid w:val="00ED10E8"/>
    <w:rsid w:val="00ED21BA"/>
    <w:rsid w:val="00ED237E"/>
    <w:rsid w:val="00ED3057"/>
    <w:rsid w:val="00ED3105"/>
    <w:rsid w:val="00ED361B"/>
    <w:rsid w:val="00ED37E0"/>
    <w:rsid w:val="00ED38EA"/>
    <w:rsid w:val="00ED395F"/>
    <w:rsid w:val="00ED3AD0"/>
    <w:rsid w:val="00ED3E87"/>
    <w:rsid w:val="00ED421B"/>
    <w:rsid w:val="00ED4714"/>
    <w:rsid w:val="00ED494D"/>
    <w:rsid w:val="00ED499E"/>
    <w:rsid w:val="00ED4BB2"/>
    <w:rsid w:val="00ED4E5F"/>
    <w:rsid w:val="00ED503D"/>
    <w:rsid w:val="00ED5342"/>
    <w:rsid w:val="00ED538B"/>
    <w:rsid w:val="00ED583B"/>
    <w:rsid w:val="00ED59BB"/>
    <w:rsid w:val="00ED5A02"/>
    <w:rsid w:val="00ED5B74"/>
    <w:rsid w:val="00ED5BDB"/>
    <w:rsid w:val="00ED5E0E"/>
    <w:rsid w:val="00ED6446"/>
    <w:rsid w:val="00ED67BB"/>
    <w:rsid w:val="00ED6D69"/>
    <w:rsid w:val="00ED6EB0"/>
    <w:rsid w:val="00ED7127"/>
    <w:rsid w:val="00ED7197"/>
    <w:rsid w:val="00ED73BC"/>
    <w:rsid w:val="00ED7783"/>
    <w:rsid w:val="00ED785E"/>
    <w:rsid w:val="00ED7870"/>
    <w:rsid w:val="00ED797A"/>
    <w:rsid w:val="00ED7C52"/>
    <w:rsid w:val="00ED7CB9"/>
    <w:rsid w:val="00ED7CEC"/>
    <w:rsid w:val="00ED7D78"/>
    <w:rsid w:val="00ED7FE3"/>
    <w:rsid w:val="00EE00AD"/>
    <w:rsid w:val="00EE0531"/>
    <w:rsid w:val="00EE05C0"/>
    <w:rsid w:val="00EE0602"/>
    <w:rsid w:val="00EE09F8"/>
    <w:rsid w:val="00EE0FDD"/>
    <w:rsid w:val="00EE107E"/>
    <w:rsid w:val="00EE11CC"/>
    <w:rsid w:val="00EE12D7"/>
    <w:rsid w:val="00EE1519"/>
    <w:rsid w:val="00EE1902"/>
    <w:rsid w:val="00EE20D6"/>
    <w:rsid w:val="00EE23C1"/>
    <w:rsid w:val="00EE2484"/>
    <w:rsid w:val="00EE24F2"/>
    <w:rsid w:val="00EE2A54"/>
    <w:rsid w:val="00EE3374"/>
    <w:rsid w:val="00EE34BD"/>
    <w:rsid w:val="00EE355A"/>
    <w:rsid w:val="00EE3570"/>
    <w:rsid w:val="00EE3A41"/>
    <w:rsid w:val="00EE3AC4"/>
    <w:rsid w:val="00EE3B94"/>
    <w:rsid w:val="00EE3D5D"/>
    <w:rsid w:val="00EE3FC4"/>
    <w:rsid w:val="00EE495E"/>
    <w:rsid w:val="00EE4AE6"/>
    <w:rsid w:val="00EE4B4D"/>
    <w:rsid w:val="00EE4BF0"/>
    <w:rsid w:val="00EE4DF8"/>
    <w:rsid w:val="00EE4F6A"/>
    <w:rsid w:val="00EE5501"/>
    <w:rsid w:val="00EE5B66"/>
    <w:rsid w:val="00EE6052"/>
    <w:rsid w:val="00EE666C"/>
    <w:rsid w:val="00EE68A7"/>
    <w:rsid w:val="00EE6D39"/>
    <w:rsid w:val="00EE7020"/>
    <w:rsid w:val="00EE7339"/>
    <w:rsid w:val="00EE7E0B"/>
    <w:rsid w:val="00EE7FDA"/>
    <w:rsid w:val="00EF0181"/>
    <w:rsid w:val="00EF02A9"/>
    <w:rsid w:val="00EF02C4"/>
    <w:rsid w:val="00EF04C1"/>
    <w:rsid w:val="00EF05A1"/>
    <w:rsid w:val="00EF0697"/>
    <w:rsid w:val="00EF06A6"/>
    <w:rsid w:val="00EF08CD"/>
    <w:rsid w:val="00EF0D45"/>
    <w:rsid w:val="00EF0DF3"/>
    <w:rsid w:val="00EF1007"/>
    <w:rsid w:val="00EF1043"/>
    <w:rsid w:val="00EF11E4"/>
    <w:rsid w:val="00EF1316"/>
    <w:rsid w:val="00EF18A9"/>
    <w:rsid w:val="00EF21CB"/>
    <w:rsid w:val="00EF2259"/>
    <w:rsid w:val="00EF238A"/>
    <w:rsid w:val="00EF23E0"/>
    <w:rsid w:val="00EF25CC"/>
    <w:rsid w:val="00EF29C6"/>
    <w:rsid w:val="00EF2F60"/>
    <w:rsid w:val="00EF3800"/>
    <w:rsid w:val="00EF38F9"/>
    <w:rsid w:val="00EF3EE9"/>
    <w:rsid w:val="00EF405E"/>
    <w:rsid w:val="00EF429B"/>
    <w:rsid w:val="00EF437A"/>
    <w:rsid w:val="00EF46FB"/>
    <w:rsid w:val="00EF5008"/>
    <w:rsid w:val="00EF5528"/>
    <w:rsid w:val="00EF5C7E"/>
    <w:rsid w:val="00EF5F4B"/>
    <w:rsid w:val="00EF60DD"/>
    <w:rsid w:val="00EF64B7"/>
    <w:rsid w:val="00EF657F"/>
    <w:rsid w:val="00EF6585"/>
    <w:rsid w:val="00EF6667"/>
    <w:rsid w:val="00EF6C4D"/>
    <w:rsid w:val="00EF6FD4"/>
    <w:rsid w:val="00EF7076"/>
    <w:rsid w:val="00EF7A41"/>
    <w:rsid w:val="00EF7BF4"/>
    <w:rsid w:val="00EF7CDF"/>
    <w:rsid w:val="00F00153"/>
    <w:rsid w:val="00F002D7"/>
    <w:rsid w:val="00F002ED"/>
    <w:rsid w:val="00F00458"/>
    <w:rsid w:val="00F004B3"/>
    <w:rsid w:val="00F00797"/>
    <w:rsid w:val="00F0087A"/>
    <w:rsid w:val="00F00E37"/>
    <w:rsid w:val="00F0142F"/>
    <w:rsid w:val="00F01C10"/>
    <w:rsid w:val="00F01EC5"/>
    <w:rsid w:val="00F023BA"/>
    <w:rsid w:val="00F02A86"/>
    <w:rsid w:val="00F02B8E"/>
    <w:rsid w:val="00F02DE9"/>
    <w:rsid w:val="00F02EFE"/>
    <w:rsid w:val="00F02F0E"/>
    <w:rsid w:val="00F0349B"/>
    <w:rsid w:val="00F03757"/>
    <w:rsid w:val="00F03785"/>
    <w:rsid w:val="00F037D7"/>
    <w:rsid w:val="00F0383A"/>
    <w:rsid w:val="00F03AD0"/>
    <w:rsid w:val="00F03B2A"/>
    <w:rsid w:val="00F03D26"/>
    <w:rsid w:val="00F03D62"/>
    <w:rsid w:val="00F042C7"/>
    <w:rsid w:val="00F0437B"/>
    <w:rsid w:val="00F043DC"/>
    <w:rsid w:val="00F04BB4"/>
    <w:rsid w:val="00F04D6D"/>
    <w:rsid w:val="00F04F6E"/>
    <w:rsid w:val="00F05057"/>
    <w:rsid w:val="00F050D7"/>
    <w:rsid w:val="00F050DC"/>
    <w:rsid w:val="00F050F7"/>
    <w:rsid w:val="00F05C95"/>
    <w:rsid w:val="00F06386"/>
    <w:rsid w:val="00F0656A"/>
    <w:rsid w:val="00F06701"/>
    <w:rsid w:val="00F068C2"/>
    <w:rsid w:val="00F069B7"/>
    <w:rsid w:val="00F06ACE"/>
    <w:rsid w:val="00F06CEA"/>
    <w:rsid w:val="00F06F7F"/>
    <w:rsid w:val="00F07221"/>
    <w:rsid w:val="00F072F1"/>
    <w:rsid w:val="00F0733F"/>
    <w:rsid w:val="00F07372"/>
    <w:rsid w:val="00F074C8"/>
    <w:rsid w:val="00F078ED"/>
    <w:rsid w:val="00F07DCB"/>
    <w:rsid w:val="00F07EDE"/>
    <w:rsid w:val="00F10179"/>
    <w:rsid w:val="00F10DDF"/>
    <w:rsid w:val="00F12027"/>
    <w:rsid w:val="00F12315"/>
    <w:rsid w:val="00F12418"/>
    <w:rsid w:val="00F125BF"/>
    <w:rsid w:val="00F1288E"/>
    <w:rsid w:val="00F128AA"/>
    <w:rsid w:val="00F13270"/>
    <w:rsid w:val="00F1331B"/>
    <w:rsid w:val="00F133BF"/>
    <w:rsid w:val="00F1456F"/>
    <w:rsid w:val="00F14EDC"/>
    <w:rsid w:val="00F15730"/>
    <w:rsid w:val="00F15B35"/>
    <w:rsid w:val="00F166C9"/>
    <w:rsid w:val="00F167B8"/>
    <w:rsid w:val="00F167E2"/>
    <w:rsid w:val="00F16907"/>
    <w:rsid w:val="00F16BF2"/>
    <w:rsid w:val="00F16EC1"/>
    <w:rsid w:val="00F17057"/>
    <w:rsid w:val="00F17104"/>
    <w:rsid w:val="00F17294"/>
    <w:rsid w:val="00F17601"/>
    <w:rsid w:val="00F177AF"/>
    <w:rsid w:val="00F1781C"/>
    <w:rsid w:val="00F17D2A"/>
    <w:rsid w:val="00F17D8B"/>
    <w:rsid w:val="00F2017C"/>
    <w:rsid w:val="00F201DD"/>
    <w:rsid w:val="00F20C62"/>
    <w:rsid w:val="00F20E90"/>
    <w:rsid w:val="00F20FF5"/>
    <w:rsid w:val="00F21012"/>
    <w:rsid w:val="00F21D57"/>
    <w:rsid w:val="00F21D6A"/>
    <w:rsid w:val="00F21E13"/>
    <w:rsid w:val="00F2202F"/>
    <w:rsid w:val="00F22215"/>
    <w:rsid w:val="00F22396"/>
    <w:rsid w:val="00F2260B"/>
    <w:rsid w:val="00F229D8"/>
    <w:rsid w:val="00F22BA4"/>
    <w:rsid w:val="00F22BE3"/>
    <w:rsid w:val="00F22F5B"/>
    <w:rsid w:val="00F22F78"/>
    <w:rsid w:val="00F231EE"/>
    <w:rsid w:val="00F2348D"/>
    <w:rsid w:val="00F23606"/>
    <w:rsid w:val="00F2369F"/>
    <w:rsid w:val="00F249FF"/>
    <w:rsid w:val="00F24BA0"/>
    <w:rsid w:val="00F24C8D"/>
    <w:rsid w:val="00F24C97"/>
    <w:rsid w:val="00F250E0"/>
    <w:rsid w:val="00F250FC"/>
    <w:rsid w:val="00F254AB"/>
    <w:rsid w:val="00F260ED"/>
    <w:rsid w:val="00F2634C"/>
    <w:rsid w:val="00F2634D"/>
    <w:rsid w:val="00F2635C"/>
    <w:rsid w:val="00F26E65"/>
    <w:rsid w:val="00F26ED8"/>
    <w:rsid w:val="00F275E7"/>
    <w:rsid w:val="00F27CA1"/>
    <w:rsid w:val="00F27DE2"/>
    <w:rsid w:val="00F30312"/>
    <w:rsid w:val="00F305A5"/>
    <w:rsid w:val="00F3084F"/>
    <w:rsid w:val="00F308B0"/>
    <w:rsid w:val="00F309B8"/>
    <w:rsid w:val="00F30EDF"/>
    <w:rsid w:val="00F3110A"/>
    <w:rsid w:val="00F311AB"/>
    <w:rsid w:val="00F31411"/>
    <w:rsid w:val="00F31660"/>
    <w:rsid w:val="00F31738"/>
    <w:rsid w:val="00F31A5C"/>
    <w:rsid w:val="00F31A6B"/>
    <w:rsid w:val="00F31C0D"/>
    <w:rsid w:val="00F320D5"/>
    <w:rsid w:val="00F321EF"/>
    <w:rsid w:val="00F3231E"/>
    <w:rsid w:val="00F32AC1"/>
    <w:rsid w:val="00F32E23"/>
    <w:rsid w:val="00F32FE6"/>
    <w:rsid w:val="00F330DF"/>
    <w:rsid w:val="00F33B02"/>
    <w:rsid w:val="00F34091"/>
    <w:rsid w:val="00F343A1"/>
    <w:rsid w:val="00F35100"/>
    <w:rsid w:val="00F3565F"/>
    <w:rsid w:val="00F35A46"/>
    <w:rsid w:val="00F35B5C"/>
    <w:rsid w:val="00F35C90"/>
    <w:rsid w:val="00F35D0F"/>
    <w:rsid w:val="00F35F1A"/>
    <w:rsid w:val="00F35F7D"/>
    <w:rsid w:val="00F36C13"/>
    <w:rsid w:val="00F36D90"/>
    <w:rsid w:val="00F37036"/>
    <w:rsid w:val="00F37289"/>
    <w:rsid w:val="00F37772"/>
    <w:rsid w:val="00F37937"/>
    <w:rsid w:val="00F379D6"/>
    <w:rsid w:val="00F37DA8"/>
    <w:rsid w:val="00F37DD6"/>
    <w:rsid w:val="00F403F7"/>
    <w:rsid w:val="00F4071F"/>
    <w:rsid w:val="00F4078D"/>
    <w:rsid w:val="00F40ABF"/>
    <w:rsid w:val="00F40D3C"/>
    <w:rsid w:val="00F41286"/>
    <w:rsid w:val="00F4157E"/>
    <w:rsid w:val="00F417AB"/>
    <w:rsid w:val="00F41824"/>
    <w:rsid w:val="00F418D0"/>
    <w:rsid w:val="00F41A3F"/>
    <w:rsid w:val="00F41B63"/>
    <w:rsid w:val="00F428A2"/>
    <w:rsid w:val="00F428A6"/>
    <w:rsid w:val="00F429C2"/>
    <w:rsid w:val="00F429F1"/>
    <w:rsid w:val="00F4318B"/>
    <w:rsid w:val="00F432FD"/>
    <w:rsid w:val="00F4350A"/>
    <w:rsid w:val="00F43598"/>
    <w:rsid w:val="00F43610"/>
    <w:rsid w:val="00F43BA7"/>
    <w:rsid w:val="00F43FBF"/>
    <w:rsid w:val="00F4423D"/>
    <w:rsid w:val="00F44272"/>
    <w:rsid w:val="00F4476F"/>
    <w:rsid w:val="00F4503F"/>
    <w:rsid w:val="00F4526A"/>
    <w:rsid w:val="00F45613"/>
    <w:rsid w:val="00F45715"/>
    <w:rsid w:val="00F45972"/>
    <w:rsid w:val="00F459DF"/>
    <w:rsid w:val="00F46554"/>
    <w:rsid w:val="00F47014"/>
    <w:rsid w:val="00F47218"/>
    <w:rsid w:val="00F4727F"/>
    <w:rsid w:val="00F47662"/>
    <w:rsid w:val="00F4767B"/>
    <w:rsid w:val="00F47E31"/>
    <w:rsid w:val="00F501AA"/>
    <w:rsid w:val="00F50357"/>
    <w:rsid w:val="00F5038C"/>
    <w:rsid w:val="00F50BE1"/>
    <w:rsid w:val="00F50D2C"/>
    <w:rsid w:val="00F51125"/>
    <w:rsid w:val="00F513A9"/>
    <w:rsid w:val="00F516CE"/>
    <w:rsid w:val="00F51DBE"/>
    <w:rsid w:val="00F52225"/>
    <w:rsid w:val="00F5255D"/>
    <w:rsid w:val="00F52D28"/>
    <w:rsid w:val="00F5312E"/>
    <w:rsid w:val="00F53476"/>
    <w:rsid w:val="00F53505"/>
    <w:rsid w:val="00F53683"/>
    <w:rsid w:val="00F53D50"/>
    <w:rsid w:val="00F54196"/>
    <w:rsid w:val="00F545A0"/>
    <w:rsid w:val="00F54E49"/>
    <w:rsid w:val="00F54EE9"/>
    <w:rsid w:val="00F5513D"/>
    <w:rsid w:val="00F555E5"/>
    <w:rsid w:val="00F556AE"/>
    <w:rsid w:val="00F55900"/>
    <w:rsid w:val="00F559CB"/>
    <w:rsid w:val="00F55A14"/>
    <w:rsid w:val="00F55B73"/>
    <w:rsid w:val="00F55BE6"/>
    <w:rsid w:val="00F55C65"/>
    <w:rsid w:val="00F55CC3"/>
    <w:rsid w:val="00F55D0D"/>
    <w:rsid w:val="00F56B2B"/>
    <w:rsid w:val="00F56D65"/>
    <w:rsid w:val="00F57C9A"/>
    <w:rsid w:val="00F57EA0"/>
    <w:rsid w:val="00F57F4C"/>
    <w:rsid w:val="00F603D4"/>
    <w:rsid w:val="00F60401"/>
    <w:rsid w:val="00F60429"/>
    <w:rsid w:val="00F6056B"/>
    <w:rsid w:val="00F608B8"/>
    <w:rsid w:val="00F60954"/>
    <w:rsid w:val="00F60F4C"/>
    <w:rsid w:val="00F614E0"/>
    <w:rsid w:val="00F6172A"/>
    <w:rsid w:val="00F618E9"/>
    <w:rsid w:val="00F61954"/>
    <w:rsid w:val="00F61C6E"/>
    <w:rsid w:val="00F6230A"/>
    <w:rsid w:val="00F623AB"/>
    <w:rsid w:val="00F62493"/>
    <w:rsid w:val="00F62D9A"/>
    <w:rsid w:val="00F63061"/>
    <w:rsid w:val="00F63823"/>
    <w:rsid w:val="00F63863"/>
    <w:rsid w:val="00F63CE4"/>
    <w:rsid w:val="00F64643"/>
    <w:rsid w:val="00F64647"/>
    <w:rsid w:val="00F64A37"/>
    <w:rsid w:val="00F64B7C"/>
    <w:rsid w:val="00F64D34"/>
    <w:rsid w:val="00F65571"/>
    <w:rsid w:val="00F65613"/>
    <w:rsid w:val="00F6566E"/>
    <w:rsid w:val="00F657DD"/>
    <w:rsid w:val="00F65E77"/>
    <w:rsid w:val="00F6679F"/>
    <w:rsid w:val="00F6735C"/>
    <w:rsid w:val="00F67364"/>
    <w:rsid w:val="00F675FB"/>
    <w:rsid w:val="00F67DFB"/>
    <w:rsid w:val="00F67E84"/>
    <w:rsid w:val="00F7030A"/>
    <w:rsid w:val="00F70591"/>
    <w:rsid w:val="00F705DE"/>
    <w:rsid w:val="00F706B9"/>
    <w:rsid w:val="00F70BCE"/>
    <w:rsid w:val="00F70C62"/>
    <w:rsid w:val="00F710C7"/>
    <w:rsid w:val="00F7147B"/>
    <w:rsid w:val="00F714AC"/>
    <w:rsid w:val="00F7186C"/>
    <w:rsid w:val="00F71921"/>
    <w:rsid w:val="00F71A32"/>
    <w:rsid w:val="00F71DEC"/>
    <w:rsid w:val="00F720A5"/>
    <w:rsid w:val="00F724AF"/>
    <w:rsid w:val="00F726F5"/>
    <w:rsid w:val="00F72831"/>
    <w:rsid w:val="00F72965"/>
    <w:rsid w:val="00F72B14"/>
    <w:rsid w:val="00F72E04"/>
    <w:rsid w:val="00F72F36"/>
    <w:rsid w:val="00F735C7"/>
    <w:rsid w:val="00F738FE"/>
    <w:rsid w:val="00F73948"/>
    <w:rsid w:val="00F744F3"/>
    <w:rsid w:val="00F747DE"/>
    <w:rsid w:val="00F748EA"/>
    <w:rsid w:val="00F74BCA"/>
    <w:rsid w:val="00F74CF3"/>
    <w:rsid w:val="00F7544A"/>
    <w:rsid w:val="00F7572D"/>
    <w:rsid w:val="00F75CFC"/>
    <w:rsid w:val="00F760B9"/>
    <w:rsid w:val="00F761AA"/>
    <w:rsid w:val="00F761DC"/>
    <w:rsid w:val="00F76338"/>
    <w:rsid w:val="00F76351"/>
    <w:rsid w:val="00F7640C"/>
    <w:rsid w:val="00F7649F"/>
    <w:rsid w:val="00F7665E"/>
    <w:rsid w:val="00F768A7"/>
    <w:rsid w:val="00F76CF8"/>
    <w:rsid w:val="00F77257"/>
    <w:rsid w:val="00F77785"/>
    <w:rsid w:val="00F77CE8"/>
    <w:rsid w:val="00F8011B"/>
    <w:rsid w:val="00F801E0"/>
    <w:rsid w:val="00F80811"/>
    <w:rsid w:val="00F80C14"/>
    <w:rsid w:val="00F813C9"/>
    <w:rsid w:val="00F8146D"/>
    <w:rsid w:val="00F81D1E"/>
    <w:rsid w:val="00F81FBD"/>
    <w:rsid w:val="00F82319"/>
    <w:rsid w:val="00F82526"/>
    <w:rsid w:val="00F8262A"/>
    <w:rsid w:val="00F8283E"/>
    <w:rsid w:val="00F82A38"/>
    <w:rsid w:val="00F83235"/>
    <w:rsid w:val="00F83275"/>
    <w:rsid w:val="00F8327D"/>
    <w:rsid w:val="00F838D1"/>
    <w:rsid w:val="00F83DC0"/>
    <w:rsid w:val="00F83E25"/>
    <w:rsid w:val="00F83E63"/>
    <w:rsid w:val="00F83E76"/>
    <w:rsid w:val="00F83E79"/>
    <w:rsid w:val="00F84591"/>
    <w:rsid w:val="00F84D0E"/>
    <w:rsid w:val="00F84DEB"/>
    <w:rsid w:val="00F84E86"/>
    <w:rsid w:val="00F85288"/>
    <w:rsid w:val="00F854B9"/>
    <w:rsid w:val="00F85A7A"/>
    <w:rsid w:val="00F85D4B"/>
    <w:rsid w:val="00F86344"/>
    <w:rsid w:val="00F8635E"/>
    <w:rsid w:val="00F86473"/>
    <w:rsid w:val="00F86626"/>
    <w:rsid w:val="00F86920"/>
    <w:rsid w:val="00F86ADE"/>
    <w:rsid w:val="00F86C29"/>
    <w:rsid w:val="00F86F38"/>
    <w:rsid w:val="00F87062"/>
    <w:rsid w:val="00F87141"/>
    <w:rsid w:val="00F87160"/>
    <w:rsid w:val="00F87D3D"/>
    <w:rsid w:val="00F87E43"/>
    <w:rsid w:val="00F90474"/>
    <w:rsid w:val="00F906D7"/>
    <w:rsid w:val="00F90A0C"/>
    <w:rsid w:val="00F91022"/>
    <w:rsid w:val="00F91287"/>
    <w:rsid w:val="00F912C2"/>
    <w:rsid w:val="00F91BF6"/>
    <w:rsid w:val="00F922EC"/>
    <w:rsid w:val="00F923F5"/>
    <w:rsid w:val="00F92800"/>
    <w:rsid w:val="00F939A5"/>
    <w:rsid w:val="00F93B16"/>
    <w:rsid w:val="00F93FAE"/>
    <w:rsid w:val="00F9411A"/>
    <w:rsid w:val="00F9427E"/>
    <w:rsid w:val="00F942D1"/>
    <w:rsid w:val="00F9447B"/>
    <w:rsid w:val="00F945FE"/>
    <w:rsid w:val="00F94974"/>
    <w:rsid w:val="00F95298"/>
    <w:rsid w:val="00F95339"/>
    <w:rsid w:val="00F954CE"/>
    <w:rsid w:val="00F95C67"/>
    <w:rsid w:val="00F95F08"/>
    <w:rsid w:val="00F960A8"/>
    <w:rsid w:val="00F960AF"/>
    <w:rsid w:val="00F9633D"/>
    <w:rsid w:val="00F96528"/>
    <w:rsid w:val="00F968F6"/>
    <w:rsid w:val="00F968FF"/>
    <w:rsid w:val="00F9692A"/>
    <w:rsid w:val="00F96D1D"/>
    <w:rsid w:val="00F96F74"/>
    <w:rsid w:val="00F97063"/>
    <w:rsid w:val="00F9722F"/>
    <w:rsid w:val="00F97394"/>
    <w:rsid w:val="00F97736"/>
    <w:rsid w:val="00F9776A"/>
    <w:rsid w:val="00F97A75"/>
    <w:rsid w:val="00FA009B"/>
    <w:rsid w:val="00FA018F"/>
    <w:rsid w:val="00FA0E41"/>
    <w:rsid w:val="00FA10F0"/>
    <w:rsid w:val="00FA1775"/>
    <w:rsid w:val="00FA1E00"/>
    <w:rsid w:val="00FA1EF7"/>
    <w:rsid w:val="00FA27F5"/>
    <w:rsid w:val="00FA29A1"/>
    <w:rsid w:val="00FA2B39"/>
    <w:rsid w:val="00FA2D25"/>
    <w:rsid w:val="00FA2D35"/>
    <w:rsid w:val="00FA2FAF"/>
    <w:rsid w:val="00FA33DE"/>
    <w:rsid w:val="00FA3667"/>
    <w:rsid w:val="00FA39A7"/>
    <w:rsid w:val="00FA3FA3"/>
    <w:rsid w:val="00FA41FA"/>
    <w:rsid w:val="00FA436A"/>
    <w:rsid w:val="00FA4655"/>
    <w:rsid w:val="00FA4A7E"/>
    <w:rsid w:val="00FA51E4"/>
    <w:rsid w:val="00FA5244"/>
    <w:rsid w:val="00FA5337"/>
    <w:rsid w:val="00FA558F"/>
    <w:rsid w:val="00FA5716"/>
    <w:rsid w:val="00FA5890"/>
    <w:rsid w:val="00FA5B8B"/>
    <w:rsid w:val="00FA6186"/>
    <w:rsid w:val="00FA650A"/>
    <w:rsid w:val="00FA68DC"/>
    <w:rsid w:val="00FA6C09"/>
    <w:rsid w:val="00FA6D22"/>
    <w:rsid w:val="00FA72EB"/>
    <w:rsid w:val="00FA73A7"/>
    <w:rsid w:val="00FA73C1"/>
    <w:rsid w:val="00FA73EA"/>
    <w:rsid w:val="00FA7997"/>
    <w:rsid w:val="00FA7D9B"/>
    <w:rsid w:val="00FB0456"/>
    <w:rsid w:val="00FB04EA"/>
    <w:rsid w:val="00FB05C3"/>
    <w:rsid w:val="00FB0BE9"/>
    <w:rsid w:val="00FB0C02"/>
    <w:rsid w:val="00FB11C8"/>
    <w:rsid w:val="00FB181F"/>
    <w:rsid w:val="00FB1B74"/>
    <w:rsid w:val="00FB2563"/>
    <w:rsid w:val="00FB2872"/>
    <w:rsid w:val="00FB29AF"/>
    <w:rsid w:val="00FB2A88"/>
    <w:rsid w:val="00FB2C11"/>
    <w:rsid w:val="00FB2DB7"/>
    <w:rsid w:val="00FB2F13"/>
    <w:rsid w:val="00FB3101"/>
    <w:rsid w:val="00FB314E"/>
    <w:rsid w:val="00FB324C"/>
    <w:rsid w:val="00FB32CC"/>
    <w:rsid w:val="00FB33C9"/>
    <w:rsid w:val="00FB3605"/>
    <w:rsid w:val="00FB3A92"/>
    <w:rsid w:val="00FB3CBE"/>
    <w:rsid w:val="00FB3DE3"/>
    <w:rsid w:val="00FB4090"/>
    <w:rsid w:val="00FB430C"/>
    <w:rsid w:val="00FB508A"/>
    <w:rsid w:val="00FB5151"/>
    <w:rsid w:val="00FB515E"/>
    <w:rsid w:val="00FB585A"/>
    <w:rsid w:val="00FB603D"/>
    <w:rsid w:val="00FB7240"/>
    <w:rsid w:val="00FB7258"/>
    <w:rsid w:val="00FB7604"/>
    <w:rsid w:val="00FB79CF"/>
    <w:rsid w:val="00FB7BBF"/>
    <w:rsid w:val="00FC0387"/>
    <w:rsid w:val="00FC047B"/>
    <w:rsid w:val="00FC0A7E"/>
    <w:rsid w:val="00FC0FD8"/>
    <w:rsid w:val="00FC12EB"/>
    <w:rsid w:val="00FC2026"/>
    <w:rsid w:val="00FC2158"/>
    <w:rsid w:val="00FC21A3"/>
    <w:rsid w:val="00FC26E0"/>
    <w:rsid w:val="00FC2B41"/>
    <w:rsid w:val="00FC348F"/>
    <w:rsid w:val="00FC3961"/>
    <w:rsid w:val="00FC3CAF"/>
    <w:rsid w:val="00FC457C"/>
    <w:rsid w:val="00FC472B"/>
    <w:rsid w:val="00FC4BB8"/>
    <w:rsid w:val="00FC4EC6"/>
    <w:rsid w:val="00FC57B5"/>
    <w:rsid w:val="00FC57BE"/>
    <w:rsid w:val="00FC5AEC"/>
    <w:rsid w:val="00FC602F"/>
    <w:rsid w:val="00FC60AE"/>
    <w:rsid w:val="00FC62B0"/>
    <w:rsid w:val="00FC62CB"/>
    <w:rsid w:val="00FC6572"/>
    <w:rsid w:val="00FC6BA8"/>
    <w:rsid w:val="00FC6F8A"/>
    <w:rsid w:val="00FC6FB4"/>
    <w:rsid w:val="00FC78C9"/>
    <w:rsid w:val="00FC79C7"/>
    <w:rsid w:val="00FC7B9A"/>
    <w:rsid w:val="00FC7FA5"/>
    <w:rsid w:val="00FD002C"/>
    <w:rsid w:val="00FD0104"/>
    <w:rsid w:val="00FD0696"/>
    <w:rsid w:val="00FD12A7"/>
    <w:rsid w:val="00FD132A"/>
    <w:rsid w:val="00FD1588"/>
    <w:rsid w:val="00FD163E"/>
    <w:rsid w:val="00FD18E0"/>
    <w:rsid w:val="00FD1DC9"/>
    <w:rsid w:val="00FD1EEC"/>
    <w:rsid w:val="00FD20C5"/>
    <w:rsid w:val="00FD2663"/>
    <w:rsid w:val="00FD275F"/>
    <w:rsid w:val="00FD31EE"/>
    <w:rsid w:val="00FD3353"/>
    <w:rsid w:val="00FD4629"/>
    <w:rsid w:val="00FD4B0A"/>
    <w:rsid w:val="00FD4FCF"/>
    <w:rsid w:val="00FD5208"/>
    <w:rsid w:val="00FD5592"/>
    <w:rsid w:val="00FD5598"/>
    <w:rsid w:val="00FD5963"/>
    <w:rsid w:val="00FD5BC4"/>
    <w:rsid w:val="00FD6046"/>
    <w:rsid w:val="00FD63DE"/>
    <w:rsid w:val="00FD687F"/>
    <w:rsid w:val="00FD6C9F"/>
    <w:rsid w:val="00FD6E31"/>
    <w:rsid w:val="00FD7498"/>
    <w:rsid w:val="00FD77A4"/>
    <w:rsid w:val="00FD7D45"/>
    <w:rsid w:val="00FD7F68"/>
    <w:rsid w:val="00FE06F6"/>
    <w:rsid w:val="00FE0A91"/>
    <w:rsid w:val="00FE0D0F"/>
    <w:rsid w:val="00FE1036"/>
    <w:rsid w:val="00FE18F7"/>
    <w:rsid w:val="00FE1F42"/>
    <w:rsid w:val="00FE1F70"/>
    <w:rsid w:val="00FE21FE"/>
    <w:rsid w:val="00FE2222"/>
    <w:rsid w:val="00FE222A"/>
    <w:rsid w:val="00FE2347"/>
    <w:rsid w:val="00FE2D71"/>
    <w:rsid w:val="00FE2EFA"/>
    <w:rsid w:val="00FE33A6"/>
    <w:rsid w:val="00FE33B2"/>
    <w:rsid w:val="00FE3B15"/>
    <w:rsid w:val="00FE3EDD"/>
    <w:rsid w:val="00FE4394"/>
    <w:rsid w:val="00FE45EA"/>
    <w:rsid w:val="00FE4C8B"/>
    <w:rsid w:val="00FE50CC"/>
    <w:rsid w:val="00FE5460"/>
    <w:rsid w:val="00FE596B"/>
    <w:rsid w:val="00FE5DBA"/>
    <w:rsid w:val="00FE5F1D"/>
    <w:rsid w:val="00FE60E0"/>
    <w:rsid w:val="00FE6188"/>
    <w:rsid w:val="00FE6344"/>
    <w:rsid w:val="00FE66C0"/>
    <w:rsid w:val="00FE6D5A"/>
    <w:rsid w:val="00FE719A"/>
    <w:rsid w:val="00FE71B7"/>
    <w:rsid w:val="00FE730A"/>
    <w:rsid w:val="00FE780C"/>
    <w:rsid w:val="00FE789D"/>
    <w:rsid w:val="00FE799C"/>
    <w:rsid w:val="00FE7B6B"/>
    <w:rsid w:val="00FF0180"/>
    <w:rsid w:val="00FF0936"/>
    <w:rsid w:val="00FF0D3A"/>
    <w:rsid w:val="00FF1331"/>
    <w:rsid w:val="00FF17FC"/>
    <w:rsid w:val="00FF1B2B"/>
    <w:rsid w:val="00FF1C66"/>
    <w:rsid w:val="00FF1C70"/>
    <w:rsid w:val="00FF1C76"/>
    <w:rsid w:val="00FF1DF9"/>
    <w:rsid w:val="00FF269A"/>
    <w:rsid w:val="00FF421F"/>
    <w:rsid w:val="00FF4288"/>
    <w:rsid w:val="00FF4C5A"/>
    <w:rsid w:val="00FF4E3D"/>
    <w:rsid w:val="00FF4E55"/>
    <w:rsid w:val="00FF4F8D"/>
    <w:rsid w:val="00FF5122"/>
    <w:rsid w:val="00FF55B3"/>
    <w:rsid w:val="00FF55DF"/>
    <w:rsid w:val="00FF5EE1"/>
    <w:rsid w:val="00FF6426"/>
    <w:rsid w:val="00FF65D5"/>
    <w:rsid w:val="00FF6C66"/>
    <w:rsid w:val="00FF6D47"/>
    <w:rsid w:val="00FF7023"/>
    <w:rsid w:val="00FF712D"/>
    <w:rsid w:val="00FF7438"/>
    <w:rsid w:val="00FF78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EF2259"/>
    <w:pPr>
      <w:widowControl w:val="0"/>
      <w:spacing w:line="360" w:lineRule="auto"/>
      <w:jc w:val="both"/>
    </w:pPr>
    <w:rPr>
      <w:rFonts w:eastAsia="微软雅黑"/>
      <w:kern w:val="2"/>
      <w:sz w:val="24"/>
      <w:szCs w:val="24"/>
    </w:rPr>
  </w:style>
  <w:style w:type="paragraph" w:styleId="11">
    <w:name w:val="heading 1"/>
    <w:aliases w:val="H1,H11,H12,H111,H13,H112,Heading 0,h1,Header 1,Section Head,1st level,l1,H14,H15,H16,H17,Level 1 Topic Heading,Level 1 Head,PIM 1,LN,章节,heading 1,Arial 14 Fett,Arial 14 Fett1,Arial 14 Fett2,Head1,l0,11,l01,标书1,第*部分,第A章,L1,boc,Fab-1,Heading apps,R1"/>
    <w:basedOn w:val="a3"/>
    <w:next w:val="a3"/>
    <w:qFormat/>
    <w:rsid w:val="00377628"/>
    <w:pPr>
      <w:keepNext/>
      <w:keepLines/>
      <w:numPr>
        <w:numId w:val="1"/>
      </w:numPr>
      <w:spacing w:before="340" w:after="330" w:line="578" w:lineRule="auto"/>
      <w:jc w:val="center"/>
      <w:outlineLvl w:val="0"/>
    </w:pPr>
    <w:rPr>
      <w:b/>
      <w:bCs/>
      <w:kern w:val="44"/>
      <w:sz w:val="44"/>
      <w:szCs w:val="44"/>
    </w:rPr>
  </w:style>
  <w:style w:type="paragraph" w:styleId="20">
    <w:name w:val="heading 2"/>
    <w:aliases w:val="1.1  heading 2,H2,sect 1.2,PIM2,Heading 2 Hidden,Heading 2 CCBS,heading 2,Titre3,HD2,H21,sect 1.21,H22,sect 1.22,H211,sect 1.211,H23,sect 1.23,H212,sect 1.212,Underrubrik1,prop2,h2,2nd level,2,Header 2,1.1标题 2,第一章 标题 2,ISO1,UNDERRUBRIK 1-2,l2,chn,节"/>
    <w:basedOn w:val="a3"/>
    <w:next w:val="a3"/>
    <w:qFormat/>
    <w:rsid w:val="00CD03C6"/>
    <w:pPr>
      <w:keepNext/>
      <w:keepLines/>
      <w:numPr>
        <w:ilvl w:val="1"/>
        <w:numId w:val="1"/>
      </w:numPr>
      <w:spacing w:before="260" w:after="260" w:line="416" w:lineRule="auto"/>
      <w:outlineLvl w:val="1"/>
    </w:pPr>
    <w:rPr>
      <w:rFonts w:ascii="Arial" w:hAnsi="Arial"/>
      <w:b/>
      <w:bCs/>
      <w:sz w:val="32"/>
      <w:szCs w:val="32"/>
    </w:rPr>
  </w:style>
  <w:style w:type="paragraph" w:styleId="3">
    <w:name w:val="heading 3"/>
    <w:aliases w:val="一,1,H3,Level 3 Head,l3,CT,Heading 3 - old,h3,sect1.2.3,BOD 0,标题 3 Char,para level 3,3rd level,Heading,level_3,PIM 3,sect1.2.31,sect1.2.32,sect1.2.311,sect1.2.33,sect1.2.312,Bold Head,bh,3,Level 3 Topic Heading,Map,PRTM Heading 3,H3 Char,cb,第二层条,2h"/>
    <w:basedOn w:val="a3"/>
    <w:next w:val="a3"/>
    <w:autoRedefine/>
    <w:qFormat/>
    <w:rsid w:val="00F516CE"/>
    <w:pPr>
      <w:keepNext/>
      <w:keepLines/>
      <w:numPr>
        <w:ilvl w:val="2"/>
        <w:numId w:val="1"/>
      </w:numPr>
      <w:spacing w:before="260" w:after="260" w:line="416" w:lineRule="auto"/>
      <w:outlineLvl w:val="2"/>
    </w:pPr>
    <w:rPr>
      <w:rFonts w:ascii="微软雅黑" w:hAnsi="微软雅黑"/>
      <w:b/>
      <w:bCs/>
      <w:sz w:val="30"/>
      <w:szCs w:val="30"/>
    </w:rPr>
  </w:style>
  <w:style w:type="paragraph" w:styleId="40">
    <w:name w:val="heading 4"/>
    <w:aliases w:val="H4,Ref Heading 1,rh1,Heading sql,sect 1.2.3.4,sect 1.2.3.41,Ref Heading 11,rh11,sect 1.2.3.42,Ref Heading 12,rh12,sect 1.2.3.411,Ref Heading 111,rh111,sect 1.2.3.43,Ref Heading 13,rh13,sect 1.2.3.412,Ref Heading 112,rh112,PIM 4,h4,h41,h42,h43,4,bl"/>
    <w:basedOn w:val="a3"/>
    <w:next w:val="a3"/>
    <w:autoRedefine/>
    <w:qFormat/>
    <w:rsid w:val="0042447E"/>
    <w:pPr>
      <w:keepNext/>
      <w:keepLines/>
      <w:numPr>
        <w:ilvl w:val="3"/>
        <w:numId w:val="1"/>
      </w:numPr>
      <w:tabs>
        <w:tab w:val="clear" w:pos="1584"/>
        <w:tab w:val="num" w:pos="1134"/>
      </w:tabs>
      <w:spacing w:before="280" w:after="290" w:line="376" w:lineRule="auto"/>
      <w:ind w:hanging="1584"/>
      <w:outlineLvl w:val="3"/>
    </w:pPr>
    <w:rPr>
      <w:rFonts w:ascii="Verdana" w:hAnsi="Verdana"/>
      <w:b/>
      <w:sz w:val="28"/>
      <w:szCs w:val="28"/>
    </w:rPr>
  </w:style>
  <w:style w:type="paragraph" w:styleId="50">
    <w:name w:val="heading 5"/>
    <w:aliases w:val="H5,口,PIM 5,h5,Second Subheading,5,l4,dash,ds,dd,Roman list,上海中望标准标题五,h51,heading 51,h52,heading 52,h53,heading 53,heading 5,口1,口2,Block Label,Level 3 - i,ITT t5,PA Pico Section,H5-Heading 5,l5,heading5,Table label,hm,mh2,Module heading 2,Head 5,sb"/>
    <w:basedOn w:val="a3"/>
    <w:next w:val="a3"/>
    <w:qFormat/>
    <w:rsid w:val="00377628"/>
    <w:pPr>
      <w:keepNext/>
      <w:keepLines/>
      <w:numPr>
        <w:ilvl w:val="4"/>
        <w:numId w:val="1"/>
      </w:numPr>
      <w:spacing w:before="280" w:after="290" w:line="376" w:lineRule="auto"/>
      <w:outlineLvl w:val="4"/>
    </w:pPr>
    <w:rPr>
      <w:b/>
      <w:bCs/>
      <w:sz w:val="28"/>
      <w:szCs w:val="28"/>
    </w:rPr>
  </w:style>
  <w:style w:type="paragraph" w:styleId="6">
    <w:name w:val="heading 6"/>
    <w:aliases w:val="PIM 6,H6,h6,Third Subheading,BOD 4,Bullet list,h61,heading 61,L6,Legal Level 1.,6,正文六级标题,标题 6(ALT+6),第五层条,1.1.1.1.1.1标题 6,sub-dash,sd,cnp,Caption number (page-wide),ITT t6,PA Appendix,sub-dash1,sd1,51,sub-dash2,sd2,52,sub-dash3,sd3,53,sub-dash4,sd4"/>
    <w:basedOn w:val="a3"/>
    <w:next w:val="a3"/>
    <w:qFormat/>
    <w:rsid w:val="00377628"/>
    <w:pPr>
      <w:keepNext/>
      <w:keepLines/>
      <w:numPr>
        <w:ilvl w:val="5"/>
        <w:numId w:val="1"/>
      </w:numPr>
      <w:spacing w:before="240" w:after="64" w:line="320" w:lineRule="auto"/>
      <w:outlineLvl w:val="5"/>
    </w:pPr>
    <w:rPr>
      <w:rFonts w:ascii="Arial" w:eastAsia="黑体" w:hAnsi="Arial"/>
      <w:b/>
      <w:bCs/>
    </w:rPr>
  </w:style>
  <w:style w:type="paragraph" w:styleId="70">
    <w:name w:val="heading 7"/>
    <w:aliases w:val="PIM 7,不用,letter list,L7,H7,L1 Heading 7,h7,st,SDL title,Legal Level 1.1.,正文七级标题,H TIMES1,1.1.1.1.1.1.1标题 7,cnc,Caption number (column-wide),ITT t7,PA Appendix Major,lettered list,letter list1,lettered list1,letter list2,lettered list2,letter list11"/>
    <w:basedOn w:val="a3"/>
    <w:next w:val="a3"/>
    <w:uiPriority w:val="9"/>
    <w:qFormat/>
    <w:rsid w:val="00377628"/>
    <w:pPr>
      <w:keepNext/>
      <w:keepLines/>
      <w:spacing w:before="240" w:after="64" w:line="320" w:lineRule="auto"/>
      <w:outlineLvl w:val="6"/>
    </w:pPr>
    <w:rPr>
      <w:b/>
      <w:bCs/>
    </w:rPr>
  </w:style>
  <w:style w:type="paragraph" w:styleId="8">
    <w:name w:val="heading 8"/>
    <w:aliases w:val="注意框体,H8,L1 Heading 8,Annex,ft,figure title,Legal Level 1.1.1.,Center Bold,不用8,正文八级标题,tt,tt1,heading 8,tt2,tt11,Figure1,heading 81,tt3,tt12,Figure2,heading 82,tt4,tt13,Figure3,heading 83,tt5,tt14,Figure4,heading 84,tt6,tt15,Figure5,heading 85,resume"/>
    <w:basedOn w:val="a3"/>
    <w:next w:val="a3"/>
    <w:qFormat/>
    <w:rsid w:val="00377628"/>
    <w:pPr>
      <w:keepNext/>
      <w:keepLines/>
      <w:numPr>
        <w:ilvl w:val="7"/>
        <w:numId w:val="1"/>
      </w:numPr>
      <w:spacing w:before="240" w:after="64" w:line="320" w:lineRule="auto"/>
      <w:outlineLvl w:val="7"/>
    </w:pPr>
    <w:rPr>
      <w:rFonts w:ascii="Arial" w:eastAsia="黑体" w:hAnsi="Arial"/>
    </w:rPr>
  </w:style>
  <w:style w:type="paragraph" w:styleId="9">
    <w:name w:val="heading 9"/>
    <w:aliases w:val="PIM 9,不用9,huh,Appendix,三级标题,H9,Legal Level 1.1.1.1.,正文九级标题,Figure,ctc,Caption text (column-wide),ITT t9,App Heading,App Heading1,App Heading2, progress, progress1, progress2, progress11, progress3, progress4, progress5, progress6, progress7,ft1,t,9"/>
    <w:basedOn w:val="a3"/>
    <w:next w:val="a3"/>
    <w:qFormat/>
    <w:rsid w:val="00377628"/>
    <w:pPr>
      <w:keepNext/>
      <w:keepLines/>
      <w:numPr>
        <w:ilvl w:val="8"/>
        <w:numId w:val="1"/>
      </w:numPr>
      <w:spacing w:before="240" w:after="64" w:line="320" w:lineRule="auto"/>
      <w:outlineLvl w:val="8"/>
    </w:pPr>
    <w:rPr>
      <w:rFonts w:ascii="Arial" w:eastAsia="黑体" w:hAnsi="Arial"/>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目录"/>
    <w:basedOn w:val="a3"/>
    <w:rsid w:val="00D27F6B"/>
    <w:pPr>
      <w:jc w:val="center"/>
    </w:pPr>
    <w:rPr>
      <w:rFonts w:eastAsia="黑体"/>
      <w:sz w:val="36"/>
    </w:rPr>
  </w:style>
  <w:style w:type="paragraph" w:customStyle="1" w:styleId="a8">
    <w:name w:val="标准正文缩进"/>
    <w:basedOn w:val="a3"/>
    <w:rsid w:val="00D27F6B"/>
    <w:pPr>
      <w:ind w:firstLineChars="200" w:firstLine="200"/>
      <w:jc w:val="left"/>
    </w:pPr>
  </w:style>
  <w:style w:type="paragraph" w:styleId="a9">
    <w:name w:val="header"/>
    <w:aliases w:val="上海中望标准页眉,h,Ò³Ã¼,首页页眉,APNSHEADER2,Page Header,even,ho,header odd,first,heading one,Odd Header,encabezado"/>
    <w:basedOn w:val="a3"/>
    <w:rsid w:val="00A107E8"/>
    <w:pPr>
      <w:pBdr>
        <w:bottom w:val="single" w:sz="6" w:space="1" w:color="auto"/>
      </w:pBdr>
      <w:tabs>
        <w:tab w:val="center" w:pos="4153"/>
        <w:tab w:val="right" w:pos="8306"/>
      </w:tabs>
      <w:snapToGrid w:val="0"/>
      <w:spacing w:line="240" w:lineRule="auto"/>
      <w:jc w:val="center"/>
    </w:pPr>
    <w:rPr>
      <w:sz w:val="18"/>
      <w:szCs w:val="18"/>
    </w:rPr>
  </w:style>
  <w:style w:type="paragraph" w:styleId="aa">
    <w:name w:val="footer"/>
    <w:aliases w:val="上海中望标准页脚"/>
    <w:basedOn w:val="a3"/>
    <w:link w:val="Char"/>
    <w:uiPriority w:val="99"/>
    <w:rsid w:val="00A107E8"/>
    <w:pPr>
      <w:tabs>
        <w:tab w:val="center" w:pos="4153"/>
        <w:tab w:val="right" w:pos="8306"/>
      </w:tabs>
      <w:snapToGrid w:val="0"/>
      <w:spacing w:line="240" w:lineRule="auto"/>
      <w:jc w:val="left"/>
    </w:pPr>
    <w:rPr>
      <w:sz w:val="18"/>
      <w:szCs w:val="18"/>
    </w:rPr>
  </w:style>
  <w:style w:type="paragraph" w:styleId="13">
    <w:name w:val="toc 1"/>
    <w:aliases w:val="上海中望标准目录 1,N1"/>
    <w:basedOn w:val="a3"/>
    <w:next w:val="a3"/>
    <w:autoRedefine/>
    <w:uiPriority w:val="39"/>
    <w:rsid w:val="00EB331C"/>
    <w:pPr>
      <w:tabs>
        <w:tab w:val="left" w:pos="960"/>
        <w:tab w:val="right" w:leader="dot" w:pos="9214"/>
      </w:tabs>
      <w:spacing w:before="120" w:after="120"/>
      <w:jc w:val="left"/>
    </w:pPr>
    <w:rPr>
      <w:rFonts w:ascii="微软雅黑" w:hAnsi="微软雅黑"/>
      <w:b/>
      <w:bCs/>
      <w:caps/>
      <w:noProof/>
      <w:sz w:val="28"/>
      <w:szCs w:val="28"/>
    </w:rPr>
  </w:style>
  <w:style w:type="paragraph" w:styleId="22">
    <w:name w:val="toc 2"/>
    <w:aliases w:val="上海中望标准目录 2,N2"/>
    <w:basedOn w:val="a3"/>
    <w:next w:val="a3"/>
    <w:autoRedefine/>
    <w:uiPriority w:val="39"/>
    <w:rsid w:val="00EB331C"/>
    <w:pPr>
      <w:tabs>
        <w:tab w:val="left" w:pos="960"/>
        <w:tab w:val="right" w:leader="dot" w:pos="9214"/>
      </w:tabs>
      <w:ind w:left="240"/>
      <w:jc w:val="left"/>
    </w:pPr>
    <w:rPr>
      <w:rFonts w:ascii="微软雅黑" w:hAnsi="微软雅黑"/>
      <w:smallCaps/>
      <w:noProof/>
    </w:rPr>
  </w:style>
  <w:style w:type="paragraph" w:styleId="30">
    <w:name w:val="toc 3"/>
    <w:aliases w:val="上海中望标准目录 3,N3"/>
    <w:basedOn w:val="a3"/>
    <w:next w:val="a3"/>
    <w:autoRedefine/>
    <w:uiPriority w:val="39"/>
    <w:rsid w:val="00EB331C"/>
    <w:pPr>
      <w:tabs>
        <w:tab w:val="left" w:pos="1200"/>
        <w:tab w:val="right" w:leader="dot" w:pos="9214"/>
      </w:tabs>
      <w:ind w:left="480"/>
      <w:jc w:val="left"/>
    </w:pPr>
    <w:rPr>
      <w:rFonts w:ascii="微软雅黑" w:hAnsi="微软雅黑"/>
      <w:i/>
      <w:iCs/>
      <w:noProof/>
      <w:sz w:val="21"/>
      <w:szCs w:val="21"/>
    </w:rPr>
  </w:style>
  <w:style w:type="paragraph" w:customStyle="1" w:styleId="ab">
    <w:name w:val="居中正文"/>
    <w:basedOn w:val="a8"/>
    <w:rsid w:val="00D94D82"/>
    <w:pPr>
      <w:ind w:firstLineChars="0" w:firstLine="0"/>
      <w:jc w:val="center"/>
    </w:pPr>
  </w:style>
  <w:style w:type="paragraph" w:customStyle="1" w:styleId="14">
    <w:name w:val="居中标题1"/>
    <w:basedOn w:val="ab"/>
    <w:rsid w:val="00D94D82"/>
    <w:rPr>
      <w:b/>
      <w:sz w:val="52"/>
    </w:rPr>
  </w:style>
  <w:style w:type="paragraph" w:customStyle="1" w:styleId="23">
    <w:name w:val="居中标题2"/>
    <w:basedOn w:val="ab"/>
    <w:rsid w:val="00D94D82"/>
    <w:rPr>
      <w:rFonts w:eastAsia="黑体"/>
      <w:sz w:val="72"/>
    </w:rPr>
  </w:style>
  <w:style w:type="paragraph" w:customStyle="1" w:styleId="15">
    <w:name w:val="居中正文1"/>
    <w:basedOn w:val="ab"/>
    <w:rsid w:val="00D94D82"/>
    <w:rPr>
      <w:b/>
      <w:sz w:val="36"/>
    </w:rPr>
  </w:style>
  <w:style w:type="character" w:styleId="ac">
    <w:name w:val="Hyperlink"/>
    <w:aliases w:val="上海中望标准超级链接"/>
    <w:uiPriority w:val="99"/>
    <w:rsid w:val="0009434E"/>
    <w:rPr>
      <w:color w:val="0000FF"/>
      <w:u w:val="single"/>
    </w:rPr>
  </w:style>
  <w:style w:type="paragraph" w:styleId="ad">
    <w:name w:val="Balloon Text"/>
    <w:basedOn w:val="a3"/>
    <w:semiHidden/>
    <w:rsid w:val="00B36190"/>
    <w:rPr>
      <w:sz w:val="18"/>
      <w:szCs w:val="18"/>
    </w:rPr>
  </w:style>
  <w:style w:type="paragraph" w:customStyle="1" w:styleId="ae">
    <w:name w:val="图中正文"/>
    <w:basedOn w:val="a3"/>
    <w:rsid w:val="00B2045C"/>
    <w:pPr>
      <w:autoSpaceDE w:val="0"/>
      <w:autoSpaceDN w:val="0"/>
      <w:adjustRightInd w:val="0"/>
      <w:snapToGrid w:val="0"/>
      <w:jc w:val="center"/>
    </w:pPr>
    <w:rPr>
      <w:rFonts w:ascii="Arial Black" w:eastAsia="黑体" w:hAnsi="Arial Black" w:cs="黑体"/>
      <w:color w:val="333399"/>
      <w:sz w:val="32"/>
      <w:szCs w:val="48"/>
      <w:lang w:val="zh-CN"/>
    </w:rPr>
  </w:style>
  <w:style w:type="paragraph" w:styleId="af">
    <w:name w:val="Document Map"/>
    <w:basedOn w:val="a3"/>
    <w:semiHidden/>
    <w:rsid w:val="0081092A"/>
    <w:pPr>
      <w:shd w:val="clear" w:color="auto" w:fill="000080"/>
    </w:pPr>
  </w:style>
  <w:style w:type="character" w:styleId="af0">
    <w:name w:val="annotation reference"/>
    <w:semiHidden/>
    <w:rsid w:val="00104C82"/>
    <w:rPr>
      <w:sz w:val="21"/>
      <w:szCs w:val="21"/>
    </w:rPr>
  </w:style>
  <w:style w:type="paragraph" w:styleId="af1">
    <w:name w:val="annotation text"/>
    <w:basedOn w:val="a3"/>
    <w:semiHidden/>
    <w:rsid w:val="00104C82"/>
    <w:pPr>
      <w:jc w:val="left"/>
    </w:pPr>
  </w:style>
  <w:style w:type="paragraph" w:styleId="af2">
    <w:name w:val="annotation subject"/>
    <w:basedOn w:val="af1"/>
    <w:next w:val="af1"/>
    <w:semiHidden/>
    <w:rsid w:val="00104C82"/>
    <w:rPr>
      <w:b/>
      <w:bCs/>
    </w:rPr>
  </w:style>
  <w:style w:type="paragraph" w:customStyle="1" w:styleId="25">
    <w:name w:val="25"/>
    <w:basedOn w:val="a3"/>
    <w:next w:val="af3"/>
    <w:rsid w:val="00BA2C62"/>
    <w:pPr>
      <w:widowControl/>
      <w:spacing w:before="100" w:beforeAutospacing="1" w:after="100" w:afterAutospacing="1"/>
      <w:ind w:leftChars="200" w:left="200"/>
      <w:jc w:val="left"/>
    </w:pPr>
    <w:rPr>
      <w:rFonts w:ascii="Verdana" w:hAnsi="Verdana"/>
      <w:color w:val="000000"/>
      <w:kern w:val="0"/>
      <w:sz w:val="18"/>
      <w:szCs w:val="18"/>
      <w:lang w:eastAsia="en-US"/>
    </w:rPr>
  </w:style>
  <w:style w:type="paragraph" w:styleId="af3">
    <w:name w:val="Normal (Web)"/>
    <w:basedOn w:val="a3"/>
    <w:rsid w:val="00BA2C62"/>
  </w:style>
  <w:style w:type="character" w:customStyle="1" w:styleId="contentheaderrev">
    <w:name w:val="contentheaderrev"/>
    <w:basedOn w:val="a4"/>
    <w:rsid w:val="00BA2C62"/>
  </w:style>
  <w:style w:type="paragraph" w:customStyle="1" w:styleId="contentlabel">
    <w:name w:val="contentlabel"/>
    <w:basedOn w:val="a3"/>
    <w:rsid w:val="00BA2C62"/>
    <w:pPr>
      <w:widowControl/>
      <w:spacing w:before="100" w:beforeAutospacing="1" w:after="100" w:afterAutospacing="1" w:line="240" w:lineRule="auto"/>
      <w:jc w:val="left"/>
    </w:pPr>
    <w:rPr>
      <w:rFonts w:ascii="宋体" w:hAnsi="宋体"/>
      <w:kern w:val="0"/>
    </w:rPr>
  </w:style>
  <w:style w:type="paragraph" w:customStyle="1" w:styleId="BodyTextch">
    <w:name w:val="Body Text(ch)"/>
    <w:aliases w:val="上海中望标准正文文字"/>
    <w:basedOn w:val="a3"/>
    <w:next w:val="af4"/>
    <w:rsid w:val="00802084"/>
    <w:pPr>
      <w:widowControl/>
      <w:spacing w:before="120" w:after="120"/>
      <w:ind w:firstLine="482"/>
    </w:pPr>
    <w:rPr>
      <w:rFonts w:ascii="Arial" w:hAnsi="Arial"/>
      <w:szCs w:val="20"/>
    </w:rPr>
  </w:style>
  <w:style w:type="paragraph" w:styleId="af4">
    <w:name w:val="Body Text"/>
    <w:basedOn w:val="a3"/>
    <w:rsid w:val="00802084"/>
    <w:pPr>
      <w:spacing w:after="120"/>
    </w:pPr>
  </w:style>
  <w:style w:type="paragraph" w:customStyle="1" w:styleId="af5">
    <w:name w:val="表中文字"/>
    <w:basedOn w:val="a3"/>
    <w:rsid w:val="00474049"/>
    <w:pPr>
      <w:widowControl/>
      <w:spacing w:line="240" w:lineRule="auto"/>
    </w:pPr>
    <w:rPr>
      <w:rFonts w:ascii="Arial" w:hAnsi="Arial"/>
      <w:sz w:val="21"/>
      <w:szCs w:val="20"/>
    </w:rPr>
  </w:style>
  <w:style w:type="paragraph" w:customStyle="1" w:styleId="af6">
    <w:name w:val="图中文字"/>
    <w:basedOn w:val="a3"/>
    <w:rsid w:val="00C97047"/>
    <w:pPr>
      <w:widowControl/>
      <w:spacing w:line="240" w:lineRule="auto"/>
      <w:jc w:val="center"/>
    </w:pPr>
    <w:rPr>
      <w:rFonts w:ascii="Arial" w:hAnsi="Arial"/>
      <w:sz w:val="21"/>
      <w:szCs w:val="20"/>
    </w:rPr>
  </w:style>
  <w:style w:type="character" w:customStyle="1" w:styleId="line1">
    <w:name w:val="line1"/>
    <w:rsid w:val="00C97047"/>
  </w:style>
  <w:style w:type="paragraph" w:styleId="41">
    <w:name w:val="toc 4"/>
    <w:basedOn w:val="a3"/>
    <w:next w:val="a3"/>
    <w:autoRedefine/>
    <w:uiPriority w:val="39"/>
    <w:rsid w:val="001613F1"/>
    <w:pPr>
      <w:ind w:left="720"/>
      <w:jc w:val="left"/>
    </w:pPr>
    <w:rPr>
      <w:sz w:val="18"/>
      <w:szCs w:val="18"/>
    </w:rPr>
  </w:style>
  <w:style w:type="paragraph" w:styleId="51">
    <w:name w:val="toc 5"/>
    <w:basedOn w:val="a3"/>
    <w:next w:val="a3"/>
    <w:autoRedefine/>
    <w:uiPriority w:val="39"/>
    <w:rsid w:val="001613F1"/>
    <w:pPr>
      <w:ind w:left="960"/>
      <w:jc w:val="left"/>
    </w:pPr>
    <w:rPr>
      <w:sz w:val="18"/>
      <w:szCs w:val="18"/>
    </w:rPr>
  </w:style>
  <w:style w:type="paragraph" w:styleId="60">
    <w:name w:val="toc 6"/>
    <w:basedOn w:val="a3"/>
    <w:next w:val="a3"/>
    <w:autoRedefine/>
    <w:uiPriority w:val="39"/>
    <w:rsid w:val="001613F1"/>
    <w:pPr>
      <w:ind w:left="1200"/>
      <w:jc w:val="left"/>
    </w:pPr>
    <w:rPr>
      <w:sz w:val="18"/>
      <w:szCs w:val="18"/>
    </w:rPr>
  </w:style>
  <w:style w:type="paragraph" w:styleId="71">
    <w:name w:val="toc 7"/>
    <w:basedOn w:val="a3"/>
    <w:next w:val="a3"/>
    <w:autoRedefine/>
    <w:uiPriority w:val="39"/>
    <w:rsid w:val="001613F1"/>
    <w:pPr>
      <w:ind w:left="1440"/>
      <w:jc w:val="left"/>
    </w:pPr>
    <w:rPr>
      <w:sz w:val="18"/>
      <w:szCs w:val="18"/>
    </w:rPr>
  </w:style>
  <w:style w:type="paragraph" w:styleId="80">
    <w:name w:val="toc 8"/>
    <w:basedOn w:val="a3"/>
    <w:next w:val="a3"/>
    <w:autoRedefine/>
    <w:uiPriority w:val="39"/>
    <w:rsid w:val="00275DB9"/>
    <w:pPr>
      <w:ind w:left="1680"/>
      <w:jc w:val="left"/>
    </w:pPr>
    <w:rPr>
      <w:sz w:val="18"/>
      <w:szCs w:val="18"/>
    </w:rPr>
  </w:style>
  <w:style w:type="paragraph" w:styleId="90">
    <w:name w:val="toc 9"/>
    <w:basedOn w:val="a3"/>
    <w:next w:val="a3"/>
    <w:autoRedefine/>
    <w:uiPriority w:val="39"/>
    <w:rsid w:val="00924A6F"/>
    <w:pPr>
      <w:ind w:left="1920"/>
      <w:jc w:val="left"/>
    </w:pPr>
    <w:rPr>
      <w:sz w:val="18"/>
      <w:szCs w:val="18"/>
    </w:rPr>
  </w:style>
  <w:style w:type="paragraph" w:styleId="24">
    <w:name w:val="Body Text Indent 2"/>
    <w:basedOn w:val="a3"/>
    <w:rsid w:val="00F6679F"/>
    <w:pPr>
      <w:spacing w:after="120" w:line="480" w:lineRule="auto"/>
      <w:ind w:leftChars="200" w:left="420"/>
    </w:pPr>
  </w:style>
  <w:style w:type="paragraph" w:customStyle="1" w:styleId="af7">
    <w:name w:val="图表标题"/>
    <w:basedOn w:val="a3"/>
    <w:next w:val="a3"/>
    <w:rsid w:val="00747679"/>
    <w:pPr>
      <w:widowControl/>
      <w:spacing w:before="120"/>
      <w:jc w:val="center"/>
    </w:pPr>
    <w:rPr>
      <w:rFonts w:ascii="Arial" w:eastAsia="黑体" w:hAnsi="Arial"/>
      <w:sz w:val="21"/>
      <w:szCs w:val="20"/>
    </w:rPr>
  </w:style>
  <w:style w:type="paragraph" w:customStyle="1" w:styleId="12">
    <w:name w:val="项目列表符号1"/>
    <w:basedOn w:val="a3"/>
    <w:rsid w:val="00377628"/>
    <w:pPr>
      <w:widowControl/>
      <w:numPr>
        <w:numId w:val="5"/>
      </w:numPr>
      <w:spacing w:before="120"/>
      <w:ind w:left="562"/>
    </w:pPr>
    <w:rPr>
      <w:rFonts w:ascii="Arial" w:hAnsi="Arial"/>
      <w:szCs w:val="20"/>
    </w:rPr>
  </w:style>
  <w:style w:type="paragraph" w:styleId="2">
    <w:name w:val="List Bullet 2"/>
    <w:aliases w:val="上海中望列表符号2"/>
    <w:basedOn w:val="a3"/>
    <w:autoRedefine/>
    <w:rsid w:val="00377628"/>
    <w:pPr>
      <w:numPr>
        <w:numId w:val="6"/>
      </w:numPr>
      <w:tabs>
        <w:tab w:val="clear" w:pos="920"/>
        <w:tab w:val="left" w:pos="960"/>
      </w:tabs>
      <w:adjustRightInd w:val="0"/>
      <w:ind w:left="0" w:firstLine="0"/>
    </w:pPr>
    <w:rPr>
      <w:rFonts w:ascii="Arial" w:hAnsi="Arial"/>
      <w:szCs w:val="20"/>
    </w:rPr>
  </w:style>
  <w:style w:type="paragraph" w:customStyle="1" w:styleId="af8">
    <w:name w:val="表格正文"/>
    <w:basedOn w:val="a3"/>
    <w:autoRedefine/>
    <w:rsid w:val="00747679"/>
    <w:pPr>
      <w:tabs>
        <w:tab w:val="num" w:pos="1620"/>
      </w:tabs>
      <w:snapToGrid w:val="0"/>
      <w:spacing w:before="100" w:beforeAutospacing="1" w:after="100" w:afterAutospacing="1"/>
      <w:jc w:val="left"/>
    </w:pPr>
    <w:rPr>
      <w:rFonts w:ascii="宋体" w:hAnsi="Arial" w:hint="eastAsia"/>
      <w:kern w:val="0"/>
      <w:sz w:val="21"/>
      <w:szCs w:val="20"/>
    </w:rPr>
  </w:style>
  <w:style w:type="paragraph" w:customStyle="1" w:styleId="16">
    <w:name w:val="段1"/>
    <w:aliases w:val="标题4,四号,正文不缩进,特点 Char,ALT+Z,水上软件,上海中望标准正文（首行缩进两字）,正文缩进 Char,正文缩进陈木华,HD正文1,上海中望标准"/>
    <w:basedOn w:val="a3"/>
    <w:next w:val="af9"/>
    <w:rsid w:val="007376CB"/>
    <w:pPr>
      <w:spacing w:line="240" w:lineRule="auto"/>
      <w:ind w:firstLine="420"/>
    </w:pPr>
    <w:rPr>
      <w:sz w:val="21"/>
      <w:szCs w:val="20"/>
    </w:rPr>
  </w:style>
  <w:style w:type="paragraph" w:styleId="af9">
    <w:name w:val="Normal Indent"/>
    <w:aliases w:val="Indent 1,Normal Indent（正文缩进）,正文缩进（首行缩进两字）,±íÕýÎÄ,ÕýÎÄ·ÇËõ½ø,ändrad Char,正文编号,正文（首行缩进两字） Char,正文（首行缩进两字） Char Char Char,bt,正文缩进1,正文（首行缩进两字）,正文（首行缩进两字） Char Char Char Char Char Char,图号标注,正文无缩进,ändrad,EHPT,Body Text2,正文文本 Char,正文文字 Char1,bt Char,正文双线"/>
    <w:basedOn w:val="a3"/>
    <w:link w:val="Char1"/>
    <w:qFormat/>
    <w:rsid w:val="007376CB"/>
    <w:pPr>
      <w:ind w:firstLineChars="200" w:firstLine="420"/>
    </w:pPr>
  </w:style>
  <w:style w:type="paragraph" w:styleId="afa">
    <w:name w:val="Body Text Indent"/>
    <w:basedOn w:val="a3"/>
    <w:rsid w:val="005F29FA"/>
    <w:pPr>
      <w:spacing w:after="120"/>
      <w:ind w:leftChars="200" w:left="420"/>
    </w:pPr>
  </w:style>
  <w:style w:type="character" w:customStyle="1" w:styleId="afb">
    <w:name w:val="论文正文"/>
    <w:rsid w:val="00D6601D"/>
    <w:rPr>
      <w:rFonts w:ascii="宋体"/>
      <w:sz w:val="24"/>
      <w:szCs w:val="24"/>
    </w:rPr>
  </w:style>
  <w:style w:type="paragraph" w:customStyle="1" w:styleId="240">
    <w:name w:val="24"/>
    <w:basedOn w:val="a3"/>
    <w:next w:val="31"/>
    <w:rsid w:val="00590E2A"/>
    <w:pPr>
      <w:spacing w:after="120" w:line="300" w:lineRule="auto"/>
      <w:ind w:leftChars="200" w:left="420" w:firstLineChars="200" w:firstLine="200"/>
    </w:pPr>
    <w:rPr>
      <w:sz w:val="16"/>
      <w:szCs w:val="16"/>
    </w:rPr>
  </w:style>
  <w:style w:type="paragraph" w:styleId="31">
    <w:name w:val="Body Text Indent 3"/>
    <w:basedOn w:val="a3"/>
    <w:rsid w:val="00590E2A"/>
    <w:pPr>
      <w:spacing w:after="120"/>
      <w:ind w:leftChars="200" w:left="420"/>
    </w:pPr>
    <w:rPr>
      <w:sz w:val="16"/>
      <w:szCs w:val="16"/>
    </w:rPr>
  </w:style>
  <w:style w:type="paragraph" w:customStyle="1" w:styleId="afc">
    <w:name w:val="表正文"/>
    <w:aliases w:val="正文非缩进,特点,正文对齐,正文（首行缩进两字） Char Char,中文正文,正文(首行缩进两字),正文(首行缩进两字)1,小,正文（首行缩进两字） Char Char Char Char,小四,缩进,Body Text(ch) Char,body text Char,EHPT Char,Body Text2 Char, ändrad Char"/>
    <w:basedOn w:val="a3"/>
    <w:next w:val="af9"/>
    <w:rsid w:val="00314781"/>
    <w:pPr>
      <w:spacing w:line="240" w:lineRule="auto"/>
      <w:ind w:firstLine="420"/>
    </w:pPr>
    <w:rPr>
      <w:szCs w:val="20"/>
    </w:rPr>
  </w:style>
  <w:style w:type="paragraph" w:styleId="afd">
    <w:name w:val="Body Text First Indent"/>
    <w:basedOn w:val="af4"/>
    <w:rsid w:val="000D7A42"/>
    <w:pPr>
      <w:ind w:firstLineChars="100" w:firstLine="420"/>
    </w:pPr>
  </w:style>
  <w:style w:type="paragraph" w:styleId="afe">
    <w:name w:val="Block Text"/>
    <w:basedOn w:val="a3"/>
    <w:rsid w:val="0095276B"/>
    <w:pPr>
      <w:spacing w:before="240" w:after="240" w:line="353" w:lineRule="auto"/>
      <w:ind w:left="284" w:right="284" w:firstLine="539"/>
    </w:pPr>
    <w:rPr>
      <w:rFonts w:ascii="Lucida Console" w:eastAsia="楷体_GB2312" w:hAnsi="Lucida Console"/>
      <w:szCs w:val="20"/>
    </w:rPr>
  </w:style>
  <w:style w:type="paragraph" w:customStyle="1" w:styleId="230">
    <w:name w:val="23"/>
    <w:basedOn w:val="a3"/>
    <w:next w:val="af9"/>
    <w:rsid w:val="00F41A3F"/>
    <w:pPr>
      <w:spacing w:line="240" w:lineRule="auto"/>
      <w:ind w:firstLine="420"/>
    </w:pPr>
    <w:rPr>
      <w:szCs w:val="20"/>
    </w:rPr>
  </w:style>
  <w:style w:type="paragraph" w:styleId="aff">
    <w:name w:val="Date"/>
    <w:basedOn w:val="a3"/>
    <w:rsid w:val="00D7716A"/>
    <w:pPr>
      <w:autoSpaceDE w:val="0"/>
      <w:autoSpaceDN w:val="0"/>
      <w:adjustRightInd w:val="0"/>
      <w:spacing w:line="240" w:lineRule="auto"/>
    </w:pPr>
    <w:rPr>
      <w:rFonts w:ascii="宋体"/>
      <w:kern w:val="0"/>
      <w:szCs w:val="20"/>
    </w:rPr>
  </w:style>
  <w:style w:type="paragraph" w:customStyle="1" w:styleId="xl26">
    <w:name w:val="xl26"/>
    <w:basedOn w:val="a3"/>
    <w:rsid w:val="00821368"/>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Unicode MS" w:hAnsi="Arial Unicode MS"/>
      <w:kern w:val="0"/>
    </w:rPr>
  </w:style>
  <w:style w:type="paragraph" w:customStyle="1" w:styleId="aff0">
    <w:name w:val="È±Ê¡ÎÄ±¾"/>
    <w:basedOn w:val="a3"/>
    <w:rsid w:val="00372298"/>
    <w:pPr>
      <w:widowControl/>
      <w:overflowPunct w:val="0"/>
      <w:autoSpaceDE w:val="0"/>
      <w:autoSpaceDN w:val="0"/>
      <w:adjustRightInd w:val="0"/>
      <w:spacing w:line="240" w:lineRule="auto"/>
      <w:jc w:val="left"/>
      <w:textAlignment w:val="baseline"/>
    </w:pPr>
    <w:rPr>
      <w:noProof/>
      <w:kern w:val="0"/>
      <w:szCs w:val="20"/>
    </w:rPr>
  </w:style>
  <w:style w:type="paragraph" w:customStyle="1" w:styleId="26">
    <w:name w:val="È±Ê¡ÎÄ±¾:2"/>
    <w:basedOn w:val="a3"/>
    <w:rsid w:val="00372298"/>
    <w:pPr>
      <w:widowControl/>
      <w:overflowPunct w:val="0"/>
      <w:autoSpaceDE w:val="0"/>
      <w:autoSpaceDN w:val="0"/>
      <w:adjustRightInd w:val="0"/>
      <w:spacing w:line="240" w:lineRule="auto"/>
      <w:jc w:val="left"/>
      <w:textAlignment w:val="baseline"/>
    </w:pPr>
    <w:rPr>
      <w:noProof/>
      <w:kern w:val="0"/>
      <w:szCs w:val="20"/>
    </w:rPr>
  </w:style>
  <w:style w:type="paragraph" w:customStyle="1" w:styleId="27">
    <w:name w:val="样式2"/>
    <w:basedOn w:val="3"/>
    <w:autoRedefine/>
    <w:rsid w:val="00377628"/>
    <w:pPr>
      <w:tabs>
        <w:tab w:val="clear" w:pos="720"/>
      </w:tabs>
      <w:adjustRightInd w:val="0"/>
      <w:spacing w:line="415" w:lineRule="auto"/>
      <w:ind w:left="198" w:firstLine="0"/>
    </w:pPr>
  </w:style>
  <w:style w:type="paragraph" w:customStyle="1" w:styleId="220">
    <w:name w:val="22"/>
    <w:basedOn w:val="a3"/>
    <w:next w:val="af9"/>
    <w:rsid w:val="003A2B6A"/>
    <w:pPr>
      <w:spacing w:line="240" w:lineRule="auto"/>
      <w:ind w:firstLine="420"/>
    </w:pPr>
    <w:rPr>
      <w:szCs w:val="20"/>
    </w:rPr>
  </w:style>
  <w:style w:type="paragraph" w:customStyle="1" w:styleId="211">
    <w:name w:val="21"/>
    <w:basedOn w:val="a3"/>
    <w:next w:val="af9"/>
    <w:rsid w:val="00AF6884"/>
    <w:pPr>
      <w:spacing w:after="120" w:line="400" w:lineRule="exact"/>
      <w:ind w:firstLine="420"/>
    </w:pPr>
    <w:rPr>
      <w:sz w:val="21"/>
      <w:szCs w:val="20"/>
    </w:rPr>
  </w:style>
  <w:style w:type="paragraph" w:styleId="52">
    <w:name w:val="List Number 5"/>
    <w:basedOn w:val="a3"/>
    <w:rsid w:val="00DE628E"/>
    <w:pPr>
      <w:tabs>
        <w:tab w:val="num" w:pos="2040"/>
      </w:tabs>
      <w:spacing w:line="240" w:lineRule="auto"/>
      <w:ind w:left="2040" w:hanging="360"/>
    </w:pPr>
    <w:rPr>
      <w:sz w:val="21"/>
      <w:szCs w:val="20"/>
    </w:rPr>
  </w:style>
  <w:style w:type="paragraph" w:styleId="42">
    <w:name w:val="List Bullet 4"/>
    <w:basedOn w:val="a3"/>
    <w:autoRedefine/>
    <w:rsid w:val="00DE628E"/>
    <w:pPr>
      <w:tabs>
        <w:tab w:val="num" w:pos="1620"/>
      </w:tabs>
      <w:spacing w:line="240" w:lineRule="auto"/>
      <w:ind w:left="1620" w:hanging="360"/>
    </w:pPr>
    <w:rPr>
      <w:sz w:val="21"/>
      <w:szCs w:val="20"/>
    </w:rPr>
  </w:style>
  <w:style w:type="paragraph" w:styleId="28">
    <w:name w:val="Body Text First Indent 2"/>
    <w:basedOn w:val="afa"/>
    <w:rsid w:val="00862D6B"/>
    <w:pPr>
      <w:ind w:firstLineChars="200" w:firstLine="420"/>
    </w:pPr>
  </w:style>
  <w:style w:type="paragraph" w:customStyle="1" w:styleId="aff1">
    <w:name w:val="文档正文"/>
    <w:basedOn w:val="a3"/>
    <w:rsid w:val="002A52CE"/>
    <w:pPr>
      <w:adjustRightInd w:val="0"/>
      <w:spacing w:line="480" w:lineRule="atLeast"/>
      <w:ind w:firstLineChars="200" w:firstLine="640"/>
      <w:textAlignment w:val="baseline"/>
    </w:pPr>
    <w:rPr>
      <w:rFonts w:ascii="宋体" w:eastAsia="仿宋_GB2312"/>
      <w:spacing w:val="20"/>
      <w:kern w:val="0"/>
      <w:sz w:val="28"/>
      <w:szCs w:val="20"/>
    </w:rPr>
  </w:style>
  <w:style w:type="paragraph" w:customStyle="1" w:styleId="texte">
    <w:name w:val="texte"/>
    <w:basedOn w:val="a3"/>
    <w:rsid w:val="002A52CE"/>
    <w:pPr>
      <w:keepLines/>
      <w:widowControl/>
      <w:tabs>
        <w:tab w:val="left" w:pos="0"/>
      </w:tabs>
      <w:overflowPunct w:val="0"/>
      <w:autoSpaceDE w:val="0"/>
      <w:autoSpaceDN w:val="0"/>
      <w:adjustRightInd w:val="0"/>
      <w:spacing w:before="120" w:line="240" w:lineRule="auto"/>
      <w:ind w:firstLine="540"/>
      <w:textAlignment w:val="baseline"/>
    </w:pPr>
    <w:rPr>
      <w:rFonts w:ascii="MS Serif" w:hAnsi="Arial Narrow"/>
      <w:kern w:val="0"/>
      <w:sz w:val="28"/>
      <w:szCs w:val="20"/>
    </w:rPr>
  </w:style>
  <w:style w:type="paragraph" w:customStyle="1" w:styleId="aff2">
    <w:name w:val="表格内容"/>
    <w:next w:val="a3"/>
    <w:rsid w:val="000738C8"/>
    <w:pPr>
      <w:keepNext/>
      <w:keepLines/>
      <w:jc w:val="center"/>
      <w:textAlignment w:val="center"/>
    </w:pPr>
    <w:rPr>
      <w:rFonts w:ascii="宋体"/>
      <w:sz w:val="24"/>
    </w:rPr>
  </w:style>
  <w:style w:type="paragraph" w:styleId="29">
    <w:name w:val="Body Text 2"/>
    <w:basedOn w:val="a3"/>
    <w:rsid w:val="0028654A"/>
    <w:pPr>
      <w:spacing w:after="120" w:line="480" w:lineRule="auto"/>
    </w:pPr>
  </w:style>
  <w:style w:type="paragraph" w:customStyle="1" w:styleId="200">
    <w:name w:val="20"/>
    <w:basedOn w:val="a3"/>
    <w:next w:val="af9"/>
    <w:rsid w:val="00A152DF"/>
    <w:pPr>
      <w:spacing w:line="240" w:lineRule="auto"/>
      <w:ind w:firstLine="510"/>
    </w:pPr>
    <w:rPr>
      <w:sz w:val="28"/>
      <w:szCs w:val="20"/>
    </w:rPr>
  </w:style>
  <w:style w:type="paragraph" w:customStyle="1" w:styleId="2a">
    <w:name w:val="项目符号2"/>
    <w:basedOn w:val="a3"/>
    <w:next w:val="a3"/>
    <w:rsid w:val="00B66405"/>
    <w:pPr>
      <w:tabs>
        <w:tab w:val="num" w:pos="635"/>
      </w:tabs>
      <w:ind w:left="879" w:hanging="425"/>
    </w:pPr>
    <w:rPr>
      <w:szCs w:val="20"/>
    </w:rPr>
  </w:style>
  <w:style w:type="paragraph" w:customStyle="1" w:styleId="19">
    <w:name w:val="19"/>
    <w:basedOn w:val="a3"/>
    <w:next w:val="24"/>
    <w:rsid w:val="005C66F8"/>
    <w:pPr>
      <w:spacing w:line="300" w:lineRule="auto"/>
      <w:ind w:firstLineChars="200" w:firstLine="480"/>
    </w:pPr>
  </w:style>
  <w:style w:type="paragraph" w:customStyle="1" w:styleId="number1">
    <w:name w:val="number1"/>
    <w:basedOn w:val="a3"/>
    <w:rsid w:val="00377628"/>
    <w:pPr>
      <w:numPr>
        <w:numId w:val="7"/>
      </w:numPr>
      <w:spacing w:afterLines="30"/>
    </w:pPr>
    <w:rPr>
      <w:rFonts w:ascii="Arial" w:hAnsi="Arial"/>
    </w:rPr>
  </w:style>
  <w:style w:type="paragraph" w:customStyle="1" w:styleId="paragraph1">
    <w:name w:val="paragraph1"/>
    <w:basedOn w:val="a3"/>
    <w:rsid w:val="00384683"/>
    <w:pPr>
      <w:spacing w:afterLines="30"/>
      <w:ind w:firstLineChars="200" w:firstLine="480"/>
    </w:pPr>
    <w:rPr>
      <w:rFonts w:ascii="Arial" w:hAnsi="Arial"/>
    </w:rPr>
  </w:style>
  <w:style w:type="paragraph" w:customStyle="1" w:styleId="18">
    <w:name w:val="18"/>
    <w:basedOn w:val="a3"/>
    <w:next w:val="af9"/>
    <w:rsid w:val="005B7D23"/>
    <w:pPr>
      <w:spacing w:line="240" w:lineRule="auto"/>
      <w:ind w:firstLine="420"/>
    </w:pPr>
    <w:rPr>
      <w:sz w:val="21"/>
      <w:szCs w:val="20"/>
    </w:rPr>
  </w:style>
  <w:style w:type="paragraph" w:customStyle="1" w:styleId="aff3">
    <w:name w:val="段落"/>
    <w:basedOn w:val="a3"/>
    <w:rsid w:val="005B7D23"/>
    <w:pPr>
      <w:spacing w:line="300" w:lineRule="auto"/>
      <w:ind w:firstLine="425"/>
    </w:pPr>
    <w:rPr>
      <w:szCs w:val="20"/>
    </w:rPr>
  </w:style>
  <w:style w:type="character" w:styleId="aff4">
    <w:name w:val="page number"/>
    <w:aliases w:val="上海中望标准页码"/>
    <w:basedOn w:val="a4"/>
    <w:rsid w:val="00524DAC"/>
  </w:style>
  <w:style w:type="paragraph" w:customStyle="1" w:styleId="aff5">
    <w:name w:val="特点标题"/>
    <w:aliases w:val="居中,body text, ändrad,特殊文字,建议书标准,?y????×?,????,?y????,?y?????,鋘drad,paragraph 2,paragraph 21,项目标志格式,正文缩进 Char1 Char,正文缩进 Char Char Char,正文缩进 Char1 Char Char Char,正文缩进 Char Char Char Char Char"/>
    <w:basedOn w:val="a3"/>
    <w:next w:val="17"/>
    <w:semiHidden/>
    <w:rsid w:val="00524DAC"/>
    <w:pPr>
      <w:spacing w:line="460" w:lineRule="exact"/>
      <w:ind w:leftChars="200" w:left="200" w:firstLine="420"/>
    </w:pPr>
    <w:rPr>
      <w:rFonts w:ascii="新宋体" w:eastAsia="新宋体"/>
      <w:spacing w:val="20"/>
      <w:sz w:val="26"/>
      <w:szCs w:val="20"/>
    </w:rPr>
  </w:style>
  <w:style w:type="paragraph" w:styleId="17">
    <w:name w:val="index 1"/>
    <w:aliases w:val="idx1"/>
    <w:basedOn w:val="a3"/>
    <w:next w:val="a3"/>
    <w:autoRedefine/>
    <w:semiHidden/>
    <w:rsid w:val="00524DAC"/>
    <w:pPr>
      <w:spacing w:line="240" w:lineRule="auto"/>
    </w:pPr>
    <w:rPr>
      <w:sz w:val="21"/>
    </w:rPr>
  </w:style>
  <w:style w:type="paragraph" w:customStyle="1" w:styleId="1a">
    <w:name w:val="项目1"/>
    <w:basedOn w:val="af9"/>
    <w:next w:val="af9"/>
    <w:rsid w:val="00524DAC"/>
    <w:pPr>
      <w:tabs>
        <w:tab w:val="num" w:pos="425"/>
      </w:tabs>
      <w:spacing w:before="120" w:after="120" w:line="320" w:lineRule="atLeast"/>
      <w:ind w:left="425" w:firstLineChars="0" w:hanging="425"/>
    </w:pPr>
    <w:rPr>
      <w:b/>
      <w:szCs w:val="20"/>
    </w:rPr>
  </w:style>
  <w:style w:type="paragraph" w:customStyle="1" w:styleId="1b">
    <w:name w:val="样式1"/>
    <w:basedOn w:val="a3"/>
    <w:rsid w:val="00524DAC"/>
    <w:pPr>
      <w:tabs>
        <w:tab w:val="num" w:pos="0"/>
      </w:tabs>
      <w:ind w:hanging="420"/>
      <w:outlineLvl w:val="3"/>
    </w:pPr>
    <w:rPr>
      <w:szCs w:val="20"/>
    </w:rPr>
  </w:style>
  <w:style w:type="paragraph" w:customStyle="1" w:styleId="aff6">
    <w:name w:val="项目符号"/>
    <w:basedOn w:val="af9"/>
    <w:rsid w:val="00524DAC"/>
    <w:pPr>
      <w:tabs>
        <w:tab w:val="num" w:pos="425"/>
      </w:tabs>
      <w:adjustRightInd w:val="0"/>
      <w:snapToGrid w:val="0"/>
      <w:spacing w:after="120" w:line="400" w:lineRule="atLeast"/>
      <w:ind w:left="425" w:firstLineChars="0" w:hanging="425"/>
    </w:pPr>
    <w:rPr>
      <w:rFonts w:eastAsia="楷体"/>
      <w:szCs w:val="20"/>
    </w:rPr>
  </w:style>
  <w:style w:type="paragraph" w:customStyle="1" w:styleId="aff7">
    <w:name w:val="新建"/>
    <w:basedOn w:val="aff8"/>
    <w:next w:val="afe"/>
    <w:rsid w:val="00524DAC"/>
    <w:pPr>
      <w:tabs>
        <w:tab w:val="num" w:pos="840"/>
      </w:tabs>
      <w:ind w:left="840" w:right="2155" w:hanging="840"/>
    </w:pPr>
    <w:rPr>
      <w:b/>
      <w:i/>
      <w:color w:val="00FFFF"/>
      <w:kern w:val="44"/>
    </w:rPr>
  </w:style>
  <w:style w:type="paragraph" w:styleId="aff8">
    <w:name w:val="Message Header"/>
    <w:basedOn w:val="a3"/>
    <w:next w:val="afe"/>
    <w:rsid w:val="00524DA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hAnsi="Arial"/>
      <w:szCs w:val="20"/>
    </w:rPr>
  </w:style>
  <w:style w:type="paragraph" w:customStyle="1" w:styleId="1c">
    <w:name w:val="项目符号1"/>
    <w:basedOn w:val="a3"/>
    <w:next w:val="af4"/>
    <w:rsid w:val="00524DAC"/>
    <w:pPr>
      <w:tabs>
        <w:tab w:val="num" w:pos="425"/>
      </w:tabs>
      <w:spacing w:line="240" w:lineRule="auto"/>
      <w:ind w:left="425" w:hanging="425"/>
    </w:pPr>
    <w:rPr>
      <w:sz w:val="21"/>
      <w:szCs w:val="20"/>
    </w:rPr>
  </w:style>
  <w:style w:type="paragraph" w:styleId="2b">
    <w:name w:val="List Number 2"/>
    <w:basedOn w:val="a3"/>
    <w:rsid w:val="00524DAC"/>
    <w:pPr>
      <w:tabs>
        <w:tab w:val="num" w:pos="780"/>
      </w:tabs>
      <w:spacing w:line="240" w:lineRule="auto"/>
      <w:ind w:left="780" w:hanging="360"/>
    </w:pPr>
    <w:rPr>
      <w:szCs w:val="20"/>
    </w:rPr>
  </w:style>
  <w:style w:type="paragraph" w:styleId="32">
    <w:name w:val="List Number 3"/>
    <w:basedOn w:val="a3"/>
    <w:rsid w:val="00524DAC"/>
    <w:pPr>
      <w:tabs>
        <w:tab w:val="num" w:pos="1200"/>
      </w:tabs>
      <w:spacing w:line="240" w:lineRule="auto"/>
      <w:ind w:left="1200" w:hanging="360"/>
    </w:pPr>
    <w:rPr>
      <w:szCs w:val="20"/>
    </w:rPr>
  </w:style>
  <w:style w:type="paragraph" w:styleId="43">
    <w:name w:val="List Number 4"/>
    <w:basedOn w:val="a3"/>
    <w:rsid w:val="00524DAC"/>
    <w:pPr>
      <w:tabs>
        <w:tab w:val="num" w:pos="1620"/>
      </w:tabs>
      <w:spacing w:line="240" w:lineRule="auto"/>
      <w:ind w:left="1620" w:hanging="360"/>
    </w:pPr>
    <w:rPr>
      <w:szCs w:val="20"/>
    </w:rPr>
  </w:style>
  <w:style w:type="paragraph" w:styleId="33">
    <w:name w:val="List Bullet 3"/>
    <w:basedOn w:val="a3"/>
    <w:autoRedefine/>
    <w:rsid w:val="00524DAC"/>
    <w:pPr>
      <w:tabs>
        <w:tab w:val="num" w:pos="1200"/>
      </w:tabs>
      <w:spacing w:line="240" w:lineRule="auto"/>
      <w:ind w:left="1200" w:hanging="360"/>
    </w:pPr>
    <w:rPr>
      <w:szCs w:val="20"/>
    </w:rPr>
  </w:style>
  <w:style w:type="paragraph" w:styleId="53">
    <w:name w:val="List Bullet 5"/>
    <w:basedOn w:val="a3"/>
    <w:autoRedefine/>
    <w:rsid w:val="00524DAC"/>
    <w:pPr>
      <w:tabs>
        <w:tab w:val="num" w:pos="2040"/>
      </w:tabs>
      <w:spacing w:line="240" w:lineRule="auto"/>
      <w:ind w:left="2040" w:hanging="360"/>
    </w:pPr>
    <w:rPr>
      <w:szCs w:val="20"/>
    </w:rPr>
  </w:style>
  <w:style w:type="paragraph" w:customStyle="1" w:styleId="aff9">
    <w:name w:val="段中图片"/>
    <w:basedOn w:val="a3"/>
    <w:rsid w:val="00524DAC"/>
    <w:pPr>
      <w:adjustRightInd w:val="0"/>
      <w:spacing w:before="240" w:after="240" w:line="240" w:lineRule="auto"/>
      <w:jc w:val="center"/>
    </w:pPr>
    <w:rPr>
      <w:kern w:val="0"/>
      <w:sz w:val="21"/>
      <w:szCs w:val="20"/>
    </w:rPr>
  </w:style>
  <w:style w:type="paragraph" w:styleId="affa">
    <w:name w:val="List"/>
    <w:basedOn w:val="a3"/>
    <w:rsid w:val="00524DAC"/>
    <w:pPr>
      <w:spacing w:line="300" w:lineRule="auto"/>
      <w:ind w:left="200" w:hangingChars="200" w:hanging="200"/>
    </w:pPr>
  </w:style>
  <w:style w:type="paragraph" w:customStyle="1" w:styleId="GB2312">
    <w:name w:val="样式 正文缩进 + (中文) 仿宋_GB2312 小四"/>
    <w:basedOn w:val="af9"/>
    <w:rsid w:val="00524DAC"/>
    <w:pPr>
      <w:ind w:firstLine="200"/>
    </w:pPr>
    <w:rPr>
      <w:rFonts w:eastAsia="仿宋_GB2312"/>
    </w:rPr>
  </w:style>
  <w:style w:type="paragraph" w:customStyle="1" w:styleId="affb">
    <w:name w:val="表格"/>
    <w:basedOn w:val="a3"/>
    <w:autoRedefine/>
    <w:rsid w:val="00524DAC"/>
    <w:pPr>
      <w:spacing w:line="240" w:lineRule="auto"/>
      <w:jc w:val="center"/>
    </w:pPr>
    <w:rPr>
      <w:sz w:val="21"/>
    </w:rPr>
  </w:style>
  <w:style w:type="paragraph" w:customStyle="1" w:styleId="affc">
    <w:name w:val="缺省文本"/>
    <w:basedOn w:val="a3"/>
    <w:rsid w:val="00524DAC"/>
    <w:pPr>
      <w:autoSpaceDE w:val="0"/>
      <w:autoSpaceDN w:val="0"/>
      <w:adjustRightInd w:val="0"/>
      <w:spacing w:line="240" w:lineRule="auto"/>
      <w:jc w:val="left"/>
    </w:pPr>
    <w:rPr>
      <w:kern w:val="0"/>
      <w:szCs w:val="20"/>
    </w:rPr>
  </w:style>
  <w:style w:type="paragraph" w:customStyle="1" w:styleId="1d">
    <w:name w:val="缺省文本:1"/>
    <w:basedOn w:val="a3"/>
    <w:rsid w:val="00524DAC"/>
    <w:pPr>
      <w:autoSpaceDE w:val="0"/>
      <w:autoSpaceDN w:val="0"/>
      <w:adjustRightInd w:val="0"/>
      <w:spacing w:line="240" w:lineRule="auto"/>
      <w:jc w:val="left"/>
    </w:pPr>
    <w:rPr>
      <w:rFonts w:ascii="宋体"/>
      <w:kern w:val="0"/>
    </w:rPr>
  </w:style>
  <w:style w:type="paragraph" w:styleId="a">
    <w:name w:val="List Number"/>
    <w:basedOn w:val="a3"/>
    <w:rsid w:val="00377628"/>
    <w:pPr>
      <w:numPr>
        <w:numId w:val="2"/>
      </w:numPr>
      <w:spacing w:line="240" w:lineRule="auto"/>
    </w:pPr>
    <w:rPr>
      <w:sz w:val="21"/>
      <w:szCs w:val="20"/>
    </w:rPr>
  </w:style>
  <w:style w:type="paragraph" w:styleId="a2">
    <w:name w:val="List Bullet"/>
    <w:basedOn w:val="a3"/>
    <w:autoRedefine/>
    <w:rsid w:val="00377628"/>
    <w:pPr>
      <w:numPr>
        <w:numId w:val="9"/>
      </w:numPr>
      <w:spacing w:line="240" w:lineRule="auto"/>
    </w:pPr>
    <w:rPr>
      <w:sz w:val="21"/>
      <w:szCs w:val="20"/>
    </w:rPr>
  </w:style>
  <w:style w:type="paragraph" w:customStyle="1" w:styleId="1e">
    <w:name w:val="正文1"/>
    <w:basedOn w:val="a3"/>
    <w:rsid w:val="00524DAC"/>
    <w:pPr>
      <w:widowControl/>
      <w:topLinePunct/>
      <w:spacing w:beforeLines="50" w:afterLines="50" w:line="300" w:lineRule="auto"/>
      <w:ind w:left="420"/>
    </w:pPr>
    <w:rPr>
      <w:sz w:val="21"/>
    </w:rPr>
  </w:style>
  <w:style w:type="paragraph" w:customStyle="1" w:styleId="2c">
    <w:name w:val="正文2"/>
    <w:basedOn w:val="1e"/>
    <w:rsid w:val="00524DAC"/>
    <w:pPr>
      <w:spacing w:before="120" w:after="120"/>
      <w:ind w:leftChars="600" w:left="1260"/>
    </w:pPr>
    <w:rPr>
      <w:rFonts w:eastAsia="Times New Roman"/>
    </w:rPr>
  </w:style>
  <w:style w:type="character" w:styleId="affd">
    <w:name w:val="Strong"/>
    <w:uiPriority w:val="22"/>
    <w:qFormat/>
    <w:rsid w:val="00524DAC"/>
    <w:rPr>
      <w:b/>
      <w:bCs/>
    </w:rPr>
  </w:style>
  <w:style w:type="paragraph" w:customStyle="1" w:styleId="affe">
    <w:name w:val="项目"/>
    <w:basedOn w:val="af9"/>
    <w:autoRedefine/>
    <w:rsid w:val="00524DAC"/>
    <w:pPr>
      <w:ind w:firstLineChars="0" w:firstLine="0"/>
    </w:pPr>
    <w:rPr>
      <w:rFonts w:ascii="宋体" w:hAnsi="宋体"/>
      <w:spacing w:val="30"/>
      <w:kern w:val="0"/>
      <w:szCs w:val="20"/>
    </w:rPr>
  </w:style>
  <w:style w:type="paragraph" w:customStyle="1" w:styleId="1f">
    <w:name w:val="表格1"/>
    <w:basedOn w:val="a3"/>
    <w:rsid w:val="00524DAC"/>
    <w:pPr>
      <w:adjustRightInd w:val="0"/>
      <w:spacing w:line="240" w:lineRule="auto"/>
      <w:ind w:left="437" w:hanging="454"/>
      <w:textAlignment w:val="baseline"/>
    </w:pPr>
    <w:rPr>
      <w:rFonts w:ascii="宋体"/>
      <w:kern w:val="24"/>
      <w:szCs w:val="20"/>
    </w:rPr>
  </w:style>
  <w:style w:type="paragraph" w:customStyle="1" w:styleId="21">
    <w:name w:val="项目列表符号2"/>
    <w:basedOn w:val="a3"/>
    <w:rsid w:val="00377628"/>
    <w:pPr>
      <w:widowControl/>
      <w:numPr>
        <w:numId w:val="4"/>
      </w:numPr>
      <w:spacing w:before="120"/>
      <w:ind w:left="725"/>
    </w:pPr>
    <w:rPr>
      <w:rFonts w:ascii="Arial" w:hAnsi="Arial"/>
      <w:szCs w:val="20"/>
    </w:rPr>
  </w:style>
  <w:style w:type="paragraph" w:customStyle="1" w:styleId="a0">
    <w:name w:val="样式"/>
    <w:basedOn w:val="a3"/>
    <w:rsid w:val="00377628"/>
    <w:pPr>
      <w:numPr>
        <w:numId w:val="3"/>
      </w:numPr>
      <w:tabs>
        <w:tab w:val="left" w:pos="567"/>
      </w:tabs>
      <w:snapToGrid w:val="0"/>
      <w:spacing w:line="460" w:lineRule="atLeast"/>
    </w:pPr>
    <w:rPr>
      <w:rFonts w:ascii="Arial" w:hAnsi="Arial"/>
      <w:spacing w:val="6"/>
      <w:szCs w:val="20"/>
    </w:rPr>
  </w:style>
  <w:style w:type="paragraph" w:customStyle="1" w:styleId="afff">
    <w:name w:val="封面"/>
    <w:basedOn w:val="a3"/>
    <w:rsid w:val="00524DAC"/>
    <w:pPr>
      <w:ind w:firstLine="510"/>
      <w:jc w:val="center"/>
    </w:pPr>
    <w:rPr>
      <w:rFonts w:ascii="幼圆" w:eastAsia="幼圆"/>
      <w:b/>
      <w:kern w:val="0"/>
      <w:sz w:val="52"/>
      <w:szCs w:val="20"/>
    </w:rPr>
  </w:style>
  <w:style w:type="paragraph" w:customStyle="1" w:styleId="afff0">
    <w:name w:val="前言"/>
    <w:basedOn w:val="a3"/>
    <w:next w:val="a3"/>
    <w:rsid w:val="00524DAC"/>
    <w:pPr>
      <w:widowControl/>
      <w:spacing w:before="120"/>
      <w:ind w:left="1080" w:right="993" w:firstLine="482"/>
    </w:pPr>
    <w:rPr>
      <w:rFonts w:ascii="Arial" w:hAnsi="Arial"/>
      <w:szCs w:val="20"/>
    </w:rPr>
  </w:style>
  <w:style w:type="paragraph" w:customStyle="1" w:styleId="afff1">
    <w:name w:val="表格文字"/>
    <w:basedOn w:val="a3"/>
    <w:rsid w:val="00524DAC"/>
    <w:pPr>
      <w:widowControl/>
      <w:adjustRightInd w:val="0"/>
    </w:pPr>
    <w:rPr>
      <w:rFonts w:eastAsia="仿宋_GB2312"/>
      <w:szCs w:val="20"/>
    </w:rPr>
  </w:style>
  <w:style w:type="paragraph" w:customStyle="1" w:styleId="afff2">
    <w:name w:val="提示性正文"/>
    <w:basedOn w:val="a3"/>
    <w:rsid w:val="00524DAC"/>
    <w:pPr>
      <w:spacing w:beforeLines="50"/>
      <w:ind w:firstLineChars="200" w:firstLine="480"/>
    </w:pPr>
    <w:rPr>
      <w:rFonts w:ascii="Arial" w:eastAsia="仿宋_GB2312" w:hAnsi="Arial"/>
      <w:i/>
      <w:color w:val="0000FF"/>
    </w:rPr>
  </w:style>
  <w:style w:type="paragraph" w:customStyle="1" w:styleId="afff3">
    <w:name w:val="套表"/>
    <w:basedOn w:val="a3"/>
    <w:rsid w:val="00524DAC"/>
    <w:pPr>
      <w:spacing w:after="120" w:line="240" w:lineRule="auto"/>
    </w:pPr>
    <w:rPr>
      <w:rFonts w:hAnsi="Arial"/>
      <w:sz w:val="21"/>
      <w:szCs w:val="20"/>
    </w:rPr>
  </w:style>
  <w:style w:type="paragraph" w:styleId="afff4">
    <w:name w:val="Note Heading"/>
    <w:basedOn w:val="a3"/>
    <w:next w:val="a3"/>
    <w:rsid w:val="00524DAC"/>
    <w:pPr>
      <w:autoSpaceDE w:val="0"/>
      <w:autoSpaceDN w:val="0"/>
      <w:adjustRightInd w:val="0"/>
      <w:spacing w:line="312" w:lineRule="atLeast"/>
      <w:jc w:val="center"/>
      <w:textAlignment w:val="baseline"/>
    </w:pPr>
    <w:rPr>
      <w:rFonts w:hAnsi="Arial"/>
      <w:kern w:val="0"/>
      <w:sz w:val="28"/>
      <w:szCs w:val="20"/>
    </w:rPr>
  </w:style>
  <w:style w:type="paragraph" w:customStyle="1" w:styleId="2d">
    <w:name w:val="样式 正文缩进 + 首行缩进:  2 字符"/>
    <w:basedOn w:val="af9"/>
    <w:rsid w:val="00524DAC"/>
    <w:pPr>
      <w:widowControl/>
      <w:ind w:firstLine="200"/>
    </w:pPr>
    <w:rPr>
      <w:rFonts w:ascii="Arial" w:hAnsi="Arial"/>
      <w:kern w:val="0"/>
      <w:szCs w:val="20"/>
    </w:rPr>
  </w:style>
  <w:style w:type="paragraph" w:customStyle="1" w:styleId="34">
    <w:name w:val="项目3"/>
    <w:basedOn w:val="a3"/>
    <w:rsid w:val="00377628"/>
    <w:pPr>
      <w:tabs>
        <w:tab w:val="num" w:pos="425"/>
        <w:tab w:val="num" w:pos="2592"/>
      </w:tabs>
      <w:spacing w:after="120" w:line="240" w:lineRule="auto"/>
      <w:ind w:left="425" w:hanging="425"/>
    </w:pPr>
    <w:rPr>
      <w:rFonts w:ascii="宋体"/>
      <w:sz w:val="21"/>
      <w:szCs w:val="20"/>
    </w:rPr>
  </w:style>
  <w:style w:type="paragraph" w:customStyle="1" w:styleId="afff5">
    <w:name w:val="正"/>
    <w:basedOn w:val="af4"/>
    <w:rsid w:val="00524DAC"/>
    <w:pPr>
      <w:widowControl/>
      <w:spacing w:before="120" w:after="0"/>
      <w:jc w:val="left"/>
    </w:pPr>
    <w:rPr>
      <w:rFonts w:ascii="Arial" w:hAnsi="Arial"/>
      <w:kern w:val="0"/>
      <w:szCs w:val="20"/>
      <w:lang w:eastAsia="en-US"/>
    </w:rPr>
  </w:style>
  <w:style w:type="paragraph" w:customStyle="1" w:styleId="1f0">
    <w:name w:val="表格正文1"/>
    <w:basedOn w:val="a3"/>
    <w:autoRedefine/>
    <w:rsid w:val="00524DAC"/>
    <w:pPr>
      <w:tabs>
        <w:tab w:val="num" w:pos="1620"/>
      </w:tabs>
      <w:autoSpaceDE w:val="0"/>
      <w:autoSpaceDN w:val="0"/>
      <w:adjustRightInd w:val="0"/>
      <w:snapToGrid w:val="0"/>
      <w:spacing w:before="120" w:after="120"/>
      <w:jc w:val="left"/>
    </w:pPr>
    <w:rPr>
      <w:rFonts w:ascii="宋体" w:hAnsi="Arial" w:hint="eastAsia"/>
      <w:color w:val="000000"/>
      <w:kern w:val="0"/>
      <w:sz w:val="21"/>
      <w:szCs w:val="20"/>
    </w:rPr>
  </w:style>
  <w:style w:type="paragraph" w:customStyle="1" w:styleId="afff6">
    <w:name w:val="题头内容"/>
    <w:basedOn w:val="a3"/>
    <w:rsid w:val="00524DAC"/>
    <w:pPr>
      <w:adjustRightInd w:val="0"/>
      <w:spacing w:before="120" w:after="120" w:line="312" w:lineRule="atLeast"/>
      <w:ind w:right="879" w:firstLine="839"/>
      <w:jc w:val="center"/>
      <w:textAlignment w:val="baseline"/>
    </w:pPr>
    <w:rPr>
      <w:rFonts w:ascii="黑体" w:eastAsia="黑体"/>
      <w:kern w:val="0"/>
      <w:sz w:val="32"/>
      <w:szCs w:val="20"/>
    </w:rPr>
  </w:style>
  <w:style w:type="paragraph" w:customStyle="1" w:styleId="TITLE-4">
    <w:name w:val="TITLE-4"/>
    <w:basedOn w:val="a3"/>
    <w:rsid w:val="00377628"/>
    <w:pPr>
      <w:numPr>
        <w:numId w:val="8"/>
      </w:numPr>
      <w:tabs>
        <w:tab w:val="left" w:pos="284"/>
      </w:tabs>
      <w:adjustRightInd w:val="0"/>
      <w:snapToGrid w:val="0"/>
      <w:spacing w:line="400" w:lineRule="atLeast"/>
    </w:pPr>
    <w:rPr>
      <w:rFonts w:eastAsia="DFKai-SB"/>
      <w:spacing w:val="10"/>
      <w:sz w:val="28"/>
      <w:szCs w:val="20"/>
      <w:lang w:eastAsia="zh-TW"/>
    </w:rPr>
  </w:style>
  <w:style w:type="paragraph" w:customStyle="1" w:styleId="BulletedList1">
    <w:name w:val="Bulleted List 1"/>
    <w:aliases w:val="bl1"/>
    <w:rsid w:val="00377628"/>
    <w:pPr>
      <w:numPr>
        <w:numId w:val="10"/>
      </w:numPr>
      <w:spacing w:before="60" w:after="60" w:line="260" w:lineRule="exact"/>
    </w:pPr>
    <w:rPr>
      <w:rFonts w:ascii="Verdana" w:eastAsia="PMingLiU" w:hAnsi="Verdana"/>
      <w:color w:val="000000"/>
      <w:lang w:eastAsia="en-US"/>
    </w:rPr>
  </w:style>
  <w:style w:type="paragraph" w:styleId="35">
    <w:name w:val="Body Text 3"/>
    <w:basedOn w:val="a3"/>
    <w:rsid w:val="00524DAC"/>
    <w:pPr>
      <w:spacing w:after="120"/>
    </w:pPr>
    <w:rPr>
      <w:sz w:val="16"/>
      <w:szCs w:val="16"/>
    </w:rPr>
  </w:style>
  <w:style w:type="character" w:styleId="afff7">
    <w:name w:val="FollowedHyperlink"/>
    <w:rsid w:val="00524DAC"/>
    <w:rPr>
      <w:color w:val="800080"/>
      <w:u w:val="single"/>
    </w:rPr>
  </w:style>
  <w:style w:type="paragraph" w:styleId="afff8">
    <w:name w:val="Plain Text"/>
    <w:aliases w:val="普通文字1,普通文字2,普通文字3,普通文字4,普通文字5,普通文字6,普通文字11,普通文字21,普通文字31,普通文字41,普通文字7"/>
    <w:basedOn w:val="a3"/>
    <w:rsid w:val="00524DAC"/>
    <w:rPr>
      <w:rFonts w:ascii="宋体" w:hAnsi="Courier New" w:cs="Courier New"/>
      <w:sz w:val="21"/>
      <w:szCs w:val="21"/>
    </w:rPr>
  </w:style>
  <w:style w:type="paragraph" w:customStyle="1" w:styleId="170">
    <w:name w:val="17"/>
    <w:basedOn w:val="a3"/>
    <w:next w:val="af9"/>
    <w:rsid w:val="00310FF4"/>
    <w:pPr>
      <w:spacing w:line="240" w:lineRule="auto"/>
      <w:ind w:firstLine="420"/>
    </w:pPr>
    <w:rPr>
      <w:sz w:val="21"/>
      <w:szCs w:val="20"/>
    </w:rPr>
  </w:style>
  <w:style w:type="paragraph" w:customStyle="1" w:styleId="2e">
    <w:name w:val="样式 首行缩进:  2 字符"/>
    <w:basedOn w:val="a3"/>
    <w:next w:val="a3"/>
    <w:rsid w:val="008865BB"/>
    <w:rPr>
      <w:rFonts w:cs="宋体"/>
      <w:szCs w:val="20"/>
    </w:rPr>
  </w:style>
  <w:style w:type="paragraph" w:customStyle="1" w:styleId="DefaultText">
    <w:name w:val="Default Text"/>
    <w:basedOn w:val="a3"/>
    <w:rsid w:val="009A18D8"/>
    <w:pPr>
      <w:widowControl/>
      <w:overflowPunct w:val="0"/>
      <w:autoSpaceDE w:val="0"/>
      <w:autoSpaceDN w:val="0"/>
      <w:adjustRightInd w:val="0"/>
      <w:ind w:left="425" w:firstLineChars="200" w:firstLine="480"/>
      <w:jc w:val="left"/>
      <w:textAlignment w:val="baseline"/>
    </w:pPr>
    <w:rPr>
      <w:color w:val="000000"/>
      <w:kern w:val="0"/>
      <w:szCs w:val="20"/>
      <w:lang w:val="en-GB"/>
    </w:rPr>
  </w:style>
  <w:style w:type="paragraph" w:customStyle="1" w:styleId="Bullet">
    <w:name w:val="Bullet"/>
    <w:aliases w:val="bul EST,bul"/>
    <w:basedOn w:val="a3"/>
    <w:autoRedefine/>
    <w:rsid w:val="009A18D8"/>
    <w:pPr>
      <w:widowControl/>
      <w:spacing w:before="120"/>
      <w:ind w:left="425" w:firstLineChars="200" w:firstLine="200"/>
      <w:jc w:val="left"/>
    </w:pPr>
    <w:rPr>
      <w:rFonts w:ascii="宋体" w:hAnsi="Georgia"/>
      <w:snapToGrid w:val="0"/>
      <w:kern w:val="0"/>
      <w:szCs w:val="20"/>
    </w:rPr>
  </w:style>
  <w:style w:type="paragraph" w:customStyle="1" w:styleId="160">
    <w:name w:val="16"/>
    <w:basedOn w:val="a3"/>
    <w:next w:val="24"/>
    <w:rsid w:val="002C3570"/>
    <w:pPr>
      <w:spacing w:line="300" w:lineRule="auto"/>
      <w:ind w:firstLineChars="200" w:firstLine="480"/>
    </w:pPr>
  </w:style>
  <w:style w:type="paragraph" w:customStyle="1" w:styleId="150">
    <w:name w:val="15"/>
    <w:basedOn w:val="a3"/>
    <w:next w:val="24"/>
    <w:rsid w:val="00AA25DD"/>
    <w:pPr>
      <w:spacing w:line="300" w:lineRule="auto"/>
      <w:ind w:firstLineChars="200" w:firstLine="480"/>
    </w:pPr>
  </w:style>
  <w:style w:type="paragraph" w:customStyle="1" w:styleId="140">
    <w:name w:val="14"/>
    <w:basedOn w:val="a3"/>
    <w:next w:val="24"/>
    <w:rsid w:val="00D171C4"/>
    <w:pPr>
      <w:tabs>
        <w:tab w:val="num" w:pos="0"/>
      </w:tabs>
      <w:spacing w:line="300" w:lineRule="auto"/>
      <w:ind w:firstLineChars="225" w:firstLine="630"/>
    </w:pPr>
    <w:rPr>
      <w:rFonts w:eastAsia="仿宋_GB2312"/>
      <w:sz w:val="28"/>
      <w:szCs w:val="20"/>
    </w:rPr>
  </w:style>
  <w:style w:type="paragraph" w:customStyle="1" w:styleId="TableText">
    <w:name w:val="Table Text"/>
    <w:basedOn w:val="a3"/>
    <w:rsid w:val="00D0729B"/>
    <w:pPr>
      <w:widowControl/>
      <w:tabs>
        <w:tab w:val="decimal" w:pos="0"/>
      </w:tabs>
      <w:spacing w:after="90" w:line="240" w:lineRule="auto"/>
      <w:jc w:val="left"/>
    </w:pPr>
    <w:rPr>
      <w:rFonts w:ascii="Arial" w:hAnsi="Arial"/>
      <w:snapToGrid w:val="0"/>
      <w:kern w:val="0"/>
      <w:sz w:val="18"/>
      <w:szCs w:val="20"/>
      <w:lang w:eastAsia="en-US"/>
    </w:rPr>
  </w:style>
  <w:style w:type="paragraph" w:customStyle="1" w:styleId="212">
    <w:name w:val="正文文本 21"/>
    <w:basedOn w:val="a3"/>
    <w:rsid w:val="006E5E4E"/>
    <w:pPr>
      <w:widowControl/>
      <w:overflowPunct w:val="0"/>
      <w:autoSpaceDE w:val="0"/>
      <w:autoSpaceDN w:val="0"/>
      <w:adjustRightInd w:val="0"/>
      <w:spacing w:after="120"/>
      <w:ind w:firstLine="480"/>
      <w:textAlignment w:val="baseline"/>
    </w:pPr>
    <w:rPr>
      <w:rFonts w:ascii="宋体"/>
      <w:kern w:val="0"/>
      <w:szCs w:val="20"/>
    </w:rPr>
  </w:style>
  <w:style w:type="paragraph" w:customStyle="1" w:styleId="z1">
    <w:name w:val="z1"/>
    <w:basedOn w:val="a3"/>
    <w:rsid w:val="006E5E4E"/>
    <w:pPr>
      <w:widowControl/>
      <w:wordWrap w:val="0"/>
      <w:adjustRightInd w:val="0"/>
      <w:snapToGrid w:val="0"/>
      <w:spacing w:beforeLines="50" w:afterLines="50" w:line="300" w:lineRule="auto"/>
      <w:ind w:leftChars="171" w:left="359" w:firstLineChars="200" w:firstLine="480"/>
    </w:pPr>
    <w:rPr>
      <w:rFonts w:ascii="Arial" w:hAnsi="Arial"/>
      <w:szCs w:val="21"/>
    </w:rPr>
  </w:style>
  <w:style w:type="character" w:customStyle="1" w:styleId="section-head-sm-red">
    <w:name w:val="section-head-sm-red"/>
    <w:basedOn w:val="a4"/>
    <w:rsid w:val="006E5E4E"/>
  </w:style>
  <w:style w:type="paragraph" w:customStyle="1" w:styleId="afff9">
    <w:name w:val="图文"/>
    <w:basedOn w:val="a3"/>
    <w:rsid w:val="00704172"/>
    <w:pPr>
      <w:adjustRightInd w:val="0"/>
      <w:snapToGrid w:val="0"/>
      <w:spacing w:line="240" w:lineRule="auto"/>
    </w:pPr>
    <w:rPr>
      <w:sz w:val="21"/>
    </w:rPr>
  </w:style>
  <w:style w:type="paragraph" w:customStyle="1" w:styleId="n1">
    <w:name w:val="n1"/>
    <w:basedOn w:val="11"/>
    <w:rsid w:val="00704172"/>
    <w:pPr>
      <w:numPr>
        <w:numId w:val="0"/>
      </w:numPr>
      <w:adjustRightInd w:val="0"/>
      <w:spacing w:before="0" w:after="0" w:line="100" w:lineRule="atLeast"/>
      <w:textAlignment w:val="baseline"/>
      <w:outlineLvl w:val="9"/>
    </w:pPr>
    <w:rPr>
      <w:rFonts w:ascii="Courier New" w:hAnsi="Courier New"/>
      <w:b w:val="0"/>
      <w:bCs w:val="0"/>
      <w:sz w:val="18"/>
      <w:szCs w:val="20"/>
    </w:rPr>
  </w:style>
  <w:style w:type="paragraph" w:customStyle="1" w:styleId="130">
    <w:name w:val="13"/>
    <w:basedOn w:val="a3"/>
    <w:next w:val="29"/>
    <w:rsid w:val="0035011A"/>
    <w:pPr>
      <w:spacing w:line="300" w:lineRule="auto"/>
    </w:pPr>
    <w:rPr>
      <w:rFonts w:eastAsia="仿宋_GB2312"/>
      <w:sz w:val="28"/>
      <w:szCs w:val="20"/>
    </w:rPr>
  </w:style>
  <w:style w:type="paragraph" w:customStyle="1" w:styleId="36">
    <w:name w:val="样式3"/>
    <w:basedOn w:val="a3"/>
    <w:rsid w:val="0035011A"/>
    <w:pPr>
      <w:spacing w:line="240" w:lineRule="auto"/>
      <w:ind w:firstLine="525"/>
    </w:pPr>
    <w:rPr>
      <w:rFonts w:ascii="Courier New" w:hAnsi="Courier New"/>
      <w:sz w:val="28"/>
      <w:szCs w:val="20"/>
    </w:rPr>
  </w:style>
  <w:style w:type="paragraph" w:customStyle="1" w:styleId="120">
    <w:name w:val="12"/>
    <w:basedOn w:val="a3"/>
    <w:next w:val="afa"/>
    <w:rsid w:val="00790B57"/>
    <w:pPr>
      <w:spacing w:line="240" w:lineRule="auto"/>
      <w:ind w:firstLine="420"/>
    </w:pPr>
    <w:rPr>
      <w:b/>
      <w:bCs/>
      <w:sz w:val="21"/>
      <w:u w:val="single"/>
    </w:rPr>
  </w:style>
  <w:style w:type="character" w:customStyle="1" w:styleId="unnamed1">
    <w:name w:val="unnamed1"/>
    <w:basedOn w:val="a4"/>
    <w:rsid w:val="00F37772"/>
  </w:style>
  <w:style w:type="paragraph" w:styleId="a1">
    <w:name w:val="Title"/>
    <w:basedOn w:val="a3"/>
    <w:qFormat/>
    <w:rsid w:val="00377628"/>
    <w:pPr>
      <w:keepNext/>
      <w:keepLines/>
      <w:numPr>
        <w:numId w:val="19"/>
      </w:numPr>
      <w:spacing w:before="100" w:after="100" w:line="312" w:lineRule="auto"/>
      <w:ind w:left="2795" w:hanging="1888"/>
      <w:jc w:val="center"/>
      <w:textAlignment w:val="center"/>
      <w:outlineLvl w:val="0"/>
    </w:pPr>
    <w:rPr>
      <w:rFonts w:ascii="Courier New" w:hAnsi="Courier New"/>
      <w:b/>
      <w:spacing w:val="8"/>
      <w:sz w:val="52"/>
      <w:szCs w:val="20"/>
    </w:rPr>
  </w:style>
  <w:style w:type="paragraph" w:customStyle="1" w:styleId="100">
    <w:name w:val="10"/>
    <w:rsid w:val="006F4307"/>
    <w:rPr>
      <w:sz w:val="21"/>
      <w:szCs w:val="21"/>
    </w:rPr>
  </w:style>
  <w:style w:type="paragraph" w:customStyle="1" w:styleId="PlainText1">
    <w:name w:val="Plain Text1"/>
    <w:basedOn w:val="a3"/>
    <w:rsid w:val="008803F8"/>
    <w:pPr>
      <w:autoSpaceDE w:val="0"/>
      <w:autoSpaceDN w:val="0"/>
      <w:adjustRightInd w:val="0"/>
    </w:pPr>
    <w:rPr>
      <w:rFonts w:ascii="宋体" w:hAnsi="宋体" w:hint="eastAsia"/>
      <w:sz w:val="21"/>
      <w:szCs w:val="20"/>
    </w:rPr>
  </w:style>
  <w:style w:type="paragraph" w:customStyle="1" w:styleId="afffa">
    <w:name w:val="标号"/>
    <w:basedOn w:val="a3"/>
    <w:rsid w:val="00377628"/>
    <w:pPr>
      <w:tabs>
        <w:tab w:val="num" w:pos="902"/>
      </w:tabs>
      <w:ind w:left="902" w:hanging="142"/>
    </w:pPr>
    <w:rPr>
      <w:szCs w:val="20"/>
    </w:rPr>
  </w:style>
  <w:style w:type="paragraph" w:customStyle="1" w:styleId="7PIM7letterlistL7H7L1Heading7h7stSDLtitle">
    <w:name w:val="样式 标题 7PIM 7不用letter listL7H7L1 Heading 7h7stSDL title..."/>
    <w:basedOn w:val="70"/>
    <w:rsid w:val="00377628"/>
    <w:pPr>
      <w:numPr>
        <w:ilvl w:val="6"/>
        <w:numId w:val="1"/>
      </w:numPr>
      <w:spacing w:before="0" w:after="40" w:line="240" w:lineRule="auto"/>
      <w:jc w:val="left"/>
    </w:pPr>
    <w:rPr>
      <w:rFonts w:cs="宋体"/>
      <w:szCs w:val="20"/>
    </w:rPr>
  </w:style>
  <w:style w:type="paragraph" w:customStyle="1" w:styleId="Char0">
    <w:name w:val="标准正文 Char"/>
    <w:basedOn w:val="a3"/>
    <w:rsid w:val="0089091A"/>
    <w:pPr>
      <w:spacing w:before="60" w:after="60"/>
      <w:ind w:firstLine="482"/>
    </w:pPr>
    <w:rPr>
      <w:szCs w:val="20"/>
    </w:rPr>
  </w:style>
  <w:style w:type="character" w:customStyle="1" w:styleId="CharChar">
    <w:name w:val="标准正文 Char Char"/>
    <w:rsid w:val="00091B2F"/>
    <w:rPr>
      <w:rFonts w:eastAsia="宋体"/>
      <w:kern w:val="2"/>
      <w:sz w:val="24"/>
      <w:szCs w:val="21"/>
      <w:lang w:val="en-US" w:eastAsia="zh-CN" w:bidi="ar-SA"/>
    </w:rPr>
  </w:style>
  <w:style w:type="paragraph" w:customStyle="1" w:styleId="31H3Level3Headl3CTHeading3-oldh3sect123B">
    <w:name w:val="样式 标题 3一1H3Level 3 Headl3CTHeading 3 - oldh3sect1.2.3B..."/>
    <w:basedOn w:val="3"/>
    <w:rsid w:val="009D1D3A"/>
    <w:pPr>
      <w:widowControl/>
      <w:numPr>
        <w:ilvl w:val="0"/>
        <w:numId w:val="0"/>
      </w:numPr>
      <w:tabs>
        <w:tab w:val="num" w:pos="720"/>
      </w:tabs>
      <w:overflowPunct w:val="0"/>
      <w:autoSpaceDE w:val="0"/>
      <w:autoSpaceDN w:val="0"/>
      <w:adjustRightInd w:val="0"/>
      <w:ind w:left="720" w:hanging="720"/>
      <w:textAlignment w:val="baseline"/>
    </w:pPr>
    <w:rPr>
      <w:rFonts w:ascii="宋体" w:eastAsia="黑体" w:cs="宋体"/>
      <w:b w:val="0"/>
      <w:bCs w:val="0"/>
      <w:kern w:val="0"/>
      <w:szCs w:val="20"/>
    </w:rPr>
  </w:style>
  <w:style w:type="paragraph" w:customStyle="1" w:styleId="1f1">
    <w:name w:val="正文首行缩进1"/>
    <w:basedOn w:val="a3"/>
    <w:rsid w:val="009D1D3A"/>
    <w:pPr>
      <w:widowControl/>
      <w:overflowPunct w:val="0"/>
      <w:autoSpaceDE w:val="0"/>
      <w:autoSpaceDN w:val="0"/>
      <w:adjustRightInd w:val="0"/>
      <w:spacing w:after="120" w:line="240" w:lineRule="auto"/>
      <w:ind w:firstLine="420"/>
      <w:textAlignment w:val="baseline"/>
    </w:pPr>
    <w:rPr>
      <w:rFonts w:ascii="宋体"/>
      <w:kern w:val="0"/>
      <w:sz w:val="21"/>
      <w:szCs w:val="20"/>
    </w:rPr>
  </w:style>
  <w:style w:type="paragraph" w:customStyle="1" w:styleId="KM-1a">
    <w:name w:val="KM-1.¡À¨º¨¬a"/>
    <w:basedOn w:val="a3"/>
    <w:rsid w:val="009D1D3A"/>
    <w:pPr>
      <w:widowControl/>
      <w:overflowPunct w:val="0"/>
      <w:autoSpaceDE w:val="0"/>
      <w:autoSpaceDN w:val="0"/>
      <w:adjustRightInd w:val="0"/>
      <w:spacing w:line="240" w:lineRule="auto"/>
      <w:jc w:val="left"/>
      <w:textAlignment w:val="baseline"/>
    </w:pPr>
    <w:rPr>
      <w:rFonts w:ascii="楷体_GB2312" w:eastAsia="楷体_GB2312"/>
      <w:kern w:val="0"/>
      <w:sz w:val="21"/>
      <w:szCs w:val="20"/>
    </w:rPr>
  </w:style>
  <w:style w:type="paragraph" w:customStyle="1" w:styleId="Text">
    <w:name w:val="Text"/>
    <w:basedOn w:val="a3"/>
    <w:rsid w:val="009D1D3A"/>
    <w:pPr>
      <w:widowControl/>
      <w:overflowPunct w:val="0"/>
      <w:autoSpaceDE w:val="0"/>
      <w:autoSpaceDN w:val="0"/>
      <w:adjustRightInd w:val="0"/>
      <w:ind w:firstLine="425"/>
      <w:textAlignment w:val="baseline"/>
    </w:pPr>
    <w:rPr>
      <w:rFonts w:ascii="宋体"/>
      <w:kern w:val="0"/>
      <w:szCs w:val="20"/>
    </w:rPr>
  </w:style>
  <w:style w:type="paragraph" w:customStyle="1" w:styleId="2f">
    <w:name w:val="¨¨¡À¨º???¡À?:2"/>
    <w:basedOn w:val="a3"/>
    <w:rsid w:val="009D1D3A"/>
    <w:pPr>
      <w:widowControl/>
      <w:overflowPunct w:val="0"/>
      <w:autoSpaceDE w:val="0"/>
      <w:autoSpaceDN w:val="0"/>
      <w:adjustRightInd w:val="0"/>
      <w:spacing w:line="240" w:lineRule="auto"/>
      <w:jc w:val="left"/>
      <w:textAlignment w:val="baseline"/>
    </w:pPr>
    <w:rPr>
      <w:kern w:val="0"/>
      <w:szCs w:val="20"/>
    </w:rPr>
  </w:style>
  <w:style w:type="character" w:customStyle="1" w:styleId="y">
    <w:name w:val="?????y??"/>
    <w:rsid w:val="009D1D3A"/>
    <w:rPr>
      <w:rFonts w:ascii="宋体" w:eastAsia="宋体"/>
      <w:color w:val="auto"/>
      <w:spacing w:val="0"/>
      <w:sz w:val="24"/>
    </w:rPr>
  </w:style>
  <w:style w:type="paragraph" w:customStyle="1" w:styleId="81">
    <w:name w:val="8"/>
    <w:basedOn w:val="a3"/>
    <w:next w:val="afff8"/>
    <w:rsid w:val="004414FE"/>
    <w:pPr>
      <w:autoSpaceDE w:val="0"/>
      <w:autoSpaceDN w:val="0"/>
      <w:adjustRightInd w:val="0"/>
      <w:spacing w:line="240" w:lineRule="auto"/>
    </w:pPr>
    <w:rPr>
      <w:rFonts w:ascii="宋体"/>
      <w:kern w:val="0"/>
      <w:sz w:val="21"/>
      <w:szCs w:val="21"/>
    </w:rPr>
  </w:style>
  <w:style w:type="paragraph" w:customStyle="1" w:styleId="list1">
    <w:name w:val="list1"/>
    <w:basedOn w:val="a3"/>
    <w:rsid w:val="004414FE"/>
    <w:pPr>
      <w:tabs>
        <w:tab w:val="left" w:pos="635"/>
      </w:tabs>
      <w:autoSpaceDE w:val="0"/>
      <w:autoSpaceDN w:val="0"/>
      <w:adjustRightInd w:val="0"/>
      <w:ind w:left="840" w:hanging="296"/>
    </w:pPr>
    <w:rPr>
      <w:rFonts w:ascii="Arial" w:hAnsi="Arial" w:cs="Arial"/>
      <w:kern w:val="0"/>
      <w:sz w:val="21"/>
      <w:szCs w:val="21"/>
    </w:rPr>
  </w:style>
  <w:style w:type="paragraph" w:customStyle="1" w:styleId="1Char">
    <w:name w:val="正文字缩1字 Char"/>
    <w:basedOn w:val="a3"/>
    <w:rsid w:val="009C3CAA"/>
    <w:pPr>
      <w:spacing w:before="60" w:after="60"/>
      <w:ind w:leftChars="100" w:left="100" w:firstLineChars="200" w:firstLine="200"/>
    </w:pPr>
  </w:style>
  <w:style w:type="paragraph" w:customStyle="1" w:styleId="7">
    <w:name w:val="正文7"/>
    <w:basedOn w:val="a3"/>
    <w:rsid w:val="009C3CAA"/>
    <w:pPr>
      <w:numPr>
        <w:numId w:val="26"/>
      </w:numPr>
      <w:spacing w:before="60" w:after="60"/>
      <w:ind w:leftChars="700" w:left="1120"/>
    </w:pPr>
  </w:style>
  <w:style w:type="paragraph" w:customStyle="1" w:styleId="4">
    <w:name w:val="正文4"/>
    <w:basedOn w:val="a3"/>
    <w:rsid w:val="009C3CAA"/>
    <w:pPr>
      <w:numPr>
        <w:numId w:val="25"/>
      </w:numPr>
      <w:spacing w:before="60" w:after="60"/>
    </w:pPr>
  </w:style>
  <w:style w:type="paragraph" w:customStyle="1" w:styleId="5">
    <w:name w:val="正文5"/>
    <w:basedOn w:val="a3"/>
    <w:rsid w:val="00894223"/>
    <w:pPr>
      <w:numPr>
        <w:numId w:val="27"/>
      </w:numPr>
      <w:spacing w:before="60" w:after="60"/>
      <w:ind w:leftChars="500" w:left="920"/>
    </w:pPr>
  </w:style>
  <w:style w:type="paragraph" w:customStyle="1" w:styleId="afffb">
    <w:name w:val="我的正文首行缩进"/>
    <w:basedOn w:val="afffc"/>
    <w:rsid w:val="004E2B0A"/>
    <w:pPr>
      <w:ind w:firstLineChars="200" w:firstLine="200"/>
    </w:pPr>
  </w:style>
  <w:style w:type="paragraph" w:customStyle="1" w:styleId="afffc">
    <w:name w:val="我的 正文"/>
    <w:basedOn w:val="a3"/>
    <w:rsid w:val="004E2B0A"/>
    <w:pPr>
      <w:spacing w:line="240" w:lineRule="auto"/>
    </w:pPr>
    <w:rPr>
      <w:rFonts w:ascii="Arial" w:hAnsi="Arial"/>
      <w:spacing w:val="8"/>
    </w:rPr>
  </w:style>
  <w:style w:type="paragraph" w:customStyle="1" w:styleId="37">
    <w:name w:val="正文3"/>
    <w:basedOn w:val="a3"/>
    <w:rsid w:val="00590D2A"/>
    <w:pPr>
      <w:spacing w:before="60" w:after="60"/>
      <w:ind w:leftChars="300" w:left="697" w:hanging="397"/>
      <w:outlineLvl w:val="8"/>
    </w:pPr>
    <w:rPr>
      <w:szCs w:val="21"/>
    </w:rPr>
  </w:style>
  <w:style w:type="paragraph" w:customStyle="1" w:styleId="1">
    <w:name w:val="批注主题1"/>
    <w:basedOn w:val="af1"/>
    <w:next w:val="af1"/>
    <w:semiHidden/>
    <w:rsid w:val="00F31C0D"/>
    <w:pPr>
      <w:numPr>
        <w:numId w:val="15"/>
      </w:numPr>
      <w:ind w:left="0" w:firstLine="0"/>
    </w:pPr>
    <w:rPr>
      <w:b/>
      <w:bCs/>
    </w:rPr>
  </w:style>
  <w:style w:type="paragraph" w:customStyle="1" w:styleId="xl58">
    <w:name w:val="xl58"/>
    <w:basedOn w:val="a3"/>
    <w:rsid w:val="00F31C0D"/>
    <w:pPr>
      <w:widowControl/>
      <w:numPr>
        <w:numId w:val="28"/>
      </w:numPr>
      <w:pBdr>
        <w:bottom w:val="single" w:sz="4" w:space="0" w:color="auto"/>
        <w:right w:val="single" w:sz="4" w:space="0" w:color="auto"/>
      </w:pBdr>
      <w:tabs>
        <w:tab w:val="clear" w:pos="1140"/>
      </w:tabs>
      <w:spacing w:before="100" w:beforeAutospacing="1" w:after="100" w:afterAutospacing="1" w:line="240" w:lineRule="auto"/>
      <w:ind w:left="0" w:firstLine="0"/>
      <w:jc w:val="center"/>
    </w:pPr>
    <w:rPr>
      <w:rFonts w:ascii="宋体" w:hAnsi="宋体"/>
      <w:kern w:val="0"/>
      <w:sz w:val="21"/>
      <w:szCs w:val="21"/>
    </w:rPr>
  </w:style>
  <w:style w:type="paragraph" w:styleId="afffd">
    <w:name w:val="caption"/>
    <w:aliases w:val="L1 Caption"/>
    <w:basedOn w:val="a3"/>
    <w:next w:val="a3"/>
    <w:qFormat/>
    <w:rsid w:val="000A5AC3"/>
    <w:pPr>
      <w:widowControl/>
      <w:spacing w:before="120" w:after="120" w:line="240" w:lineRule="auto"/>
      <w:jc w:val="left"/>
    </w:pPr>
    <w:rPr>
      <w:rFonts w:eastAsia="PMingLiU"/>
      <w:b/>
      <w:bCs/>
      <w:kern w:val="0"/>
      <w:sz w:val="20"/>
      <w:szCs w:val="20"/>
      <w:lang w:eastAsia="en-US"/>
    </w:rPr>
  </w:style>
  <w:style w:type="paragraph" w:styleId="afffe">
    <w:name w:val="table of figures"/>
    <w:basedOn w:val="a3"/>
    <w:next w:val="a3"/>
    <w:semiHidden/>
    <w:rsid w:val="000A5AC3"/>
    <w:pPr>
      <w:spacing w:line="300" w:lineRule="auto"/>
      <w:ind w:leftChars="200" w:left="840" w:hangingChars="200" w:hanging="420"/>
    </w:pPr>
  </w:style>
  <w:style w:type="paragraph" w:customStyle="1" w:styleId="ListBulletedItem1">
    <w:name w:val="List Bulleted Item 1"/>
    <w:aliases w:val="lb1"/>
    <w:rsid w:val="000A5AC3"/>
    <w:pPr>
      <w:tabs>
        <w:tab w:val="num" w:pos="360"/>
      </w:tabs>
      <w:spacing w:before="80" w:after="80" w:line="240" w:lineRule="exact"/>
      <w:ind w:left="360" w:right="547" w:hanging="360"/>
    </w:pPr>
    <w:rPr>
      <w:rFonts w:ascii="Verdana" w:eastAsia="PMingLiU" w:hAnsi="Verdana"/>
      <w:noProof/>
      <w:kern w:val="20"/>
      <w:lang w:eastAsia="en-US"/>
    </w:rPr>
  </w:style>
  <w:style w:type="paragraph" w:customStyle="1" w:styleId="AlertText">
    <w:name w:val="Alert Text"/>
    <w:aliases w:val="at"/>
    <w:basedOn w:val="a3"/>
    <w:rsid w:val="000A5AC3"/>
    <w:pPr>
      <w:widowControl/>
      <w:spacing w:before="60" w:after="60" w:line="260" w:lineRule="exact"/>
      <w:ind w:left="360"/>
      <w:jc w:val="left"/>
    </w:pPr>
    <w:rPr>
      <w:rFonts w:ascii="Verdana" w:eastAsia="PMingLiU" w:hAnsi="Verdana"/>
      <w:color w:val="000000"/>
      <w:kern w:val="0"/>
      <w:sz w:val="20"/>
      <w:szCs w:val="20"/>
      <w:lang w:eastAsia="en-US"/>
    </w:rPr>
  </w:style>
  <w:style w:type="paragraph" w:customStyle="1" w:styleId="label">
    <w:name w:val="label"/>
    <w:basedOn w:val="a3"/>
    <w:rsid w:val="000A5AC3"/>
    <w:pPr>
      <w:widowControl/>
      <w:spacing w:before="144" w:after="144" w:line="240" w:lineRule="auto"/>
      <w:jc w:val="left"/>
    </w:pPr>
    <w:rPr>
      <w:rFonts w:ascii="Arial Unicode MS" w:eastAsia="Arial Unicode MS" w:hAnsi="Arial Unicode MS" w:cs="Arial Unicode MS"/>
      <w:b/>
      <w:bCs/>
      <w:kern w:val="0"/>
      <w:lang w:eastAsia="en-US"/>
    </w:rPr>
  </w:style>
  <w:style w:type="paragraph" w:customStyle="1" w:styleId="TableSpacing">
    <w:name w:val="Table Spacing"/>
    <w:aliases w:val="ts"/>
    <w:basedOn w:val="a3"/>
    <w:next w:val="a3"/>
    <w:rsid w:val="000A5AC3"/>
    <w:pPr>
      <w:widowControl/>
      <w:spacing w:line="120" w:lineRule="exact"/>
      <w:jc w:val="left"/>
    </w:pPr>
    <w:rPr>
      <w:rFonts w:ascii="Verdana" w:eastAsia="PMingLiU" w:hAnsi="Verdana"/>
      <w:color w:val="FF00FF"/>
      <w:kern w:val="0"/>
      <w:sz w:val="12"/>
      <w:szCs w:val="20"/>
      <w:lang w:eastAsia="en-US"/>
    </w:rPr>
  </w:style>
  <w:style w:type="paragraph" w:customStyle="1" w:styleId="TableHeading">
    <w:name w:val="Table Heading"/>
    <w:aliases w:val="th"/>
    <w:basedOn w:val="a3"/>
    <w:rsid w:val="000A5AC3"/>
    <w:pPr>
      <w:keepNext/>
      <w:widowControl/>
      <w:suppressLineNumbers/>
      <w:suppressAutoHyphens/>
      <w:spacing w:line="240" w:lineRule="atLeast"/>
      <w:jc w:val="left"/>
    </w:pPr>
    <w:rPr>
      <w:rFonts w:ascii="Arial" w:hAnsi="Arial"/>
      <w:b/>
      <w:color w:val="FFFFFF"/>
      <w:kern w:val="20"/>
      <w:sz w:val="18"/>
      <w:szCs w:val="20"/>
      <w:lang w:eastAsia="en-US"/>
    </w:rPr>
  </w:style>
  <w:style w:type="paragraph" w:customStyle="1" w:styleId="38">
    <w:name w:val="标题3"/>
    <w:basedOn w:val="a3"/>
    <w:autoRedefine/>
    <w:rsid w:val="000A5AC3"/>
    <w:pPr>
      <w:spacing w:line="0" w:lineRule="atLeast"/>
    </w:pPr>
    <w:rPr>
      <w:noProof/>
    </w:rPr>
  </w:style>
  <w:style w:type="paragraph" w:customStyle="1" w:styleId="Body">
    <w:name w:val="Body"/>
    <w:basedOn w:val="a3"/>
    <w:rsid w:val="000A5AC3"/>
    <w:pPr>
      <w:widowControl/>
      <w:spacing w:before="120" w:line="240" w:lineRule="auto"/>
      <w:ind w:right="187"/>
      <w:jc w:val="left"/>
    </w:pPr>
    <w:rPr>
      <w:rFonts w:ascii="Arial" w:hAnsi="Arial"/>
      <w:kern w:val="0"/>
      <w:sz w:val="18"/>
      <w:szCs w:val="20"/>
      <w:lang w:val="en-AU"/>
    </w:rPr>
  </w:style>
  <w:style w:type="paragraph" w:customStyle="1" w:styleId="Ex">
    <w:name w:val="Ex"/>
    <w:rsid w:val="000A5AC3"/>
    <w:pPr>
      <w:keepNext/>
      <w:keepLines/>
      <w:tabs>
        <w:tab w:val="left" w:pos="200"/>
        <w:tab w:val="left" w:pos="600"/>
        <w:tab w:val="left" w:pos="1000"/>
        <w:tab w:val="left" w:pos="1400"/>
        <w:tab w:val="left" w:pos="1800"/>
        <w:tab w:val="left" w:pos="2200"/>
        <w:tab w:val="left" w:pos="2600"/>
        <w:tab w:val="left" w:pos="3000"/>
        <w:tab w:val="left" w:pos="3400"/>
        <w:tab w:val="left" w:pos="3800"/>
        <w:tab w:val="left" w:pos="4200"/>
      </w:tabs>
      <w:spacing w:line="240" w:lineRule="exact"/>
    </w:pPr>
    <w:rPr>
      <w:rFonts w:ascii="Lucida Sans Typewriter" w:hAnsi="Lucida Sans Typewriter"/>
      <w:noProof/>
      <w:sz w:val="18"/>
      <w:lang w:eastAsia="en-US"/>
    </w:rPr>
  </w:style>
  <w:style w:type="paragraph" w:customStyle="1" w:styleId="ExLn1">
    <w:name w:val="ExLn1"/>
    <w:basedOn w:val="Ex"/>
    <w:rsid w:val="000A5AC3"/>
    <w:pPr>
      <w:numPr>
        <w:ilvl w:val="1"/>
        <w:numId w:val="11"/>
      </w:numPr>
      <w:ind w:hanging="2280"/>
    </w:pPr>
  </w:style>
  <w:style w:type="paragraph" w:customStyle="1" w:styleId="Exl">
    <w:name w:val="Exl"/>
    <w:basedOn w:val="Ex"/>
    <w:rsid w:val="000A5AC3"/>
    <w:pPr>
      <w:tabs>
        <w:tab w:val="clear" w:pos="200"/>
      </w:tabs>
      <w:ind w:left="300"/>
    </w:pPr>
  </w:style>
  <w:style w:type="paragraph" w:customStyle="1" w:styleId="Exl2">
    <w:name w:val="Exl2"/>
    <w:basedOn w:val="Exl"/>
    <w:rsid w:val="000A5AC3"/>
    <w:pPr>
      <w:ind w:left="600"/>
    </w:pPr>
  </w:style>
  <w:style w:type="paragraph" w:customStyle="1" w:styleId="Exw">
    <w:name w:val="Exw"/>
    <w:basedOn w:val="Ex"/>
    <w:rsid w:val="000A5AC3"/>
    <w:pPr>
      <w:tabs>
        <w:tab w:val="left" w:pos="-2000"/>
        <w:tab w:val="left" w:pos="-1600"/>
        <w:tab w:val="left" w:pos="-1200"/>
        <w:tab w:val="left" w:pos="-800"/>
        <w:tab w:val="left" w:pos="-400"/>
        <w:tab w:val="left" w:pos="0"/>
      </w:tabs>
      <w:ind w:left="-2280"/>
    </w:pPr>
  </w:style>
  <w:style w:type="paragraph" w:customStyle="1" w:styleId="ExwLn1">
    <w:name w:val="ExwLn1"/>
    <w:basedOn w:val="Exw"/>
    <w:rsid w:val="000A5AC3"/>
    <w:pPr>
      <w:numPr>
        <w:ilvl w:val="1"/>
        <w:numId w:val="12"/>
      </w:numPr>
      <w:tabs>
        <w:tab w:val="clear" w:pos="-2000"/>
      </w:tabs>
      <w:ind w:left="-1600" w:hanging="680"/>
    </w:pPr>
  </w:style>
  <w:style w:type="paragraph" w:customStyle="1" w:styleId="Lb1">
    <w:name w:val="Lb1"/>
    <w:rsid w:val="000A5AC3"/>
    <w:pPr>
      <w:numPr>
        <w:numId w:val="13"/>
      </w:numPr>
      <w:tabs>
        <w:tab w:val="left" w:pos="300"/>
      </w:tabs>
      <w:spacing w:after="100"/>
    </w:pPr>
    <w:rPr>
      <w:sz w:val="21"/>
      <w:lang w:eastAsia="en-US"/>
    </w:rPr>
  </w:style>
  <w:style w:type="paragraph" w:customStyle="1" w:styleId="Tp">
    <w:name w:val="Tp"/>
    <w:rsid w:val="000A5AC3"/>
    <w:pPr>
      <w:spacing w:before="20" w:after="60" w:line="240" w:lineRule="exact"/>
      <w:ind w:left="240"/>
    </w:pPr>
    <w:rPr>
      <w:sz w:val="19"/>
      <w:lang w:eastAsia="en-US"/>
    </w:rPr>
  </w:style>
  <w:style w:type="paragraph" w:customStyle="1" w:styleId="Lb2">
    <w:name w:val="Lb2"/>
    <w:basedOn w:val="Lb1"/>
    <w:rsid w:val="000A5AC3"/>
    <w:pPr>
      <w:numPr>
        <w:ilvl w:val="1"/>
      </w:numPr>
      <w:tabs>
        <w:tab w:val="clear" w:pos="300"/>
        <w:tab w:val="left" w:pos="600"/>
        <w:tab w:val="num" w:pos="1080"/>
        <w:tab w:val="num" w:pos="1260"/>
      </w:tabs>
      <w:ind w:left="360" w:firstLine="0"/>
    </w:pPr>
  </w:style>
  <w:style w:type="paragraph" w:customStyle="1" w:styleId="Lb3">
    <w:name w:val="Lb3"/>
    <w:basedOn w:val="Lb2"/>
    <w:rsid w:val="000A5AC3"/>
    <w:pPr>
      <w:numPr>
        <w:ilvl w:val="2"/>
      </w:numPr>
      <w:tabs>
        <w:tab w:val="clear" w:pos="600"/>
        <w:tab w:val="left" w:pos="900"/>
        <w:tab w:val="num" w:pos="1080"/>
        <w:tab w:val="num" w:pos="1680"/>
        <w:tab w:val="num" w:pos="1800"/>
      </w:tabs>
      <w:ind w:left="720" w:firstLine="0"/>
    </w:pPr>
  </w:style>
  <w:style w:type="paragraph" w:customStyle="1" w:styleId="LbP">
    <w:name w:val="LbP"/>
    <w:next w:val="a3"/>
    <w:rsid w:val="000A5AC3"/>
    <w:pPr>
      <w:numPr>
        <w:numId w:val="14"/>
      </w:numPr>
      <w:tabs>
        <w:tab w:val="num" w:pos="300"/>
      </w:tabs>
      <w:spacing w:after="100" w:line="240" w:lineRule="exact"/>
      <w:ind w:left="300" w:hanging="300"/>
    </w:pPr>
    <w:rPr>
      <w:sz w:val="21"/>
      <w:lang w:eastAsia="en-US"/>
    </w:rPr>
  </w:style>
  <w:style w:type="paragraph" w:customStyle="1" w:styleId="Le">
    <w:name w:val="Le"/>
    <w:next w:val="a3"/>
    <w:rsid w:val="000A5AC3"/>
    <w:pPr>
      <w:tabs>
        <w:tab w:val="num" w:pos="420"/>
      </w:tabs>
      <w:spacing w:line="160" w:lineRule="exact"/>
      <w:ind w:left="420" w:hanging="420"/>
      <w:jc w:val="right"/>
    </w:pPr>
    <w:rPr>
      <w:sz w:val="16"/>
      <w:lang w:eastAsia="en-US"/>
    </w:rPr>
  </w:style>
  <w:style w:type="paragraph" w:customStyle="1" w:styleId="Leh">
    <w:name w:val="Leh"/>
    <w:next w:val="a3"/>
    <w:rsid w:val="000A5AC3"/>
    <w:pPr>
      <w:numPr>
        <w:ilvl w:val="1"/>
        <w:numId w:val="15"/>
      </w:numPr>
      <w:tabs>
        <w:tab w:val="num" w:pos="1320"/>
      </w:tabs>
      <w:spacing w:line="80" w:lineRule="exact"/>
      <w:ind w:left="1320"/>
      <w:jc w:val="right"/>
    </w:pPr>
    <w:rPr>
      <w:sz w:val="12"/>
      <w:lang w:eastAsia="en-US"/>
    </w:rPr>
  </w:style>
  <w:style w:type="paragraph" w:customStyle="1" w:styleId="Ln1">
    <w:name w:val="Ln1"/>
    <w:rsid w:val="000A5AC3"/>
    <w:pPr>
      <w:numPr>
        <w:ilvl w:val="2"/>
        <w:numId w:val="15"/>
      </w:numPr>
      <w:tabs>
        <w:tab w:val="left" w:pos="300"/>
        <w:tab w:val="num" w:pos="1740"/>
      </w:tabs>
      <w:spacing w:after="100"/>
      <w:ind w:left="1740"/>
    </w:pPr>
    <w:rPr>
      <w:sz w:val="21"/>
      <w:lang w:eastAsia="en-US"/>
    </w:rPr>
  </w:style>
  <w:style w:type="paragraph" w:customStyle="1" w:styleId="Ln2">
    <w:name w:val="Ln2"/>
    <w:basedOn w:val="Ln1"/>
    <w:rsid w:val="000A5AC3"/>
    <w:pPr>
      <w:numPr>
        <w:ilvl w:val="3"/>
      </w:numPr>
      <w:tabs>
        <w:tab w:val="clear" w:pos="300"/>
        <w:tab w:val="left" w:pos="600"/>
        <w:tab w:val="num" w:pos="2160"/>
        <w:tab w:val="num" w:pos="2584"/>
      </w:tabs>
      <w:ind w:left="1505"/>
    </w:pPr>
  </w:style>
  <w:style w:type="paragraph" w:customStyle="1" w:styleId="Ln3">
    <w:name w:val="Ln3"/>
    <w:basedOn w:val="Ln2"/>
    <w:rsid w:val="000A5AC3"/>
    <w:pPr>
      <w:numPr>
        <w:ilvl w:val="4"/>
      </w:numPr>
      <w:tabs>
        <w:tab w:val="clear" w:pos="600"/>
        <w:tab w:val="clear" w:pos="2584"/>
        <w:tab w:val="left" w:pos="900"/>
        <w:tab w:val="num" w:pos="1740"/>
        <w:tab w:val="num" w:pos="2580"/>
        <w:tab w:val="num" w:pos="3004"/>
      </w:tabs>
      <w:ind w:left="1505"/>
    </w:pPr>
  </w:style>
  <w:style w:type="paragraph" w:customStyle="1" w:styleId="Proch1">
    <w:name w:val="Proch1"/>
    <w:next w:val="Ln1"/>
    <w:autoRedefine/>
    <w:rsid w:val="000A5AC3"/>
    <w:pPr>
      <w:numPr>
        <w:numId w:val="16"/>
      </w:numPr>
      <w:tabs>
        <w:tab w:val="left" w:pos="300"/>
      </w:tabs>
      <w:spacing w:before="60" w:after="100" w:line="360" w:lineRule="auto"/>
    </w:pPr>
    <w:rPr>
      <w:bCs/>
      <w:sz w:val="24"/>
    </w:rPr>
  </w:style>
  <w:style w:type="paragraph" w:customStyle="1" w:styleId="Proch2">
    <w:name w:val="Proch2"/>
    <w:basedOn w:val="Proch1"/>
    <w:next w:val="Ln2"/>
    <w:rsid w:val="000A5AC3"/>
    <w:pPr>
      <w:numPr>
        <w:ilvl w:val="1"/>
      </w:numPr>
      <w:tabs>
        <w:tab w:val="clear" w:pos="300"/>
        <w:tab w:val="left" w:pos="600"/>
      </w:tabs>
    </w:pPr>
  </w:style>
  <w:style w:type="paragraph" w:customStyle="1" w:styleId="Question">
    <w:name w:val="Question"/>
    <w:aliases w:val="EST 20"/>
    <w:basedOn w:val="a3"/>
    <w:rsid w:val="000A5AC3"/>
    <w:pPr>
      <w:keepLines/>
      <w:widowControl/>
      <w:numPr>
        <w:numId w:val="17"/>
      </w:numPr>
      <w:spacing w:before="240" w:after="480" w:line="240" w:lineRule="auto"/>
      <w:jc w:val="left"/>
    </w:pPr>
    <w:rPr>
      <w:kern w:val="0"/>
      <w:sz w:val="20"/>
      <w:szCs w:val="20"/>
    </w:rPr>
  </w:style>
  <w:style w:type="paragraph" w:customStyle="1" w:styleId="EST-List1">
    <w:name w:val="EST-List 1"/>
    <w:basedOn w:val="a3"/>
    <w:rsid w:val="000A5AC3"/>
    <w:pPr>
      <w:keepLines/>
      <w:widowControl/>
      <w:numPr>
        <w:numId w:val="18"/>
      </w:numPr>
      <w:tabs>
        <w:tab w:val="left" w:pos="360"/>
      </w:tabs>
      <w:spacing w:before="60" w:after="60" w:line="240" w:lineRule="auto"/>
      <w:jc w:val="left"/>
    </w:pPr>
    <w:rPr>
      <w:kern w:val="0"/>
      <w:sz w:val="20"/>
      <w:szCs w:val="20"/>
    </w:rPr>
  </w:style>
  <w:style w:type="paragraph" w:customStyle="1" w:styleId="EST-List2">
    <w:name w:val="EST-List 2"/>
    <w:basedOn w:val="a3"/>
    <w:rsid w:val="000A5AC3"/>
    <w:pPr>
      <w:keepLines/>
      <w:widowControl/>
      <w:numPr>
        <w:ilvl w:val="1"/>
        <w:numId w:val="18"/>
      </w:numPr>
      <w:spacing w:before="60" w:after="60" w:line="240" w:lineRule="auto"/>
      <w:jc w:val="left"/>
    </w:pPr>
    <w:rPr>
      <w:kern w:val="0"/>
      <w:sz w:val="20"/>
      <w:szCs w:val="20"/>
    </w:rPr>
  </w:style>
  <w:style w:type="paragraph" w:customStyle="1" w:styleId="EST-List3">
    <w:name w:val="EST-List 3"/>
    <w:basedOn w:val="EST-List2"/>
    <w:rsid w:val="000A5AC3"/>
    <w:pPr>
      <w:numPr>
        <w:ilvl w:val="2"/>
      </w:numPr>
      <w:tabs>
        <w:tab w:val="num" w:pos="300"/>
        <w:tab w:val="num" w:pos="360"/>
        <w:tab w:val="left" w:pos="1080"/>
      </w:tabs>
      <w:ind w:left="300" w:hanging="2620"/>
    </w:pPr>
  </w:style>
  <w:style w:type="paragraph" w:customStyle="1" w:styleId="EST-List4">
    <w:name w:val="EST-List 4"/>
    <w:basedOn w:val="EST-List3"/>
    <w:rsid w:val="000A5AC3"/>
    <w:pPr>
      <w:numPr>
        <w:ilvl w:val="3"/>
      </w:numPr>
      <w:tabs>
        <w:tab w:val="clear" w:pos="1080"/>
        <w:tab w:val="num" w:pos="360"/>
        <w:tab w:val="num" w:pos="600"/>
        <w:tab w:val="left" w:pos="1440"/>
      </w:tabs>
      <w:ind w:left="600" w:hanging="2920"/>
    </w:pPr>
  </w:style>
  <w:style w:type="paragraph" w:customStyle="1" w:styleId="EST-List5">
    <w:name w:val="EST-List 5"/>
    <w:basedOn w:val="EST-List4"/>
    <w:rsid w:val="000A5AC3"/>
    <w:pPr>
      <w:numPr>
        <w:ilvl w:val="4"/>
      </w:numPr>
      <w:tabs>
        <w:tab w:val="clear" w:pos="1440"/>
        <w:tab w:val="num" w:pos="360"/>
        <w:tab w:val="num" w:pos="600"/>
        <w:tab w:val="left" w:pos="1800"/>
      </w:tabs>
      <w:ind w:left="0"/>
    </w:pPr>
  </w:style>
  <w:style w:type="paragraph" w:customStyle="1" w:styleId="EST-List6">
    <w:name w:val="EST-List 6"/>
    <w:basedOn w:val="EST-List5"/>
    <w:rsid w:val="000A5AC3"/>
    <w:pPr>
      <w:numPr>
        <w:ilvl w:val="5"/>
      </w:numPr>
      <w:tabs>
        <w:tab w:val="clear" w:pos="1800"/>
        <w:tab w:val="num" w:pos="360"/>
        <w:tab w:val="num" w:pos="600"/>
        <w:tab w:val="left" w:pos="2160"/>
      </w:tabs>
      <w:ind w:left="0"/>
    </w:pPr>
  </w:style>
  <w:style w:type="paragraph" w:customStyle="1" w:styleId="EST-List7">
    <w:name w:val="EST-List 7"/>
    <w:basedOn w:val="EST-List6"/>
    <w:rsid w:val="000A5AC3"/>
    <w:pPr>
      <w:numPr>
        <w:ilvl w:val="6"/>
      </w:numPr>
      <w:tabs>
        <w:tab w:val="clear" w:pos="2160"/>
        <w:tab w:val="num" w:pos="360"/>
        <w:tab w:val="num" w:pos="600"/>
        <w:tab w:val="left" w:pos="2520"/>
      </w:tabs>
      <w:ind w:left="0"/>
    </w:pPr>
  </w:style>
  <w:style w:type="paragraph" w:customStyle="1" w:styleId="EST-List8">
    <w:name w:val="EST-List 8"/>
    <w:basedOn w:val="EST-List7"/>
    <w:rsid w:val="000A5AC3"/>
    <w:pPr>
      <w:numPr>
        <w:ilvl w:val="7"/>
      </w:numPr>
      <w:tabs>
        <w:tab w:val="clear" w:pos="2520"/>
        <w:tab w:val="num" w:pos="360"/>
        <w:tab w:val="num" w:pos="600"/>
        <w:tab w:val="left" w:pos="2880"/>
      </w:tabs>
      <w:ind w:left="0"/>
    </w:pPr>
  </w:style>
  <w:style w:type="paragraph" w:customStyle="1" w:styleId="EST-List9">
    <w:name w:val="EST-List 9"/>
    <w:basedOn w:val="EST-List8"/>
    <w:rsid w:val="000A5AC3"/>
    <w:pPr>
      <w:numPr>
        <w:ilvl w:val="8"/>
      </w:numPr>
      <w:tabs>
        <w:tab w:val="clear" w:pos="2880"/>
        <w:tab w:val="num" w:pos="360"/>
        <w:tab w:val="num" w:pos="600"/>
        <w:tab w:val="left" w:pos="3240"/>
      </w:tabs>
      <w:ind w:left="0"/>
    </w:pPr>
  </w:style>
  <w:style w:type="paragraph" w:customStyle="1" w:styleId="OneBullet">
    <w:name w:val="One Bullet"/>
    <w:aliases w:val="bul Indent,EST 18"/>
    <w:basedOn w:val="Bullet"/>
    <w:rsid w:val="000A5AC3"/>
    <w:pPr>
      <w:numPr>
        <w:numId w:val="20"/>
      </w:numPr>
      <w:tabs>
        <w:tab w:val="num" w:pos="360"/>
      </w:tabs>
      <w:spacing w:before="0" w:after="60" w:line="240" w:lineRule="auto"/>
      <w:ind w:left="144" w:firstLineChars="0" w:hanging="144"/>
    </w:pPr>
    <w:rPr>
      <w:rFonts w:ascii="Times New Roman" w:hAnsi="Times New Roman"/>
      <w:snapToGrid/>
      <w:sz w:val="20"/>
    </w:rPr>
  </w:style>
  <w:style w:type="paragraph" w:customStyle="1" w:styleId="TOC">
    <w:name w:val="TOC"/>
    <w:aliases w:val="EST 27"/>
    <w:basedOn w:val="11"/>
    <w:rsid w:val="000A5AC3"/>
    <w:pPr>
      <w:widowControl/>
      <w:numPr>
        <w:numId w:val="21"/>
      </w:numPr>
      <w:pBdr>
        <w:top w:val="single" w:sz="18" w:space="17" w:color="auto"/>
        <w:bottom w:val="single" w:sz="6" w:space="17" w:color="auto"/>
      </w:pBdr>
      <w:spacing w:before="0" w:after="1920" w:line="600" w:lineRule="exact"/>
      <w:jc w:val="left"/>
      <w:outlineLvl w:val="9"/>
    </w:pPr>
    <w:rPr>
      <w:bCs w:val="0"/>
      <w:kern w:val="0"/>
      <w:sz w:val="56"/>
      <w:szCs w:val="20"/>
      <w:lang w:eastAsia="en-US"/>
    </w:rPr>
  </w:style>
  <w:style w:type="paragraph" w:customStyle="1" w:styleId="TryThisFirstLine">
    <w:name w:val="Try This First Line"/>
    <w:aliases w:val="EST 28"/>
    <w:basedOn w:val="a3"/>
    <w:next w:val="a3"/>
    <w:rsid w:val="000A5AC3"/>
    <w:pPr>
      <w:keepNext/>
      <w:widowControl/>
      <w:pBdr>
        <w:top w:val="single" w:sz="4" w:space="1" w:color="auto"/>
      </w:pBdr>
      <w:tabs>
        <w:tab w:val="num" w:pos="360"/>
      </w:tabs>
      <w:spacing w:before="120" w:after="60" w:line="440" w:lineRule="atLeast"/>
      <w:ind w:firstLine="200"/>
      <w:jc w:val="left"/>
    </w:pPr>
    <w:rPr>
      <w:rFonts w:ascii="Arial Narrow" w:hAnsi="Arial Narrow"/>
      <w:b/>
      <w:kern w:val="0"/>
      <w:szCs w:val="20"/>
    </w:rPr>
  </w:style>
  <w:style w:type="paragraph" w:customStyle="1" w:styleId="TryThisLastLine">
    <w:name w:val="Try This Last Line"/>
    <w:aliases w:val="EST 29"/>
    <w:basedOn w:val="a3"/>
    <w:next w:val="a3"/>
    <w:rsid w:val="000A5AC3"/>
    <w:pPr>
      <w:keepLines/>
      <w:widowControl/>
      <w:pBdr>
        <w:bottom w:val="single" w:sz="4" w:space="1" w:color="auto"/>
      </w:pBdr>
      <w:tabs>
        <w:tab w:val="num" w:pos="360"/>
      </w:tabs>
      <w:spacing w:before="60" w:after="60" w:line="240" w:lineRule="auto"/>
      <w:ind w:firstLine="200"/>
      <w:jc w:val="left"/>
    </w:pPr>
    <w:rPr>
      <w:kern w:val="0"/>
      <w:sz w:val="20"/>
      <w:szCs w:val="20"/>
    </w:rPr>
  </w:style>
  <w:style w:type="paragraph" w:customStyle="1" w:styleId="TryThisStep">
    <w:name w:val="Try This Step"/>
    <w:aliases w:val="EST 30"/>
    <w:basedOn w:val="a3"/>
    <w:rsid w:val="000A5AC3"/>
    <w:pPr>
      <w:keepNext/>
      <w:keepLines/>
      <w:widowControl/>
      <w:tabs>
        <w:tab w:val="num" w:pos="360"/>
        <w:tab w:val="left" w:pos="720"/>
      </w:tabs>
      <w:spacing w:before="60" w:after="60" w:line="240" w:lineRule="auto"/>
      <w:ind w:firstLine="200"/>
      <w:jc w:val="left"/>
    </w:pPr>
    <w:rPr>
      <w:kern w:val="0"/>
      <w:sz w:val="20"/>
      <w:szCs w:val="20"/>
    </w:rPr>
  </w:style>
  <w:style w:type="paragraph" w:customStyle="1" w:styleId="TwoBullet">
    <w:name w:val="Two Bullet"/>
    <w:aliases w:val="bul  EST 35"/>
    <w:basedOn w:val="a3"/>
    <w:rsid w:val="000A5AC3"/>
    <w:pPr>
      <w:keepLines/>
      <w:widowControl/>
      <w:numPr>
        <w:numId w:val="22"/>
      </w:numPr>
      <w:spacing w:before="60" w:after="60" w:line="240" w:lineRule="auto"/>
      <w:ind w:firstLine="200"/>
      <w:jc w:val="left"/>
    </w:pPr>
    <w:rPr>
      <w:kern w:val="0"/>
      <w:sz w:val="20"/>
      <w:szCs w:val="20"/>
    </w:rPr>
  </w:style>
  <w:style w:type="paragraph" w:customStyle="1" w:styleId="a10">
    <w:name w:val="a1"/>
    <w:basedOn w:val="1e"/>
    <w:rsid w:val="000A5AC3"/>
    <w:pPr>
      <w:tabs>
        <w:tab w:val="num" w:pos="360"/>
      </w:tabs>
      <w:spacing w:line="240" w:lineRule="auto"/>
      <w:ind w:left="840"/>
    </w:pPr>
  </w:style>
  <w:style w:type="paragraph" w:customStyle="1" w:styleId="t1">
    <w:name w:val="t1"/>
    <w:basedOn w:val="a3"/>
    <w:autoRedefine/>
    <w:rsid w:val="000A5AC3"/>
    <w:pPr>
      <w:widowControl/>
      <w:spacing w:beforeLines="20" w:afterLines="50" w:line="300" w:lineRule="auto"/>
      <w:ind w:left="1134"/>
    </w:pPr>
    <w:rPr>
      <w:sz w:val="21"/>
    </w:rPr>
  </w:style>
  <w:style w:type="paragraph" w:customStyle="1" w:styleId="beizu">
    <w:name w:val="beizu"/>
    <w:basedOn w:val="a3"/>
    <w:rsid w:val="000A5AC3"/>
    <w:pPr>
      <w:pBdr>
        <w:top w:val="single" w:sz="4" w:space="1" w:color="auto"/>
        <w:bottom w:val="single" w:sz="4" w:space="1" w:color="auto"/>
      </w:pBdr>
      <w:spacing w:line="240" w:lineRule="auto"/>
      <w:ind w:left="1080"/>
    </w:pPr>
    <w:rPr>
      <w:sz w:val="21"/>
    </w:rPr>
  </w:style>
  <w:style w:type="paragraph" w:customStyle="1" w:styleId="bz">
    <w:name w:val="bz"/>
    <w:basedOn w:val="1e"/>
    <w:rsid w:val="000A5AC3"/>
    <w:pPr>
      <w:pBdr>
        <w:top w:val="single" w:sz="4" w:space="1" w:color="auto"/>
        <w:bottom w:val="single" w:sz="4" w:space="1" w:color="auto"/>
      </w:pBdr>
      <w:spacing w:line="240" w:lineRule="auto"/>
      <w:ind w:left="2098"/>
    </w:pPr>
    <w:rPr>
      <w:rFonts w:ascii="华文楷体" w:eastAsia="华文楷体" w:hAnsi="华文楷体"/>
    </w:rPr>
  </w:style>
  <w:style w:type="paragraph" w:customStyle="1" w:styleId="note1">
    <w:name w:val="note1"/>
    <w:basedOn w:val="a3"/>
    <w:autoRedefine/>
    <w:rsid w:val="000A5AC3"/>
    <w:pPr>
      <w:keepNext/>
      <w:tabs>
        <w:tab w:val="num" w:pos="360"/>
      </w:tabs>
      <w:autoSpaceDE w:val="0"/>
      <w:autoSpaceDN w:val="0"/>
      <w:adjustRightInd w:val="0"/>
      <w:spacing w:beforeLines="50" w:afterLines="10" w:line="300" w:lineRule="auto"/>
      <w:ind w:left="1930" w:right="1498" w:hanging="461"/>
      <w:jc w:val="left"/>
    </w:pPr>
    <w:rPr>
      <w:rFonts w:ascii="Arial" w:eastAsia="黑体" w:hAnsi="Arial"/>
      <w:kern w:val="0"/>
    </w:rPr>
  </w:style>
  <w:style w:type="paragraph" w:customStyle="1" w:styleId="list11">
    <w:name w:val="list11"/>
    <w:basedOn w:val="list1"/>
    <w:rsid w:val="000A5AC3"/>
    <w:pPr>
      <w:keepLines/>
      <w:tabs>
        <w:tab w:val="clear" w:pos="635"/>
        <w:tab w:val="num" w:pos="360"/>
        <w:tab w:val="num" w:pos="1191"/>
        <w:tab w:val="num" w:pos="1680"/>
        <w:tab w:val="num" w:pos="6120"/>
      </w:tabs>
      <w:topLinePunct/>
      <w:autoSpaceDE/>
      <w:autoSpaceDN/>
      <w:spacing w:beforeLines="20" w:afterLines="20" w:line="240" w:lineRule="auto"/>
      <w:ind w:left="3370" w:hanging="403"/>
      <w:jc w:val="left"/>
    </w:pPr>
    <w:rPr>
      <w:rFonts w:ascii="Times New Roman" w:eastAsia="新宋体" w:hAnsi="Times New Roman" w:cs="Times New Roman"/>
      <w:szCs w:val="24"/>
    </w:rPr>
  </w:style>
  <w:style w:type="paragraph" w:customStyle="1" w:styleId="b1">
    <w:name w:val="b1"/>
    <w:basedOn w:val="t1"/>
    <w:autoRedefine/>
    <w:rsid w:val="000A5AC3"/>
    <w:pPr>
      <w:keepNext/>
      <w:keepLines/>
      <w:spacing w:beforeLines="100" w:afterLines="0"/>
    </w:pPr>
    <w:rPr>
      <w:rFonts w:eastAsia="黑体"/>
    </w:rPr>
  </w:style>
  <w:style w:type="paragraph" w:customStyle="1" w:styleId="BlkText">
    <w:name w:val="Blk Text"/>
    <w:basedOn w:val="a3"/>
    <w:rsid w:val="000A5AC3"/>
    <w:pPr>
      <w:widowControl/>
      <w:overflowPunct w:val="0"/>
      <w:autoSpaceDE w:val="0"/>
      <w:autoSpaceDN w:val="0"/>
      <w:adjustRightInd w:val="0"/>
      <w:spacing w:after="120" w:line="240" w:lineRule="auto"/>
    </w:pPr>
    <w:rPr>
      <w:kern w:val="0"/>
      <w:szCs w:val="20"/>
    </w:rPr>
  </w:style>
  <w:style w:type="paragraph" w:customStyle="1" w:styleId="BlkItem3">
    <w:name w:val="Blk Item 3"/>
    <w:basedOn w:val="a3"/>
    <w:rsid w:val="000A5AC3"/>
    <w:pPr>
      <w:widowControl/>
      <w:tabs>
        <w:tab w:val="left" w:pos="227"/>
        <w:tab w:val="num" w:pos="360"/>
      </w:tabs>
      <w:overflowPunct w:val="0"/>
      <w:autoSpaceDE w:val="0"/>
      <w:autoSpaceDN w:val="0"/>
      <w:adjustRightInd w:val="0"/>
      <w:spacing w:after="120" w:line="240" w:lineRule="auto"/>
      <w:ind w:left="600" w:firstLine="200"/>
      <w:jc w:val="left"/>
    </w:pPr>
    <w:rPr>
      <w:noProof/>
      <w:kern w:val="0"/>
      <w:szCs w:val="20"/>
    </w:rPr>
  </w:style>
  <w:style w:type="paragraph" w:customStyle="1" w:styleId="affff">
    <w:name w:val="è±?"/>
    <w:basedOn w:val="a3"/>
    <w:rsid w:val="000A5AC3"/>
    <w:pPr>
      <w:autoSpaceDE w:val="0"/>
      <w:autoSpaceDN w:val="0"/>
      <w:adjustRightInd w:val="0"/>
      <w:spacing w:line="240" w:lineRule="auto"/>
      <w:jc w:val="left"/>
    </w:pPr>
    <w:rPr>
      <w:rFonts w:ascii="宋体"/>
      <w:kern w:val="0"/>
      <w:szCs w:val="20"/>
    </w:rPr>
  </w:style>
  <w:style w:type="paragraph" w:customStyle="1" w:styleId="affff0">
    <w:name w:val="è±ê???±?"/>
    <w:basedOn w:val="a3"/>
    <w:rsid w:val="000A5AC3"/>
    <w:pPr>
      <w:autoSpaceDE w:val="0"/>
      <w:autoSpaceDN w:val="0"/>
      <w:adjustRightInd w:val="0"/>
      <w:spacing w:line="240" w:lineRule="auto"/>
      <w:jc w:val="left"/>
    </w:pPr>
    <w:rPr>
      <w:rFonts w:ascii="宋体"/>
      <w:kern w:val="0"/>
      <w:szCs w:val="20"/>
    </w:rPr>
  </w:style>
  <w:style w:type="paragraph" w:customStyle="1" w:styleId="HeaderSection">
    <w:name w:val="Header Section"/>
    <w:basedOn w:val="11"/>
    <w:autoRedefine/>
    <w:rsid w:val="000A5AC3"/>
    <w:pPr>
      <w:pageBreakBefore/>
      <w:widowControl/>
      <w:numPr>
        <w:numId w:val="0"/>
      </w:numPr>
      <w:pBdr>
        <w:top w:val="single" w:sz="48" w:space="3" w:color="FFFFFF"/>
        <w:left w:val="single" w:sz="6" w:space="3" w:color="FFFFFF"/>
        <w:bottom w:val="single" w:sz="6" w:space="3" w:color="FFFFFF"/>
      </w:pBdr>
      <w:shd w:val="pct20" w:color="auto" w:fill="FFFFFF"/>
      <w:snapToGrid w:val="0"/>
      <w:spacing w:before="120" w:after="120" w:line="240" w:lineRule="atLeast"/>
      <w:ind w:left="357" w:hanging="357"/>
      <w:jc w:val="left"/>
      <w:outlineLvl w:val="9"/>
    </w:pPr>
    <w:rPr>
      <w:rFonts w:ascii="Arial" w:hAnsi="Arial"/>
      <w:bCs w:val="0"/>
      <w:spacing w:val="15"/>
      <w:kern w:val="28"/>
      <w:sz w:val="16"/>
      <w:szCs w:val="20"/>
    </w:rPr>
  </w:style>
  <w:style w:type="paragraph" w:customStyle="1" w:styleId="0">
    <w:name w:val="标题 0"/>
    <w:basedOn w:val="a3"/>
    <w:next w:val="11"/>
    <w:rsid w:val="000A5AC3"/>
    <w:pPr>
      <w:numPr>
        <w:numId w:val="23"/>
      </w:numPr>
      <w:spacing w:line="240" w:lineRule="auto"/>
      <w:ind w:firstLine="200"/>
      <w:jc w:val="center"/>
    </w:pPr>
    <w:rPr>
      <w:rFonts w:eastAsia="隶书"/>
      <w:sz w:val="72"/>
      <w:szCs w:val="20"/>
    </w:rPr>
  </w:style>
  <w:style w:type="paragraph" w:customStyle="1" w:styleId="hbg">
    <w:name w:val="hbg"/>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
    <w:name w:val="tbg"/>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l">
    <w:name w:val="tbgl"/>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c">
    <w:name w:val="tbgc"/>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bbg">
    <w:name w:val="bbg"/>
    <w:basedOn w:val="a3"/>
    <w:rsid w:val="000A5AC3"/>
    <w:pPr>
      <w:widowControl/>
      <w:shd w:val="clear" w:color="auto" w:fill="000000"/>
      <w:spacing w:before="100" w:beforeAutospacing="1" w:after="100" w:afterAutospacing="1" w:line="240" w:lineRule="auto"/>
      <w:jc w:val="left"/>
    </w:pPr>
    <w:rPr>
      <w:rFonts w:ascii="Arial" w:eastAsia="Arial Unicode MS" w:hAnsi="Arial" w:cs="Arial"/>
      <w:kern w:val="0"/>
      <w:sz w:val="18"/>
      <w:szCs w:val="18"/>
    </w:rPr>
  </w:style>
  <w:style w:type="paragraph" w:customStyle="1" w:styleId="dbg">
    <w:name w:val="dbg"/>
    <w:basedOn w:val="a3"/>
    <w:rsid w:val="000A5AC3"/>
    <w:pPr>
      <w:widowControl/>
      <w:shd w:val="clear" w:color="auto" w:fill="6699CC"/>
      <w:spacing w:before="100" w:beforeAutospacing="1" w:after="100" w:afterAutospacing="1" w:line="240" w:lineRule="auto"/>
      <w:jc w:val="left"/>
    </w:pPr>
    <w:rPr>
      <w:rFonts w:ascii="Arial" w:eastAsia="Arial Unicode MS" w:hAnsi="Arial" w:cs="Arial"/>
      <w:kern w:val="0"/>
      <w:sz w:val="18"/>
      <w:szCs w:val="18"/>
    </w:rPr>
  </w:style>
  <w:style w:type="paragraph" w:customStyle="1" w:styleId="mbg">
    <w:name w:val="mbg"/>
    <w:basedOn w:val="a3"/>
    <w:rsid w:val="000A5AC3"/>
    <w:pPr>
      <w:widowControl/>
      <w:shd w:val="clear" w:color="auto" w:fill="99CCFF"/>
      <w:spacing w:before="100" w:beforeAutospacing="1" w:after="100" w:afterAutospacing="1" w:line="240" w:lineRule="auto"/>
      <w:jc w:val="left"/>
    </w:pPr>
    <w:rPr>
      <w:rFonts w:ascii="Arial" w:eastAsia="Arial Unicode MS" w:hAnsi="Arial" w:cs="Arial"/>
      <w:kern w:val="0"/>
      <w:sz w:val="18"/>
      <w:szCs w:val="18"/>
    </w:rPr>
  </w:style>
  <w:style w:type="paragraph" w:customStyle="1" w:styleId="lbg">
    <w:name w:val="lbg"/>
    <w:basedOn w:val="a3"/>
    <w:rsid w:val="000A5AC3"/>
    <w:pPr>
      <w:widowControl/>
      <w:shd w:val="clear" w:color="auto" w:fill="CCE5FF"/>
      <w:spacing w:before="100" w:beforeAutospacing="1" w:after="100" w:afterAutospacing="1" w:line="240" w:lineRule="auto"/>
      <w:jc w:val="left"/>
    </w:pPr>
    <w:rPr>
      <w:rFonts w:ascii="Arial" w:eastAsia="Arial Unicode MS" w:hAnsi="Arial" w:cs="Arial"/>
      <w:kern w:val="0"/>
      <w:sz w:val="18"/>
      <w:szCs w:val="18"/>
    </w:rPr>
  </w:style>
  <w:style w:type="paragraph" w:customStyle="1" w:styleId="hil">
    <w:name w:val="hil"/>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lgray">
    <w:name w:val="lgray"/>
    <w:basedOn w:val="a3"/>
    <w:rsid w:val="000A5AC3"/>
    <w:pPr>
      <w:widowControl/>
      <w:shd w:val="clear" w:color="auto" w:fill="CCCCCC"/>
      <w:spacing w:before="100" w:beforeAutospacing="1" w:after="100" w:afterAutospacing="1" w:line="240" w:lineRule="auto"/>
      <w:jc w:val="left"/>
    </w:pPr>
    <w:rPr>
      <w:rFonts w:ascii="Arial" w:eastAsia="Arial Unicode MS" w:hAnsi="Arial" w:cs="Arial"/>
      <w:kern w:val="0"/>
      <w:sz w:val="18"/>
      <w:szCs w:val="18"/>
    </w:rPr>
  </w:style>
  <w:style w:type="paragraph" w:customStyle="1" w:styleId="greytext">
    <w:name w:val="greytext"/>
    <w:basedOn w:val="a3"/>
    <w:rsid w:val="000A5AC3"/>
    <w:pPr>
      <w:widowControl/>
      <w:spacing w:before="100" w:beforeAutospacing="1" w:after="100" w:afterAutospacing="1" w:line="240" w:lineRule="auto"/>
      <w:jc w:val="left"/>
    </w:pPr>
    <w:rPr>
      <w:rFonts w:ascii="Arial" w:eastAsia="Arial Unicode MS" w:hAnsi="Arial" w:cs="Arial"/>
      <w:color w:val="666666"/>
      <w:kern w:val="0"/>
      <w:sz w:val="18"/>
      <w:szCs w:val="18"/>
    </w:rPr>
  </w:style>
  <w:style w:type="paragraph" w:customStyle="1" w:styleId="bluebullet">
    <w:name w:val="bluebullet"/>
    <w:basedOn w:val="a3"/>
    <w:rsid w:val="000A5AC3"/>
    <w:pPr>
      <w:widowControl/>
      <w:spacing w:before="100" w:beforeAutospacing="1" w:after="100" w:afterAutospacing="1" w:line="240" w:lineRule="auto"/>
      <w:jc w:val="left"/>
    </w:pPr>
    <w:rPr>
      <w:rFonts w:ascii="Arial" w:eastAsia="Arial Unicode MS" w:hAnsi="Arial" w:cs="Arial"/>
      <w:color w:val="006699"/>
      <w:kern w:val="0"/>
      <w:sz w:val="18"/>
      <w:szCs w:val="18"/>
    </w:rPr>
  </w:style>
  <w:style w:type="paragraph" w:customStyle="1" w:styleId="dkgd">
    <w:name w:val="dkgd"/>
    <w:basedOn w:val="a3"/>
    <w:rsid w:val="000A5AC3"/>
    <w:pPr>
      <w:widowControl/>
      <w:shd w:val="clear" w:color="auto" w:fill="999966"/>
      <w:spacing w:before="100" w:beforeAutospacing="1" w:after="100" w:afterAutospacing="1" w:line="240" w:lineRule="auto"/>
      <w:jc w:val="left"/>
    </w:pPr>
    <w:rPr>
      <w:rFonts w:ascii="Arial" w:eastAsia="Arial Unicode MS" w:hAnsi="Arial" w:cs="Arial"/>
      <w:kern w:val="0"/>
      <w:sz w:val="18"/>
      <w:szCs w:val="18"/>
    </w:rPr>
  </w:style>
  <w:style w:type="paragraph" w:customStyle="1" w:styleId="hdgd">
    <w:name w:val="hdgd"/>
    <w:basedOn w:val="a3"/>
    <w:rsid w:val="000A5AC3"/>
    <w:pPr>
      <w:widowControl/>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mdgd">
    <w:name w:val="mdgd"/>
    <w:basedOn w:val="a3"/>
    <w:rsid w:val="000A5AC3"/>
    <w:pPr>
      <w:widowControl/>
      <w:shd w:val="clear" w:color="auto" w:fill="CCCC99"/>
      <w:spacing w:before="100" w:beforeAutospacing="1" w:after="100" w:afterAutospacing="1" w:line="240" w:lineRule="auto"/>
      <w:jc w:val="left"/>
    </w:pPr>
    <w:rPr>
      <w:rFonts w:ascii="Arial" w:eastAsia="Arial Unicode MS" w:hAnsi="Arial" w:cs="Arial"/>
      <w:b/>
      <w:bCs/>
      <w:color w:val="666633"/>
      <w:kern w:val="0"/>
      <w:sz w:val="18"/>
      <w:szCs w:val="18"/>
    </w:rPr>
  </w:style>
  <w:style w:type="paragraph" w:customStyle="1" w:styleId="flgd">
    <w:name w:val="flgd"/>
    <w:basedOn w:val="a3"/>
    <w:rsid w:val="000A5AC3"/>
    <w:pPr>
      <w:widowControl/>
      <w:shd w:val="clear" w:color="auto" w:fill="F7F7E7"/>
      <w:spacing w:before="100" w:beforeAutospacing="1" w:after="100" w:afterAutospacing="1" w:line="240" w:lineRule="auto"/>
      <w:jc w:val="left"/>
    </w:pPr>
    <w:rPr>
      <w:rFonts w:ascii="Arial" w:eastAsia="Arial Unicode MS" w:hAnsi="Arial" w:cs="Arial"/>
      <w:kern w:val="0"/>
      <w:sz w:val="18"/>
      <w:szCs w:val="18"/>
    </w:rPr>
  </w:style>
  <w:style w:type="paragraph" w:customStyle="1" w:styleId="sth">
    <w:name w:val="sth"/>
    <w:basedOn w:val="a3"/>
    <w:rsid w:val="000A5AC3"/>
    <w:pPr>
      <w:widowControl/>
      <w:spacing w:before="100" w:beforeAutospacing="1" w:after="100" w:afterAutospacing="1" w:line="240" w:lineRule="auto"/>
      <w:jc w:val="left"/>
    </w:pPr>
    <w:rPr>
      <w:rFonts w:ascii="Arial" w:eastAsia="Arial Unicode MS" w:hAnsi="Arial" w:cs="Arial"/>
      <w:color w:val="FFFFFF"/>
      <w:kern w:val="0"/>
      <w:sz w:val="17"/>
      <w:szCs w:val="17"/>
    </w:rPr>
  </w:style>
  <w:style w:type="paragraph" w:customStyle="1" w:styleId="gbg">
    <w:name w:val="gbg"/>
    <w:basedOn w:val="a3"/>
    <w:rsid w:val="000A5AC3"/>
    <w:pPr>
      <w:widowControl/>
      <w:shd w:val="clear" w:color="auto" w:fill="CCCCCC"/>
      <w:spacing w:before="100" w:beforeAutospacing="1" w:after="100" w:afterAutospacing="1" w:line="240" w:lineRule="auto"/>
      <w:jc w:val="left"/>
    </w:pPr>
    <w:rPr>
      <w:rFonts w:ascii="Arial" w:eastAsia="Arial Unicode MS" w:hAnsi="Arial" w:cs="Arial"/>
      <w:kern w:val="0"/>
      <w:sz w:val="18"/>
      <w:szCs w:val="18"/>
    </w:rPr>
  </w:style>
  <w:style w:type="paragraph" w:customStyle="1" w:styleId="dgbg">
    <w:name w:val="dgbg"/>
    <w:basedOn w:val="a3"/>
    <w:rsid w:val="000A5AC3"/>
    <w:pPr>
      <w:widowControl/>
      <w:shd w:val="clear" w:color="auto" w:fill="999999"/>
      <w:spacing w:before="100" w:beforeAutospacing="1" w:after="100" w:afterAutospacing="1" w:line="240" w:lineRule="auto"/>
      <w:jc w:val="left"/>
    </w:pPr>
    <w:rPr>
      <w:rFonts w:ascii="Arial" w:eastAsia="Arial Unicode MS" w:hAnsi="Arial" w:cs="Arial"/>
      <w:kern w:val="0"/>
      <w:sz w:val="18"/>
      <w:szCs w:val="18"/>
    </w:rPr>
  </w:style>
  <w:style w:type="paragraph" w:customStyle="1" w:styleId="greytextbld">
    <w:name w:val="greytextbld"/>
    <w:basedOn w:val="a3"/>
    <w:rsid w:val="000A5AC3"/>
    <w:pPr>
      <w:widowControl/>
      <w:spacing w:before="100" w:beforeAutospacing="1" w:after="100" w:afterAutospacing="1" w:line="240" w:lineRule="auto"/>
      <w:jc w:val="left"/>
    </w:pPr>
    <w:rPr>
      <w:rFonts w:ascii="Arial" w:eastAsia="Arial Unicode MS" w:hAnsi="Arial" w:cs="Arial"/>
      <w:b/>
      <w:bCs/>
      <w:color w:val="666666"/>
      <w:kern w:val="0"/>
      <w:sz w:val="18"/>
      <w:szCs w:val="18"/>
    </w:rPr>
  </w:style>
  <w:style w:type="paragraph" w:customStyle="1" w:styleId="country">
    <w:name w:val="country"/>
    <w:basedOn w:val="a3"/>
    <w:rsid w:val="000A5AC3"/>
    <w:pPr>
      <w:widowControl/>
      <w:spacing w:before="100" w:beforeAutospacing="1" w:after="100" w:afterAutospacing="1" w:line="240" w:lineRule="auto"/>
      <w:jc w:val="left"/>
    </w:pPr>
    <w:rPr>
      <w:rFonts w:ascii="Verdana" w:eastAsia="Arial Unicode MS" w:hAnsi="Verdana" w:cs="Arial"/>
      <w:b/>
      <w:bCs/>
      <w:color w:val="99CCFF"/>
      <w:kern w:val="0"/>
      <w:sz w:val="18"/>
      <w:szCs w:val="18"/>
    </w:rPr>
  </w:style>
  <w:style w:type="paragraph" w:customStyle="1" w:styleId="related">
    <w:name w:val="related"/>
    <w:basedOn w:val="a3"/>
    <w:rsid w:val="000A5AC3"/>
    <w:pPr>
      <w:widowControl/>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divider">
    <w:name w:val="divider"/>
    <w:basedOn w:val="a3"/>
    <w:rsid w:val="000A5AC3"/>
    <w:pPr>
      <w:widowControl/>
      <w:spacing w:before="100" w:beforeAutospacing="1" w:after="100" w:afterAutospacing="1" w:line="240" w:lineRule="auto"/>
      <w:jc w:val="left"/>
    </w:pPr>
    <w:rPr>
      <w:rFonts w:ascii="Verdana" w:eastAsia="Arial Unicode MS" w:hAnsi="Verdana" w:cs="Arial"/>
      <w:color w:val="999999"/>
      <w:kern w:val="0"/>
      <w:sz w:val="18"/>
      <w:szCs w:val="18"/>
    </w:rPr>
  </w:style>
  <w:style w:type="paragraph" w:customStyle="1" w:styleId="input">
    <w:name w:val="input"/>
    <w:basedOn w:val="a3"/>
    <w:rsid w:val="000A5AC3"/>
    <w:pPr>
      <w:widowControl/>
      <w:spacing w:before="100" w:beforeAutospacing="1" w:after="100" w:afterAutospacing="1" w:line="240" w:lineRule="auto"/>
      <w:jc w:val="left"/>
    </w:pPr>
    <w:rPr>
      <w:rFonts w:ascii="Arial" w:eastAsia="Arial Unicode MS" w:hAnsi="Arial" w:cs="Arial"/>
      <w:color w:val="000000"/>
      <w:kern w:val="0"/>
      <w:sz w:val="18"/>
      <w:szCs w:val="18"/>
    </w:rPr>
  </w:style>
  <w:style w:type="paragraph" w:customStyle="1" w:styleId="iform">
    <w:name w:val="iform"/>
    <w:basedOn w:val="a3"/>
    <w:rsid w:val="000A5AC3"/>
    <w:pPr>
      <w:widowControl/>
      <w:shd w:val="clear" w:color="auto" w:fill="EEEEEE"/>
      <w:spacing w:before="100" w:beforeAutospacing="1" w:after="100" w:afterAutospacing="1" w:line="240" w:lineRule="auto"/>
      <w:jc w:val="left"/>
    </w:pPr>
    <w:rPr>
      <w:rFonts w:ascii="Arial" w:eastAsia="Arial Unicode MS" w:hAnsi="Arial" w:cs="Arial"/>
      <w:color w:val="000000"/>
      <w:kern w:val="0"/>
      <w:sz w:val="17"/>
      <w:szCs w:val="17"/>
    </w:rPr>
  </w:style>
  <w:style w:type="paragraph" w:customStyle="1" w:styleId="1f2">
    <w:name w:val="标题1"/>
    <w:basedOn w:val="a3"/>
    <w:rsid w:val="000A5AC3"/>
    <w:pPr>
      <w:widowControl/>
      <w:spacing w:before="100" w:beforeAutospacing="1" w:after="100" w:afterAutospacing="1" w:line="240" w:lineRule="auto"/>
      <w:jc w:val="left"/>
    </w:pPr>
    <w:rPr>
      <w:rFonts w:ascii="Arial" w:eastAsia="Arial Unicode MS" w:hAnsi="Arial" w:cs="Arial"/>
      <w:kern w:val="0"/>
      <w:sz w:val="36"/>
      <w:szCs w:val="36"/>
    </w:rPr>
  </w:style>
  <w:style w:type="paragraph" w:customStyle="1" w:styleId="1f3">
    <w:name w:val="副标题1"/>
    <w:basedOn w:val="a3"/>
    <w:rsid w:val="000A5AC3"/>
    <w:pPr>
      <w:widowControl/>
      <w:spacing w:before="100" w:beforeAutospacing="1" w:after="100" w:afterAutospacing="1" w:line="240" w:lineRule="auto"/>
      <w:jc w:val="left"/>
    </w:pPr>
    <w:rPr>
      <w:rFonts w:ascii="Arial" w:eastAsia="Arial Unicode MS" w:hAnsi="Arial" w:cs="Arial"/>
      <w:kern w:val="0"/>
      <w:sz w:val="23"/>
      <w:szCs w:val="23"/>
    </w:rPr>
  </w:style>
  <w:style w:type="paragraph" w:customStyle="1" w:styleId="boldtitle">
    <w:name w:val="boldtitle"/>
    <w:basedOn w:val="a3"/>
    <w:rsid w:val="000A5AC3"/>
    <w:pPr>
      <w:widowControl/>
      <w:spacing w:before="100" w:beforeAutospacing="1" w:after="100" w:afterAutospacing="1" w:line="240" w:lineRule="auto"/>
      <w:jc w:val="left"/>
    </w:pPr>
    <w:rPr>
      <w:rFonts w:ascii="Arial Black" w:eastAsia="Arial Unicode MS" w:hAnsi="Arial Black" w:cs="Arial"/>
      <w:kern w:val="0"/>
      <w:sz w:val="36"/>
      <w:szCs w:val="36"/>
    </w:rPr>
  </w:style>
  <w:style w:type="paragraph" w:customStyle="1" w:styleId="smalltitle">
    <w:name w:val="smalltitle"/>
    <w:basedOn w:val="a3"/>
    <w:rsid w:val="000A5AC3"/>
    <w:pPr>
      <w:widowControl/>
      <w:spacing w:before="100" w:beforeAutospacing="1" w:after="100" w:afterAutospacing="1" w:line="240" w:lineRule="auto"/>
      <w:jc w:val="left"/>
    </w:pPr>
    <w:rPr>
      <w:rFonts w:ascii="Arial Black" w:eastAsia="Arial Unicode MS" w:hAnsi="Arial Black" w:cs="Arial"/>
      <w:b/>
      <w:bCs/>
      <w:kern w:val="0"/>
      <w:sz w:val="23"/>
      <w:szCs w:val="23"/>
    </w:rPr>
  </w:style>
  <w:style w:type="paragraph" w:customStyle="1" w:styleId="pagesubtitle">
    <w:name w:val="pagesubtitle"/>
    <w:basedOn w:val="a3"/>
    <w:rsid w:val="000A5AC3"/>
    <w:pPr>
      <w:widowControl/>
      <w:spacing w:before="100" w:beforeAutospacing="1" w:after="100" w:afterAutospacing="1" w:line="270" w:lineRule="atLeast"/>
      <w:jc w:val="left"/>
    </w:pPr>
    <w:rPr>
      <w:rFonts w:ascii="Arial" w:eastAsia="Arial Unicode MS" w:hAnsi="Arial" w:cs="Arial"/>
      <w:kern w:val="0"/>
      <w:sz w:val="23"/>
      <w:szCs w:val="23"/>
    </w:rPr>
  </w:style>
  <w:style w:type="paragraph" w:customStyle="1" w:styleId="pagetitle">
    <w:name w:val="pagetitle"/>
    <w:basedOn w:val="a3"/>
    <w:rsid w:val="000A5AC3"/>
    <w:pPr>
      <w:widowControl/>
      <w:spacing w:before="100" w:beforeAutospacing="1" w:after="100" w:afterAutospacing="1" w:line="360" w:lineRule="atLeast"/>
      <w:jc w:val="left"/>
    </w:pPr>
    <w:rPr>
      <w:rFonts w:ascii="Arial Black" w:eastAsia="Arial Unicode MS" w:hAnsi="Arial Black" w:cs="Arial"/>
      <w:kern w:val="0"/>
      <w:sz w:val="36"/>
      <w:szCs w:val="36"/>
    </w:rPr>
  </w:style>
  <w:style w:type="paragraph" w:customStyle="1" w:styleId="small">
    <w:name w:val="small"/>
    <w:basedOn w:val="a3"/>
    <w:rsid w:val="000A5AC3"/>
    <w:pPr>
      <w:widowControl/>
      <w:spacing w:before="100" w:beforeAutospacing="1" w:after="100" w:afterAutospacing="1" w:line="240" w:lineRule="auto"/>
      <w:jc w:val="left"/>
    </w:pPr>
    <w:rPr>
      <w:rFonts w:ascii="Verdana" w:eastAsia="Arial Unicode MS" w:hAnsi="Verdana" w:cs="Arial"/>
      <w:kern w:val="0"/>
      <w:sz w:val="18"/>
      <w:szCs w:val="18"/>
    </w:rPr>
  </w:style>
  <w:style w:type="paragraph" w:customStyle="1" w:styleId="title1">
    <w:name w:val="title1"/>
    <w:basedOn w:val="a3"/>
    <w:rsid w:val="000A5AC3"/>
    <w:pPr>
      <w:widowControl/>
      <w:spacing w:before="100" w:beforeAutospacing="1" w:after="100" w:afterAutospacing="1" w:line="240" w:lineRule="auto"/>
      <w:jc w:val="left"/>
    </w:pPr>
    <w:rPr>
      <w:rFonts w:ascii="Arial" w:eastAsia="Arial Unicode MS" w:hAnsi="Arial" w:cs="Arial"/>
      <w:kern w:val="0"/>
      <w:sz w:val="38"/>
      <w:szCs w:val="38"/>
    </w:rPr>
  </w:style>
  <w:style w:type="paragraph" w:customStyle="1" w:styleId="tbdark">
    <w:name w:val="tbdark"/>
    <w:basedOn w:val="a3"/>
    <w:rsid w:val="000A5AC3"/>
    <w:pPr>
      <w:widowControl/>
      <w:shd w:val="clear" w:color="auto" w:fill="A3AAB0"/>
      <w:spacing w:before="100" w:beforeAutospacing="1" w:after="100" w:afterAutospacing="1" w:line="240" w:lineRule="auto"/>
      <w:jc w:val="left"/>
    </w:pPr>
    <w:rPr>
      <w:rFonts w:ascii="Arial" w:eastAsia="Arial Unicode MS" w:hAnsi="Arial" w:cs="Arial"/>
      <w:kern w:val="0"/>
      <w:sz w:val="18"/>
      <w:szCs w:val="18"/>
    </w:rPr>
  </w:style>
  <w:style w:type="paragraph" w:customStyle="1" w:styleId="tbwhite">
    <w:name w:val="tbwhite"/>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tbimage1">
    <w:name w:val="tbimage1"/>
    <w:basedOn w:val="a3"/>
    <w:rsid w:val="000A5AC3"/>
    <w:pPr>
      <w:widowControl/>
      <w:spacing w:before="100" w:beforeAutospacing="1" w:after="100" w:afterAutospacing="1" w:line="240" w:lineRule="auto"/>
      <w:jc w:val="left"/>
    </w:pPr>
    <w:rPr>
      <w:rFonts w:ascii="Arial" w:eastAsia="Arial Unicode MS" w:hAnsi="Arial" w:cs="Arial"/>
      <w:kern w:val="0"/>
      <w:sz w:val="18"/>
      <w:szCs w:val="18"/>
    </w:rPr>
  </w:style>
  <w:style w:type="paragraph" w:customStyle="1" w:styleId="tbimage2">
    <w:name w:val="tbimage2"/>
    <w:basedOn w:val="a3"/>
    <w:rsid w:val="000A5AC3"/>
    <w:pPr>
      <w:widowControl/>
      <w:spacing w:before="100" w:beforeAutospacing="1" w:after="100" w:afterAutospacing="1" w:line="240" w:lineRule="auto"/>
      <w:jc w:val="left"/>
    </w:pPr>
    <w:rPr>
      <w:rFonts w:ascii="Arial" w:eastAsia="Arial Unicode MS" w:hAnsi="Arial" w:cs="Arial"/>
      <w:kern w:val="0"/>
      <w:sz w:val="18"/>
      <w:szCs w:val="18"/>
    </w:rPr>
  </w:style>
  <w:style w:type="paragraph" w:customStyle="1" w:styleId="tblue">
    <w:name w:val="tblue"/>
    <w:basedOn w:val="a3"/>
    <w:rsid w:val="000A5AC3"/>
    <w:pPr>
      <w:widowControl/>
      <w:shd w:val="clear" w:color="auto" w:fill="6699CC"/>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tdblue">
    <w:name w:val="tdblue"/>
    <w:basedOn w:val="a3"/>
    <w:rsid w:val="000A5AC3"/>
    <w:pPr>
      <w:widowControl/>
      <w:shd w:val="clear" w:color="auto" w:fill="006699"/>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tgray">
    <w:name w:val="tgray"/>
    <w:basedOn w:val="a3"/>
    <w:rsid w:val="000A5AC3"/>
    <w:pPr>
      <w:widowControl/>
      <w:shd w:val="clear" w:color="auto" w:fill="666666"/>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bct">
    <w:name w:val="bct"/>
    <w:basedOn w:val="a3"/>
    <w:rsid w:val="000A5AC3"/>
    <w:pPr>
      <w:widowControl/>
      <w:spacing w:before="100" w:beforeAutospacing="1" w:after="100" w:afterAutospacing="1" w:line="240" w:lineRule="auto"/>
      <w:jc w:val="left"/>
    </w:pPr>
    <w:rPr>
      <w:rFonts w:ascii="Arial" w:eastAsia="Arial Unicode MS" w:hAnsi="Arial" w:cs="Arial"/>
      <w:color w:val="000000"/>
      <w:kern w:val="0"/>
      <w:sz w:val="15"/>
      <w:szCs w:val="15"/>
    </w:rPr>
  </w:style>
  <w:style w:type="paragraph" w:customStyle="1" w:styleId="fnt">
    <w:name w:val="fnt"/>
    <w:basedOn w:val="a3"/>
    <w:rsid w:val="000A5AC3"/>
    <w:pPr>
      <w:widowControl/>
      <w:spacing w:before="100" w:beforeAutospacing="1" w:after="100" w:afterAutospacing="1" w:line="240" w:lineRule="auto"/>
      <w:jc w:val="left"/>
    </w:pPr>
    <w:rPr>
      <w:rFonts w:ascii="Verdana" w:eastAsia="Arial Unicode MS" w:hAnsi="Verdana" w:cs="Arial"/>
      <w:kern w:val="0"/>
      <w:sz w:val="17"/>
      <w:szCs w:val="17"/>
    </w:rPr>
  </w:style>
  <w:style w:type="paragraph" w:customStyle="1" w:styleId="ast">
    <w:name w:val="ast"/>
    <w:basedOn w:val="a3"/>
    <w:rsid w:val="000A5AC3"/>
    <w:pPr>
      <w:widowControl/>
      <w:spacing w:before="100" w:beforeAutospacing="1" w:after="100" w:afterAutospacing="1" w:line="240" w:lineRule="auto"/>
      <w:jc w:val="left"/>
    </w:pPr>
    <w:rPr>
      <w:rFonts w:ascii="Arial" w:eastAsia="Arial Unicode MS" w:hAnsi="Arial" w:cs="Arial"/>
      <w:color w:val="CC6600"/>
      <w:kern w:val="0"/>
      <w:sz w:val="18"/>
      <w:szCs w:val="18"/>
    </w:rPr>
  </w:style>
  <w:style w:type="paragraph" w:customStyle="1" w:styleId="tgreen">
    <w:name w:val="tgreen"/>
    <w:basedOn w:val="a3"/>
    <w:rsid w:val="000A5AC3"/>
    <w:pPr>
      <w:widowControl/>
      <w:shd w:val="clear" w:color="auto" w:fill="006666"/>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smgraytext">
    <w:name w:val="smgraytext"/>
    <w:basedOn w:val="a3"/>
    <w:rsid w:val="000A5AC3"/>
    <w:pPr>
      <w:widowControl/>
      <w:spacing w:before="100" w:beforeAutospacing="1" w:after="100" w:afterAutospacing="1" w:line="240" w:lineRule="auto"/>
      <w:jc w:val="left"/>
    </w:pPr>
    <w:rPr>
      <w:rFonts w:ascii="Verdana" w:eastAsia="Arial Unicode MS" w:hAnsi="Verdana" w:cs="Arial"/>
      <w:color w:val="666666"/>
      <w:kern w:val="0"/>
      <w:sz w:val="15"/>
      <w:szCs w:val="15"/>
    </w:rPr>
  </w:style>
  <w:style w:type="paragraph" w:customStyle="1" w:styleId="lggraytitle">
    <w:name w:val="lggraytitle"/>
    <w:basedOn w:val="a3"/>
    <w:rsid w:val="000A5AC3"/>
    <w:pPr>
      <w:widowControl/>
      <w:spacing w:before="100" w:beforeAutospacing="1" w:after="100" w:afterAutospacing="1" w:line="240" w:lineRule="auto"/>
      <w:jc w:val="left"/>
    </w:pPr>
    <w:rPr>
      <w:rFonts w:ascii="Arial" w:eastAsia="Arial Unicode MS" w:hAnsi="Arial" w:cs="Arial"/>
      <w:color w:val="666666"/>
      <w:kern w:val="0"/>
      <w:sz w:val="36"/>
      <w:szCs w:val="36"/>
    </w:rPr>
  </w:style>
  <w:style w:type="paragraph" w:customStyle="1" w:styleId="medbluetitlebar">
    <w:name w:val="medbluetitlebar"/>
    <w:basedOn w:val="a3"/>
    <w:rsid w:val="000A5AC3"/>
    <w:pPr>
      <w:widowControl/>
      <w:shd w:val="clear" w:color="auto" w:fill="6699CC"/>
      <w:spacing w:before="100" w:beforeAutospacing="1" w:after="100" w:afterAutospacing="1" w:line="240" w:lineRule="auto"/>
      <w:jc w:val="left"/>
    </w:pPr>
    <w:rPr>
      <w:rFonts w:ascii="Verdana" w:eastAsia="Arial Unicode MS" w:hAnsi="Verdana" w:cs="Arial"/>
      <w:b/>
      <w:bCs/>
      <w:color w:val="FFFFFF"/>
      <w:kern w:val="0"/>
      <w:sz w:val="19"/>
      <w:szCs w:val="19"/>
    </w:rPr>
  </w:style>
  <w:style w:type="paragraph" w:customStyle="1" w:styleId="medgraytitlebar">
    <w:name w:val="medgraytitlebar"/>
    <w:basedOn w:val="a3"/>
    <w:rsid w:val="000A5AC3"/>
    <w:pPr>
      <w:widowControl/>
      <w:shd w:val="clear" w:color="auto" w:fill="999999"/>
      <w:spacing w:before="100" w:beforeAutospacing="1" w:after="100" w:afterAutospacing="1" w:line="240" w:lineRule="auto"/>
      <w:jc w:val="left"/>
    </w:pPr>
    <w:rPr>
      <w:rFonts w:ascii="Verdana" w:eastAsia="Arial Unicode MS" w:hAnsi="Verdana" w:cs="Arial"/>
      <w:b/>
      <w:bCs/>
      <w:color w:val="FFFFFF"/>
      <w:kern w:val="0"/>
      <w:sz w:val="19"/>
      <w:szCs w:val="19"/>
    </w:rPr>
  </w:style>
  <w:style w:type="paragraph" w:customStyle="1" w:styleId="lightgraytitlebar">
    <w:name w:val="lightgraytitlebar"/>
    <w:basedOn w:val="a3"/>
    <w:rsid w:val="000A5AC3"/>
    <w:pPr>
      <w:widowControl/>
      <w:shd w:val="clear" w:color="auto" w:fill="EEEEEE"/>
      <w:spacing w:before="100" w:beforeAutospacing="1" w:after="100" w:afterAutospacing="1" w:line="240" w:lineRule="auto"/>
      <w:jc w:val="left"/>
    </w:pPr>
    <w:rPr>
      <w:rFonts w:ascii="Verdana" w:eastAsia="Arial Unicode MS" w:hAnsi="Verdana" w:cs="Arial"/>
      <w:b/>
      <w:bCs/>
      <w:color w:val="666666"/>
      <w:kern w:val="0"/>
      <w:sz w:val="19"/>
      <w:szCs w:val="19"/>
    </w:rPr>
  </w:style>
  <w:style w:type="paragraph" w:customStyle="1" w:styleId="whitetitlebar">
    <w:name w:val="whitetitlebar"/>
    <w:basedOn w:val="a3"/>
    <w:rsid w:val="000A5AC3"/>
    <w:pPr>
      <w:widowControl/>
      <w:shd w:val="clear" w:color="auto" w:fill="FFFFFF"/>
      <w:spacing w:before="100" w:beforeAutospacing="1" w:after="100" w:afterAutospacing="1" w:line="240" w:lineRule="auto"/>
      <w:jc w:val="left"/>
    </w:pPr>
    <w:rPr>
      <w:rFonts w:ascii="Verdana" w:eastAsia="Arial Unicode MS" w:hAnsi="Verdana" w:cs="Arial"/>
      <w:b/>
      <w:bCs/>
      <w:color w:val="666666"/>
      <w:kern w:val="0"/>
      <w:sz w:val="19"/>
      <w:szCs w:val="19"/>
    </w:rPr>
  </w:style>
  <w:style w:type="paragraph" w:customStyle="1" w:styleId="dotted">
    <w:name w:val="dotted"/>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dgray">
    <w:name w:val="dgray"/>
    <w:basedOn w:val="a3"/>
    <w:rsid w:val="000A5AC3"/>
    <w:pPr>
      <w:widowControl/>
      <w:shd w:val="clear" w:color="auto" w:fill="999999"/>
      <w:spacing w:before="100" w:beforeAutospacing="1" w:after="100" w:afterAutospacing="1" w:line="240" w:lineRule="auto"/>
      <w:jc w:val="left"/>
    </w:pPr>
    <w:rPr>
      <w:rFonts w:ascii="Arial" w:eastAsia="Arial Unicode MS" w:hAnsi="Arial" w:cs="Arial"/>
      <w:kern w:val="0"/>
      <w:sz w:val="18"/>
      <w:szCs w:val="18"/>
    </w:rPr>
  </w:style>
  <w:style w:type="paragraph" w:customStyle="1" w:styleId="vlgray">
    <w:name w:val="vlgray"/>
    <w:basedOn w:val="a3"/>
    <w:rsid w:val="000A5AC3"/>
    <w:pPr>
      <w:widowControl/>
      <w:shd w:val="clear" w:color="auto" w:fill="EEEEEE"/>
      <w:spacing w:before="100" w:beforeAutospacing="1" w:after="100" w:afterAutospacing="1" w:line="240" w:lineRule="auto"/>
      <w:jc w:val="left"/>
    </w:pPr>
    <w:rPr>
      <w:rFonts w:ascii="Arial" w:eastAsia="Arial Unicode MS" w:hAnsi="Arial" w:cs="Arial"/>
      <w:kern w:val="0"/>
      <w:sz w:val="18"/>
      <w:szCs w:val="18"/>
    </w:rPr>
  </w:style>
  <w:style w:type="paragraph" w:customStyle="1" w:styleId="iformwh">
    <w:name w:val="iformwh"/>
    <w:basedOn w:val="a3"/>
    <w:rsid w:val="000A5AC3"/>
    <w:pPr>
      <w:widowControl/>
      <w:shd w:val="clear" w:color="auto" w:fill="FFFFFF"/>
      <w:spacing w:before="100" w:beforeAutospacing="1" w:after="100" w:afterAutospacing="1" w:line="240" w:lineRule="auto"/>
      <w:jc w:val="left"/>
    </w:pPr>
    <w:rPr>
      <w:rFonts w:ascii="Arial" w:eastAsia="Arial Unicode MS" w:hAnsi="Arial" w:cs="Arial"/>
      <w:color w:val="000000"/>
      <w:kern w:val="0"/>
      <w:sz w:val="17"/>
      <w:szCs w:val="17"/>
    </w:rPr>
  </w:style>
  <w:style w:type="paragraph" w:customStyle="1" w:styleId="tvgray">
    <w:name w:val="tvgray"/>
    <w:basedOn w:val="a3"/>
    <w:rsid w:val="000A5AC3"/>
    <w:pPr>
      <w:widowControl/>
      <w:shd w:val="clear" w:color="auto" w:fill="EEEEEE"/>
      <w:spacing w:before="100" w:beforeAutospacing="1" w:after="100" w:afterAutospacing="1" w:line="240" w:lineRule="auto"/>
      <w:jc w:val="left"/>
    </w:pPr>
    <w:rPr>
      <w:rFonts w:ascii="Arial" w:eastAsia="Arial Unicode MS" w:hAnsi="Arial" w:cs="Arial"/>
      <w:b/>
      <w:bCs/>
      <w:color w:val="000000"/>
      <w:kern w:val="0"/>
      <w:sz w:val="18"/>
      <w:szCs w:val="18"/>
    </w:rPr>
  </w:style>
  <w:style w:type="paragraph" w:customStyle="1" w:styleId="news">
    <w:name w:val="news"/>
    <w:basedOn w:val="a3"/>
    <w:rsid w:val="000A5AC3"/>
    <w:pPr>
      <w:widowControl/>
      <w:spacing w:before="100" w:beforeAutospacing="1" w:after="100" w:afterAutospacing="1" w:line="240" w:lineRule="auto"/>
      <w:jc w:val="left"/>
    </w:pPr>
    <w:rPr>
      <w:rFonts w:ascii="Arial" w:eastAsia="Arial Unicode MS" w:hAnsi="Arial" w:cs="Arial"/>
      <w:b/>
      <w:bCs/>
      <w:kern w:val="0"/>
      <w:sz w:val="31"/>
      <w:szCs w:val="31"/>
    </w:rPr>
  </w:style>
  <w:style w:type="paragraph" w:customStyle="1" w:styleId="affff1">
    <w:name w:val="正文段落"/>
    <w:basedOn w:val="a3"/>
    <w:rsid w:val="000A5AC3"/>
    <w:pPr>
      <w:spacing w:line="300" w:lineRule="auto"/>
      <w:ind w:firstLine="510"/>
    </w:pPr>
    <w:rPr>
      <w:szCs w:val="20"/>
    </w:rPr>
  </w:style>
  <w:style w:type="paragraph" w:customStyle="1" w:styleId="Default">
    <w:name w:val="Default"/>
    <w:rsid w:val="000A5AC3"/>
    <w:pPr>
      <w:widowControl w:val="0"/>
      <w:autoSpaceDE w:val="0"/>
      <w:autoSpaceDN w:val="0"/>
      <w:adjustRightInd w:val="0"/>
    </w:pPr>
    <w:rPr>
      <w:rFonts w:ascii="宋体"/>
      <w:color w:val="000000"/>
      <w:sz w:val="24"/>
      <w:szCs w:val="24"/>
    </w:rPr>
  </w:style>
  <w:style w:type="character" w:customStyle="1" w:styleId="LabelChar">
    <w:name w:val="Label Char"/>
    <w:aliases w:val="l Char"/>
    <w:rsid w:val="000A5AC3"/>
    <w:rPr>
      <w:rFonts w:ascii="Verdana" w:hAnsi="Verdana" w:hint="default"/>
      <w:b/>
      <w:bCs w:val="0"/>
      <w:color w:val="000000"/>
      <w:lang w:val="en-US" w:eastAsia="en-US" w:bidi="ar-SA"/>
    </w:rPr>
  </w:style>
  <w:style w:type="character" w:customStyle="1" w:styleId="LabelEmbedded">
    <w:name w:val="Label Embedded"/>
    <w:aliases w:val="le"/>
    <w:rsid w:val="000A5AC3"/>
    <w:rPr>
      <w:rFonts w:ascii="Verdana" w:hAnsi="Verdana" w:hint="default"/>
      <w:b/>
      <w:bCs w:val="0"/>
      <w:sz w:val="20"/>
    </w:rPr>
  </w:style>
  <w:style w:type="character" w:customStyle="1" w:styleId="LabelinList11">
    <w:name w:val="Label in List 11"/>
    <w:aliases w:val="l1 Char"/>
    <w:rsid w:val="000A5AC3"/>
    <w:rPr>
      <w:rFonts w:ascii="Verdana" w:hAnsi="Verdana" w:hint="default"/>
      <w:b/>
      <w:bCs w:val="0"/>
      <w:color w:val="000000"/>
      <w:lang w:val="en-US" w:eastAsia="en-US" w:bidi="ar-SA"/>
    </w:rPr>
  </w:style>
  <w:style w:type="character" w:customStyle="1" w:styleId="Style10pt">
    <w:name w:val="Style 10 pt"/>
    <w:rsid w:val="000A5AC3"/>
    <w:rPr>
      <w:sz w:val="24"/>
    </w:rPr>
  </w:style>
  <w:style w:type="character" w:customStyle="1" w:styleId="new1">
    <w:name w:val="new1"/>
    <w:rsid w:val="000A5AC3"/>
    <w:rPr>
      <w:rFonts w:ascii="宋体" w:eastAsia="宋体" w:hAnsi="宋体" w:hint="eastAsia"/>
      <w:sz w:val="18"/>
      <w:szCs w:val="18"/>
    </w:rPr>
  </w:style>
  <w:style w:type="character" w:customStyle="1" w:styleId="pagetitle1">
    <w:name w:val="pagetitle1"/>
    <w:rsid w:val="000A5AC3"/>
    <w:rPr>
      <w:rFonts w:ascii="Arial" w:hAnsi="Arial" w:cs="Arial" w:hint="default"/>
      <w:b/>
      <w:bCs/>
      <w:color w:val="000000"/>
      <w:sz w:val="38"/>
      <w:szCs w:val="38"/>
    </w:rPr>
  </w:style>
  <w:style w:type="paragraph" w:customStyle="1" w:styleId="ExwLe">
    <w:name w:val="ExwLe"/>
    <w:basedOn w:val="Exw"/>
    <w:next w:val="a3"/>
    <w:rsid w:val="000A5AC3"/>
    <w:pPr>
      <w:numPr>
        <w:numId w:val="12"/>
      </w:numPr>
      <w:ind w:left="-2280"/>
      <w:jc w:val="right"/>
    </w:pPr>
  </w:style>
  <w:style w:type="paragraph" w:customStyle="1" w:styleId="BlkItem2">
    <w:name w:val="Blk Item 2"/>
    <w:basedOn w:val="BlkText"/>
    <w:rsid w:val="000A5AC3"/>
    <w:pPr>
      <w:tabs>
        <w:tab w:val="num" w:pos="360"/>
      </w:tabs>
      <w:ind w:left="1145"/>
    </w:pPr>
  </w:style>
  <w:style w:type="paragraph" w:customStyle="1" w:styleId="ExLn3">
    <w:name w:val="ExLn3"/>
    <w:basedOn w:val="Exl2"/>
    <w:rsid w:val="000A5AC3"/>
    <w:pPr>
      <w:numPr>
        <w:ilvl w:val="3"/>
        <w:numId w:val="11"/>
      </w:numPr>
      <w:ind w:hanging="2880"/>
    </w:pPr>
  </w:style>
  <w:style w:type="paragraph" w:customStyle="1" w:styleId="ExLe">
    <w:name w:val="ExLe"/>
    <w:basedOn w:val="Ex"/>
    <w:next w:val="a3"/>
    <w:rsid w:val="000A5AC3"/>
    <w:pPr>
      <w:numPr>
        <w:numId w:val="11"/>
      </w:numPr>
      <w:jc w:val="right"/>
    </w:pPr>
  </w:style>
  <w:style w:type="paragraph" w:customStyle="1" w:styleId="Lb1Tp">
    <w:name w:val="Lb1Tp"/>
    <w:basedOn w:val="Tp"/>
    <w:rsid w:val="000A5AC3"/>
    <w:pPr>
      <w:numPr>
        <w:ilvl w:val="2"/>
        <w:numId w:val="24"/>
      </w:numPr>
      <w:tabs>
        <w:tab w:val="left" w:pos="480"/>
      </w:tabs>
      <w:ind w:left="480" w:hanging="240"/>
    </w:pPr>
  </w:style>
  <w:style w:type="paragraph" w:customStyle="1" w:styleId="Lb2Tp">
    <w:name w:val="Lb2Tp"/>
    <w:basedOn w:val="Lb1Tp"/>
    <w:rsid w:val="000A5AC3"/>
    <w:pPr>
      <w:numPr>
        <w:ilvl w:val="3"/>
      </w:numPr>
      <w:tabs>
        <w:tab w:val="clear" w:pos="480"/>
        <w:tab w:val="left" w:pos="720"/>
        <w:tab w:val="num" w:pos="1080"/>
        <w:tab w:val="num" w:pos="2100"/>
      </w:tabs>
      <w:ind w:left="1080"/>
    </w:pPr>
  </w:style>
  <w:style w:type="paragraph" w:customStyle="1" w:styleId="Lb1Tpf">
    <w:name w:val="Lb1Tpf"/>
    <w:basedOn w:val="Lb1Tp"/>
    <w:rsid w:val="000A5AC3"/>
    <w:pPr>
      <w:numPr>
        <w:ilvl w:val="4"/>
      </w:numPr>
      <w:tabs>
        <w:tab w:val="clear" w:pos="480"/>
        <w:tab w:val="left" w:pos="240"/>
        <w:tab w:val="num" w:pos="720"/>
        <w:tab w:val="num" w:pos="2520"/>
      </w:tabs>
      <w:ind w:left="720"/>
    </w:pPr>
  </w:style>
  <w:style w:type="paragraph" w:customStyle="1" w:styleId="Lb2Tpf">
    <w:name w:val="Lb2Tpf"/>
    <w:basedOn w:val="Lb1Tpf"/>
    <w:rsid w:val="000A5AC3"/>
    <w:pPr>
      <w:numPr>
        <w:ilvl w:val="5"/>
      </w:numPr>
      <w:tabs>
        <w:tab w:val="clear" w:pos="240"/>
        <w:tab w:val="left" w:pos="480"/>
        <w:tab w:val="num" w:pos="2520"/>
        <w:tab w:val="num" w:pos="2940"/>
      </w:tabs>
    </w:pPr>
  </w:style>
  <w:style w:type="paragraph" w:customStyle="1" w:styleId="ExLn2">
    <w:name w:val="ExLn2"/>
    <w:basedOn w:val="Exl"/>
    <w:rsid w:val="000A5AC3"/>
    <w:pPr>
      <w:numPr>
        <w:ilvl w:val="2"/>
        <w:numId w:val="11"/>
      </w:numPr>
      <w:ind w:hanging="2580"/>
    </w:pPr>
  </w:style>
  <w:style w:type="character" w:customStyle="1" w:styleId="css11">
    <w:name w:val="css11"/>
    <w:rsid w:val="00501565"/>
    <w:rPr>
      <w:rFonts w:ascii="ˎ̥" w:hAnsi="ˎ̥" w:hint="default"/>
      <w:sz w:val="25"/>
      <w:szCs w:val="25"/>
    </w:rPr>
  </w:style>
  <w:style w:type="table" w:styleId="affff2">
    <w:name w:val="Table Elegant"/>
    <w:basedOn w:val="a5"/>
    <w:rsid w:val="00C03FFE"/>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2">
    <w:name w:val="7"/>
    <w:basedOn w:val="a3"/>
    <w:next w:val="af4"/>
    <w:rsid w:val="00292CA3"/>
    <w:pPr>
      <w:spacing w:after="120"/>
    </w:pPr>
  </w:style>
  <w:style w:type="table" w:styleId="affff3">
    <w:name w:val="Table Grid"/>
    <w:basedOn w:val="a5"/>
    <w:uiPriority w:val="59"/>
    <w:rsid w:val="000673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CharChar">
    <w:name w:val="标题 1 Char Char Char"/>
    <w:rsid w:val="00424D43"/>
    <w:rPr>
      <w:bCs/>
      <w:kern w:val="44"/>
      <w:sz w:val="32"/>
      <w:szCs w:val="44"/>
    </w:rPr>
  </w:style>
  <w:style w:type="paragraph" w:customStyle="1" w:styleId="Cover-Title">
    <w:name w:val="Cover-Title"/>
    <w:rsid w:val="00337D1F"/>
    <w:pPr>
      <w:shd w:val="pct25" w:color="auto" w:fill="auto"/>
      <w:spacing w:after="960"/>
      <w:ind w:left="578" w:hanging="578"/>
      <w:jc w:val="center"/>
    </w:pPr>
    <w:rPr>
      <w:rFonts w:ascii="Arial" w:hAnsi="Arial"/>
      <w:b/>
      <w:sz w:val="32"/>
      <w:szCs w:val="28"/>
      <w:lang w:eastAsia="en-US"/>
    </w:rPr>
  </w:style>
  <w:style w:type="paragraph" w:customStyle="1" w:styleId="titlebar1">
    <w:name w:val="title bar 1"/>
    <w:basedOn w:val="a3"/>
    <w:next w:val="a3"/>
    <w:rsid w:val="00440F2C"/>
    <w:pPr>
      <w:widowControl/>
      <w:pBdr>
        <w:top w:val="single" w:sz="48" w:space="1" w:color="auto"/>
      </w:pBdr>
      <w:spacing w:line="240" w:lineRule="auto"/>
      <w:ind w:right="7938"/>
      <w:jc w:val="left"/>
    </w:pPr>
    <w:rPr>
      <w:rFonts w:ascii="Book Antiqua" w:hAnsi="Book Antiqua"/>
      <w:kern w:val="0"/>
      <w:sz w:val="8"/>
    </w:rPr>
  </w:style>
  <w:style w:type="paragraph" w:customStyle="1" w:styleId="211heading2H2sect12PIM2Heading2HiddenHeading">
    <w:name w:val="样式 标题 21.1  heading 2H2sect 1.2PIM2Heading 2 HiddenHeading..."/>
    <w:basedOn w:val="20"/>
    <w:autoRedefine/>
    <w:rsid w:val="006A3AF4"/>
    <w:pPr>
      <w:spacing w:line="360" w:lineRule="auto"/>
      <w:jc w:val="left"/>
    </w:pPr>
    <w:rPr>
      <w:rFonts w:cs="宋体"/>
      <w:szCs w:val="20"/>
    </w:rPr>
  </w:style>
  <w:style w:type="paragraph" w:customStyle="1" w:styleId="210">
    <w:name w:val="样式 首行缩进:  2 字符1"/>
    <w:basedOn w:val="a3"/>
    <w:autoRedefine/>
    <w:rsid w:val="00391FFD"/>
    <w:pPr>
      <w:numPr>
        <w:numId w:val="29"/>
      </w:numPr>
    </w:pPr>
    <w:rPr>
      <w:rFonts w:cs="宋体"/>
      <w:szCs w:val="20"/>
    </w:rPr>
  </w:style>
  <w:style w:type="character" w:customStyle="1" w:styleId="Char">
    <w:name w:val="页脚 Char"/>
    <w:aliases w:val="上海中望标准页脚 Char"/>
    <w:basedOn w:val="a4"/>
    <w:link w:val="aa"/>
    <w:uiPriority w:val="99"/>
    <w:rsid w:val="00044298"/>
    <w:rPr>
      <w:kern w:val="2"/>
      <w:sz w:val="18"/>
      <w:szCs w:val="18"/>
    </w:rPr>
  </w:style>
  <w:style w:type="character" w:styleId="affff4">
    <w:name w:val="line number"/>
    <w:basedOn w:val="a4"/>
    <w:rsid w:val="0022031F"/>
  </w:style>
  <w:style w:type="paragraph" w:styleId="affff5">
    <w:name w:val="List Paragraph"/>
    <w:basedOn w:val="a3"/>
    <w:uiPriority w:val="34"/>
    <w:qFormat/>
    <w:rsid w:val="00182816"/>
    <w:pPr>
      <w:ind w:firstLineChars="200" w:firstLine="420"/>
    </w:pPr>
  </w:style>
  <w:style w:type="paragraph" w:customStyle="1" w:styleId="ListStyle">
    <w:name w:val="List Style"/>
    <w:basedOn w:val="affff5"/>
    <w:link w:val="ListStyleChar"/>
    <w:qFormat/>
    <w:rsid w:val="006F5136"/>
    <w:pPr>
      <w:widowControl/>
      <w:numPr>
        <w:numId w:val="31"/>
      </w:numPr>
      <w:spacing w:after="200" w:line="276" w:lineRule="auto"/>
      <w:ind w:firstLineChars="0" w:firstLine="0"/>
      <w:contextualSpacing/>
      <w:jc w:val="left"/>
    </w:pPr>
    <w:rPr>
      <w:rFonts w:ascii="Calibri" w:hAnsi="Calibri"/>
      <w:kern w:val="0"/>
      <w:sz w:val="22"/>
      <w:szCs w:val="22"/>
    </w:rPr>
  </w:style>
  <w:style w:type="character" w:customStyle="1" w:styleId="ListStyleChar">
    <w:name w:val="List Style Char"/>
    <w:basedOn w:val="a4"/>
    <w:link w:val="ListStyle"/>
    <w:rsid w:val="006F5136"/>
    <w:rPr>
      <w:rFonts w:ascii="Calibri" w:hAnsi="Calibri"/>
      <w:sz w:val="22"/>
      <w:szCs w:val="22"/>
    </w:rPr>
  </w:style>
  <w:style w:type="character" w:customStyle="1" w:styleId="Char1">
    <w:name w:val="正文缩进 Char1"/>
    <w:aliases w:val="Indent 1 Char,Normal Indent（正文缩进） Char,正文缩进（首行缩进两字） Char,±íÕýÎÄ Char,ÕýÎÄ·ÇËõ½ø Char,ändrad Char Char,正文编号 Char,正文（首行缩进两字） Char Char1,正文（首行缩进两字） Char Char Char Char1,bt Char1,正文缩进1 Char,正文（首行缩进两字） Char1,图号标注 Char,正文无缩进 Char,ändrad Char1"/>
    <w:basedOn w:val="a4"/>
    <w:link w:val="af9"/>
    <w:rsid w:val="002971B6"/>
    <w:rPr>
      <w:kern w:val="2"/>
      <w:sz w:val="24"/>
      <w:szCs w:val="24"/>
    </w:rPr>
  </w:style>
  <w:style w:type="paragraph" w:customStyle="1" w:styleId="CapHeading9">
    <w:name w:val="Cap_Heading_9"/>
    <w:next w:val="a3"/>
    <w:autoRedefine/>
    <w:rsid w:val="002971B6"/>
    <w:pPr>
      <w:keepNext/>
      <w:numPr>
        <w:numId w:val="32"/>
      </w:numPr>
      <w:tabs>
        <w:tab w:val="clear" w:pos="3842"/>
        <w:tab w:val="center" w:pos="0"/>
        <w:tab w:val="center" w:pos="432"/>
        <w:tab w:val="num" w:pos="864"/>
      </w:tabs>
      <w:spacing w:before="240" w:after="120"/>
      <w:ind w:left="576"/>
      <w:jc w:val="center"/>
      <w:outlineLvl w:val="7"/>
    </w:pPr>
    <w:rPr>
      <w:rFonts w:ascii="Times New Roman Bold" w:hAnsi="Times New Roman Bold" w:cs="Arial"/>
      <w:b/>
      <w:sz w:val="24"/>
      <w:szCs w:val="22"/>
    </w:rPr>
  </w:style>
  <w:style w:type="paragraph" w:customStyle="1" w:styleId="CapHeading9Tahoma2">
    <w:name w:val="样式 Cap_Heading_9 + (西文) Tahoma2"/>
    <w:basedOn w:val="CapHeading9"/>
    <w:autoRedefine/>
    <w:rsid w:val="002971B6"/>
    <w:pPr>
      <w:spacing w:before="0" w:after="180"/>
    </w:pPr>
    <w:rPr>
      <w:rFonts w:ascii="Tahoma" w:eastAsia="黑体" w:hAnsi="Tahoma" w:cs="Tahoma"/>
      <w:bCs/>
      <w:sz w:val="20"/>
      <w:szCs w:val="20"/>
    </w:rPr>
  </w:style>
  <w:style w:type="paragraph" w:customStyle="1" w:styleId="ListStyle2">
    <w:name w:val="List Style 2"/>
    <w:link w:val="ListStyle2Char"/>
    <w:qFormat/>
    <w:rsid w:val="005C7FB9"/>
    <w:pPr>
      <w:numPr>
        <w:numId w:val="33"/>
      </w:numPr>
      <w:spacing w:after="200" w:line="276" w:lineRule="auto"/>
    </w:pPr>
    <w:rPr>
      <w:rFonts w:ascii="Calibri" w:hAnsi="Calibri"/>
      <w:sz w:val="22"/>
      <w:szCs w:val="22"/>
    </w:rPr>
  </w:style>
  <w:style w:type="character" w:customStyle="1" w:styleId="ListStyle2Char">
    <w:name w:val="List Style 2 Char"/>
    <w:basedOn w:val="ListStyleChar"/>
    <w:link w:val="ListStyle2"/>
    <w:rsid w:val="005C7FB9"/>
    <w:rPr>
      <w:rFonts w:ascii="Calibri" w:hAnsi="Calibri"/>
      <w:sz w:val="22"/>
      <w:szCs w:val="22"/>
    </w:rPr>
  </w:style>
  <w:style w:type="paragraph" w:customStyle="1" w:styleId="CharCharCharChar">
    <w:name w:val="Char Char Char Char"/>
    <w:basedOn w:val="a3"/>
    <w:rsid w:val="009C0073"/>
    <w:pPr>
      <w:widowControl/>
      <w:spacing w:after="160" w:line="240" w:lineRule="exact"/>
      <w:jc w:val="left"/>
    </w:pPr>
    <w:rPr>
      <w:rFonts w:ascii="Verdana" w:eastAsia="仿宋_GB2312" w:hAnsi="Verdana"/>
      <w:kern w:val="0"/>
      <w:szCs w:val="20"/>
      <w:lang w:eastAsia="en-US"/>
    </w:rPr>
  </w:style>
  <w:style w:type="character" w:customStyle="1" w:styleId="normalchar1">
    <w:name w:val="normal__char1"/>
    <w:basedOn w:val="a4"/>
    <w:rsid w:val="005B478F"/>
    <w:rPr>
      <w:rFonts w:ascii="Times New Roman" w:hAnsi="Times New Roman" w:cs="Times New Roman" w:hint="default"/>
      <w:strike w:val="0"/>
      <w:dstrike w:val="0"/>
      <w:sz w:val="20"/>
      <w:szCs w:val="20"/>
      <w:u w:val="none"/>
      <w:effect w:val="none"/>
    </w:rPr>
  </w:style>
  <w:style w:type="paragraph" w:customStyle="1" w:styleId="44l3sect1234RefHeading1rh1sect12341RefHe">
    <w:name w:val="样式 样式 标题 44l3sect 1.2.3.4Ref Heading 1rh1sect 1.2.3.41Ref He... ..."/>
    <w:basedOn w:val="a3"/>
    <w:autoRedefine/>
    <w:rsid w:val="00FB3605"/>
    <w:pPr>
      <w:keepNext/>
      <w:keepLines/>
      <w:widowControl/>
      <w:tabs>
        <w:tab w:val="num" w:pos="1584"/>
      </w:tabs>
      <w:spacing w:beforeLines="100" w:line="480" w:lineRule="auto"/>
      <w:ind w:left="1584" w:hanging="864"/>
      <w:outlineLvl w:val="3"/>
    </w:pPr>
    <w:rPr>
      <w:rFonts w:ascii="宋体" w:hAnsi="宋体" w:cs="宋体"/>
      <w:b/>
      <w:color w:val="000000"/>
      <w:kern w:val="0"/>
      <w:sz w:val="28"/>
      <w:szCs w:val="28"/>
    </w:rPr>
  </w:style>
  <w:style w:type="numbering" w:customStyle="1" w:styleId="Arial">
    <w:name w:val="样式 多级符号 Arial 四号 加粗"/>
    <w:basedOn w:val="a6"/>
    <w:rsid w:val="00AD3A7A"/>
    <w:pPr>
      <w:numPr>
        <w:numId w:val="35"/>
      </w:numPr>
    </w:pPr>
  </w:style>
  <w:style w:type="paragraph" w:customStyle="1" w:styleId="1AltXmrCharInde2">
    <w:name w:val="样式 正文缩进表正文正文非缩进段1特点Alt+Xmr正文缩进正文缩进 Char正文缩进（首行缩进两字）Inde...2"/>
    <w:basedOn w:val="a3"/>
    <w:rsid w:val="00AD3A7A"/>
    <w:pPr>
      <w:numPr>
        <w:numId w:val="36"/>
      </w:numPr>
    </w:pPr>
  </w:style>
  <w:style w:type="paragraph" w:customStyle="1" w:styleId="PictureFooter">
    <w:name w:val="Picture Footer"/>
    <w:link w:val="PictureFooterChar"/>
    <w:qFormat/>
    <w:rsid w:val="006018D7"/>
    <w:pPr>
      <w:spacing w:after="120" w:line="240" w:lineRule="atLeast"/>
      <w:jc w:val="center"/>
    </w:pPr>
    <w:rPr>
      <w:rFonts w:ascii="Calibri" w:hAnsi="Calibri"/>
      <w:b/>
      <w:sz w:val="18"/>
      <w:szCs w:val="18"/>
    </w:rPr>
  </w:style>
  <w:style w:type="character" w:customStyle="1" w:styleId="PictureFooterChar">
    <w:name w:val="Picture Footer Char"/>
    <w:basedOn w:val="a4"/>
    <w:link w:val="PictureFooter"/>
    <w:rsid w:val="006018D7"/>
    <w:rPr>
      <w:rFonts w:ascii="Calibri" w:hAnsi="Calibri"/>
      <w:b/>
      <w:sz w:val="18"/>
      <w:szCs w:val="18"/>
    </w:rPr>
  </w:style>
  <w:style w:type="paragraph" w:customStyle="1" w:styleId="PictureBlockStyle">
    <w:name w:val="Picture Block Style"/>
    <w:qFormat/>
    <w:rsid w:val="006018D7"/>
    <w:pPr>
      <w:spacing w:afterLines="50"/>
      <w:jc w:val="center"/>
    </w:pPr>
    <w:rPr>
      <w:rFonts w:ascii="Calibri" w:hAnsi="Calibri"/>
      <w:sz w:val="24"/>
      <w:szCs w:val="22"/>
    </w:rPr>
  </w:style>
  <w:style w:type="paragraph" w:customStyle="1" w:styleId="ListStyle3">
    <w:name w:val="List Style 3"/>
    <w:link w:val="ListStyle3Char"/>
    <w:qFormat/>
    <w:rsid w:val="00CE416E"/>
    <w:pPr>
      <w:numPr>
        <w:numId w:val="37"/>
      </w:numPr>
      <w:spacing w:after="200" w:line="276" w:lineRule="auto"/>
    </w:pPr>
    <w:rPr>
      <w:rFonts w:ascii="Calibri" w:hAnsi="Calibri"/>
      <w:sz w:val="22"/>
      <w:szCs w:val="22"/>
    </w:rPr>
  </w:style>
  <w:style w:type="character" w:customStyle="1" w:styleId="ListStyle3Char">
    <w:name w:val="List Style 3 Char"/>
    <w:basedOn w:val="a4"/>
    <w:link w:val="ListStyle3"/>
    <w:rsid w:val="00CE416E"/>
    <w:rPr>
      <w:rFonts w:ascii="Calibri" w:hAnsi="Calibri"/>
      <w:sz w:val="22"/>
      <w:szCs w:val="22"/>
    </w:rPr>
  </w:style>
  <w:style w:type="paragraph" w:customStyle="1" w:styleId="ListStyle4">
    <w:name w:val="List Style 4"/>
    <w:basedOn w:val="ListStyle3"/>
    <w:qFormat/>
    <w:rsid w:val="00CE416E"/>
    <w:pPr>
      <w:numPr>
        <w:numId w:val="38"/>
      </w:numPr>
      <w:tabs>
        <w:tab w:val="left" w:pos="1530"/>
        <w:tab w:val="num" w:pos="1860"/>
      </w:tabs>
      <w:spacing w:after="120" w:line="360" w:lineRule="auto"/>
      <w:ind w:leftChars="400" w:left="630" w:hangingChars="230" w:hanging="230"/>
    </w:pPr>
    <w:rPr>
      <w:rFonts w:ascii="Arial" w:hAnsi="Arial" w:cs="Arial"/>
      <w:sz w:val="24"/>
      <w:szCs w:val="24"/>
    </w:rPr>
  </w:style>
  <w:style w:type="paragraph" w:customStyle="1" w:styleId="StyleHeading2sect12H2H21R2h2Level2TopicHeadingResetn">
    <w:name w:val="Style Heading 2sect 1.2H2H21R2h2Level 2 Topic HeadingReset n..."/>
    <w:basedOn w:val="20"/>
    <w:next w:val="af9"/>
    <w:rsid w:val="00CE45DE"/>
    <w:pPr>
      <w:widowControl/>
      <w:numPr>
        <w:ilvl w:val="0"/>
        <w:numId w:val="0"/>
      </w:numPr>
      <w:tabs>
        <w:tab w:val="num" w:pos="0"/>
      </w:tabs>
      <w:spacing w:before="120" w:after="120" w:line="240" w:lineRule="auto"/>
      <w:jc w:val="left"/>
    </w:pPr>
    <w:rPr>
      <w:rFonts w:ascii="Tahoma" w:hAnsi="Tahoma" w:cs="Tahoma"/>
      <w:noProof/>
      <w:kern w:val="0"/>
      <w:sz w:val="30"/>
      <w:szCs w:val="30"/>
    </w:rPr>
  </w:style>
  <w:style w:type="paragraph" w:customStyle="1" w:styleId="StyleHeading1H1Heading0R1H11h1Level1TopicHeadingSectio">
    <w:name w:val="Style Heading 1H1Heading 0R1H11h1Level 1 Topic HeadingSectio..."/>
    <w:basedOn w:val="11"/>
    <w:next w:val="af9"/>
    <w:rsid w:val="00CE45DE"/>
    <w:pPr>
      <w:pageBreakBefore/>
      <w:widowControl/>
      <w:numPr>
        <w:numId w:val="0"/>
      </w:numPr>
      <w:tabs>
        <w:tab w:val="num" w:pos="0"/>
      </w:tabs>
      <w:spacing w:before="240" w:after="240" w:line="240" w:lineRule="auto"/>
      <w:jc w:val="left"/>
    </w:pPr>
    <w:rPr>
      <w:rFonts w:ascii="Tahoma" w:eastAsia="黑体" w:hAnsi="Tahoma" w:cs="Tahoma"/>
      <w:kern w:val="2"/>
      <w:sz w:val="32"/>
      <w:szCs w:val="20"/>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basedOn w:val="a4"/>
    <w:rsid w:val="00CE45DE"/>
    <w:rPr>
      <w:rFonts w:ascii="Tahoma" w:eastAsia="宋体" w:hAnsi="Tahoma" w:cs="Times New Roman"/>
      <w:sz w:val="24"/>
      <w:szCs w:val="24"/>
    </w:rPr>
  </w:style>
  <w:style w:type="paragraph" w:customStyle="1" w:styleId="4H4RefHeading1rh1Headingsqlsect1234h4FirstS">
    <w:name w:val="样式 标题 4H4Ref Heading 1rh1Heading sqlsect 1.2.3.4h4First S..."/>
    <w:basedOn w:val="40"/>
    <w:next w:val="af9"/>
    <w:rsid w:val="00CE45DE"/>
    <w:pPr>
      <w:widowControl/>
      <w:numPr>
        <w:ilvl w:val="0"/>
        <w:numId w:val="0"/>
      </w:numPr>
      <w:tabs>
        <w:tab w:val="num" w:pos="0"/>
      </w:tabs>
      <w:spacing w:before="120" w:after="120" w:line="240" w:lineRule="auto"/>
      <w:jc w:val="left"/>
    </w:pPr>
    <w:rPr>
      <w:rFonts w:ascii="Tahoma" w:eastAsia="黑体" w:hAnsi="Tahoma" w:cs="宋体"/>
      <w:noProof/>
      <w:kern w:val="0"/>
      <w:sz w:val="24"/>
      <w:szCs w:val="20"/>
    </w:rPr>
  </w:style>
  <w:style w:type="paragraph" w:customStyle="1" w:styleId="661">
    <w:name w:val="样式 段前: 6 磅 段后: 6 磅1"/>
    <w:basedOn w:val="a3"/>
    <w:link w:val="661Char"/>
    <w:rsid w:val="00424209"/>
    <w:pPr>
      <w:spacing w:before="120" w:after="120" w:line="240" w:lineRule="auto"/>
      <w:ind w:leftChars="1200" w:left="2568"/>
    </w:pPr>
    <w:rPr>
      <w:rFonts w:ascii="Arial" w:hAnsi="Arial" w:cs="Arial"/>
      <w:color w:val="000000"/>
      <w:sz w:val="20"/>
      <w:szCs w:val="20"/>
    </w:rPr>
  </w:style>
  <w:style w:type="character" w:customStyle="1" w:styleId="661Char">
    <w:name w:val="样式 段前: 6 磅 段后: 6 磅1 Char"/>
    <w:basedOn w:val="a4"/>
    <w:link w:val="661"/>
    <w:rsid w:val="00424209"/>
    <w:rPr>
      <w:rFonts w:ascii="Arial" w:hAnsi="Arial" w:cs="Arial"/>
      <w:color w:val="000000"/>
      <w:kern w:val="2"/>
    </w:rPr>
  </w:style>
  <w:style w:type="paragraph" w:customStyle="1" w:styleId="affff6">
    <w:name w:val="正文首行缩进二字，宋体小四号"/>
    <w:basedOn w:val="a3"/>
    <w:rsid w:val="00F56D65"/>
    <w:pPr>
      <w:widowControl/>
      <w:spacing w:beforeLines="50" w:line="300" w:lineRule="auto"/>
      <w:ind w:firstLineChars="200" w:firstLine="560"/>
    </w:pPr>
  </w:style>
  <w:style w:type="paragraph" w:customStyle="1" w:styleId="10">
    <w:name w:val="正文引导符号1"/>
    <w:basedOn w:val="affff6"/>
    <w:rsid w:val="00F56D65"/>
    <w:pPr>
      <w:numPr>
        <w:numId w:val="39"/>
      </w:numPr>
      <w:tabs>
        <w:tab w:val="left" w:pos="900"/>
      </w:tabs>
      <w:spacing w:beforeLines="25"/>
      <w:ind w:firstLineChars="0" w:firstLine="0"/>
    </w:pPr>
  </w:style>
  <w:style w:type="paragraph" w:customStyle="1" w:styleId="CharCharCharChar1">
    <w:name w:val="Char Char Char Char1"/>
    <w:basedOn w:val="a3"/>
    <w:rsid w:val="00F32FE6"/>
    <w:pPr>
      <w:widowControl/>
      <w:spacing w:after="160" w:line="240" w:lineRule="exact"/>
      <w:jc w:val="left"/>
    </w:pPr>
    <w:rPr>
      <w:rFonts w:ascii="Verdana" w:eastAsia="仿宋_GB2312" w:hAnsi="Verdana"/>
      <w:kern w:val="0"/>
      <w:szCs w:val="20"/>
      <w:lang w:eastAsia="en-US"/>
    </w:rPr>
  </w:style>
  <w:style w:type="table" w:styleId="3-5">
    <w:name w:val="Medium Grid 3 Accent 5"/>
    <w:basedOn w:val="a5"/>
    <w:uiPriority w:val="69"/>
    <w:rsid w:val="002C6F4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affff7">
    <w:name w:val="二级标题"/>
    <w:basedOn w:val="a3"/>
    <w:rsid w:val="002360C7"/>
    <w:pPr>
      <w:autoSpaceDE w:val="0"/>
      <w:autoSpaceDN w:val="0"/>
      <w:adjustRightInd w:val="0"/>
      <w:spacing w:before="120" w:line="400" w:lineRule="exact"/>
      <w:ind w:firstLine="493"/>
    </w:pPr>
    <w:rPr>
      <w:rFonts w:ascii="宋体" w:cs="宋体"/>
      <w:b/>
      <w:bCs/>
      <w:kern w:val="0"/>
    </w:rPr>
  </w:style>
  <w:style w:type="character" w:customStyle="1" w:styleId="shorttext">
    <w:name w:val="short_text"/>
    <w:basedOn w:val="a4"/>
    <w:rsid w:val="00630B3C"/>
  </w:style>
  <w:style w:type="paragraph" w:customStyle="1" w:styleId="2H2sect12PIM2Heading2Hidden2ndlevelh222">
    <w:name w:val="样式 标题 2正文二级标题H2sect 1.2PIM2Heading 2 Hidden2nd levelh22...2"/>
    <w:basedOn w:val="20"/>
    <w:next w:val="a3"/>
    <w:rsid w:val="00B07370"/>
    <w:pPr>
      <w:widowControl/>
      <w:numPr>
        <w:ilvl w:val="0"/>
        <w:numId w:val="0"/>
      </w:numPr>
      <w:autoSpaceDE w:val="0"/>
      <w:autoSpaceDN w:val="0"/>
      <w:adjustRightInd w:val="0"/>
      <w:snapToGrid w:val="0"/>
      <w:spacing w:beforeLines="50" w:afterLines="50" w:line="360" w:lineRule="auto"/>
      <w:jc w:val="left"/>
    </w:pPr>
    <w:rPr>
      <w:rFonts w:ascii="Times" w:hAnsi="Times" w:cs="宋体"/>
      <w:snapToGrid w:val="0"/>
      <w:color w:val="000000"/>
      <w:kern w:val="0"/>
      <w:szCs w:val="20"/>
    </w:rPr>
  </w:style>
  <w:style w:type="paragraph" w:customStyle="1" w:styleId="affff8">
    <w:name w:val="梦龙正文"/>
    <w:basedOn w:val="a3"/>
    <w:autoRedefine/>
    <w:rsid w:val="007A61E1"/>
    <w:pPr>
      <w:adjustRightInd w:val="0"/>
      <w:spacing w:line="288" w:lineRule="auto"/>
      <w:ind w:firstLineChars="225" w:firstLine="542"/>
      <w:jc w:val="left"/>
    </w:pPr>
    <w:rPr>
      <w:b/>
      <w:bCs/>
      <w:color w:val="000000"/>
    </w:rPr>
  </w:style>
  <w:style w:type="numbering" w:styleId="111111">
    <w:name w:val="Outline List 2"/>
    <w:basedOn w:val="a6"/>
    <w:rsid w:val="00B975C6"/>
    <w:pPr>
      <w:numPr>
        <w:numId w:val="48"/>
      </w:numPr>
    </w:pPr>
  </w:style>
  <w:style w:type="paragraph" w:customStyle="1" w:styleId="CharCharCharCharCharChar">
    <w:name w:val="Char Char Char Char Char Char"/>
    <w:basedOn w:val="a3"/>
    <w:rsid w:val="009444B5"/>
    <w:pPr>
      <w:widowControl/>
      <w:spacing w:after="160" w:line="240" w:lineRule="exact"/>
      <w:jc w:val="left"/>
    </w:pPr>
    <w:rPr>
      <w:rFonts w:ascii="Arial" w:eastAsia="Times New Roman" w:hAnsi="Arial" w:cs="Verdana"/>
      <w:b/>
      <w:kern w:val="0"/>
      <w:szCs w:val="20"/>
      <w:lang w:eastAsia="en-US"/>
    </w:rPr>
  </w:style>
  <w:style w:type="paragraph" w:customStyle="1" w:styleId="affff9">
    <w:name w:val="水正文"/>
    <w:basedOn w:val="a3"/>
    <w:rsid w:val="00D2055A"/>
    <w:pPr>
      <w:ind w:firstLineChars="200" w:firstLine="480"/>
    </w:pPr>
    <w:rPr>
      <w:rFonts w:ascii="宋体" w:hAnsi="宋体"/>
      <w:szCs w:val="20"/>
    </w:rPr>
  </w:style>
  <w:style w:type="paragraph" w:customStyle="1" w:styleId="Xie">
    <w:name w:val="Xie图文中"/>
    <w:rsid w:val="00981D30"/>
    <w:pPr>
      <w:widowControl w:val="0"/>
      <w:adjustRightInd w:val="0"/>
      <w:snapToGrid w:val="0"/>
      <w:spacing w:before="40" w:after="40"/>
      <w:jc w:val="center"/>
    </w:pPr>
    <w:rPr>
      <w:rFonts w:eastAsia="仿宋_GB2312"/>
      <w:snapToGrid w:val="0"/>
      <w:sz w:val="24"/>
    </w:rPr>
  </w:style>
  <w:style w:type="paragraph" w:customStyle="1" w:styleId="226">
    <w:name w:val="样式 首行缩进:  2 字符 行距: 固定值 26 磅"/>
    <w:basedOn w:val="a3"/>
    <w:next w:val="af9"/>
    <w:rsid w:val="00BB18C1"/>
    <w:pPr>
      <w:ind w:firstLine="480"/>
    </w:pPr>
    <w:rPr>
      <w:rFonts w:ascii="宋体" w:hAnsi="宋体"/>
      <w:szCs w:val="20"/>
    </w:rPr>
  </w:style>
  <w:style w:type="paragraph" w:customStyle="1" w:styleId="xl31">
    <w:name w:val="xl31"/>
    <w:basedOn w:val="a3"/>
    <w:rsid w:val="00BB18C1"/>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kern w:val="0"/>
      <w:szCs w:val="20"/>
    </w:rPr>
  </w:style>
  <w:style w:type="character" w:customStyle="1" w:styleId="Char2">
    <w:name w:val="图号 Char"/>
    <w:link w:val="affffa"/>
    <w:rsid w:val="00BF412E"/>
    <w:rPr>
      <w:rFonts w:eastAsia="仿宋_GB2312"/>
      <w:sz w:val="24"/>
    </w:rPr>
  </w:style>
  <w:style w:type="character" w:customStyle="1" w:styleId="Char10">
    <w:name w:val="正文格式 Char1"/>
    <w:link w:val="affffb"/>
    <w:rsid w:val="00BF412E"/>
    <w:rPr>
      <w:sz w:val="28"/>
    </w:rPr>
  </w:style>
  <w:style w:type="character" w:customStyle="1" w:styleId="GB2312Char">
    <w:name w:val="样式 正文格式 + (中文) 仿宋_GB2312 Char"/>
    <w:link w:val="GB23120"/>
    <w:rsid w:val="00BF412E"/>
    <w:rPr>
      <w:rFonts w:eastAsia="仿宋_GB2312"/>
      <w:kern w:val="2"/>
      <w:sz w:val="24"/>
    </w:rPr>
  </w:style>
  <w:style w:type="paragraph" w:customStyle="1" w:styleId="affffb">
    <w:name w:val="正文格式"/>
    <w:basedOn w:val="a3"/>
    <w:link w:val="Char10"/>
    <w:rsid w:val="00BF412E"/>
    <w:pPr>
      <w:widowControl/>
      <w:adjustRightInd w:val="0"/>
      <w:snapToGrid w:val="0"/>
      <w:spacing w:line="500" w:lineRule="exact"/>
      <w:ind w:firstLineChars="200" w:firstLine="200"/>
      <w:textAlignment w:val="baseline"/>
    </w:pPr>
    <w:rPr>
      <w:kern w:val="0"/>
      <w:sz w:val="28"/>
      <w:szCs w:val="20"/>
    </w:rPr>
  </w:style>
  <w:style w:type="paragraph" w:customStyle="1" w:styleId="affffa">
    <w:name w:val="图号"/>
    <w:basedOn w:val="affffb"/>
    <w:next w:val="affffb"/>
    <w:link w:val="Char2"/>
    <w:rsid w:val="00BF412E"/>
    <w:pPr>
      <w:tabs>
        <w:tab w:val="left" w:pos="480"/>
        <w:tab w:val="num" w:pos="1260"/>
      </w:tabs>
      <w:spacing w:line="360" w:lineRule="auto"/>
      <w:ind w:left="1260" w:firstLineChars="0" w:firstLine="0"/>
      <w:jc w:val="center"/>
    </w:pPr>
    <w:rPr>
      <w:rFonts w:eastAsia="仿宋_GB2312"/>
      <w:sz w:val="24"/>
    </w:rPr>
  </w:style>
  <w:style w:type="paragraph" w:customStyle="1" w:styleId="affffc">
    <w:name w:val="内容格式"/>
    <w:basedOn w:val="a3"/>
    <w:rsid w:val="00BF412E"/>
    <w:pPr>
      <w:spacing w:after="120" w:line="300" w:lineRule="auto"/>
      <w:ind w:firstLineChars="200" w:firstLine="480"/>
    </w:pPr>
    <w:rPr>
      <w:rFonts w:ascii="宋体" w:hAnsi="宋体" w:cs="宋体"/>
      <w:szCs w:val="20"/>
    </w:rPr>
  </w:style>
  <w:style w:type="paragraph" w:customStyle="1" w:styleId="GB23120">
    <w:name w:val="样式 正文格式 + (中文) 仿宋_GB2312"/>
    <w:basedOn w:val="affffb"/>
    <w:link w:val="GB2312Char"/>
    <w:rsid w:val="00BF412E"/>
    <w:pPr>
      <w:spacing w:beforeLines="30" w:afterLines="30" w:line="360" w:lineRule="auto"/>
      <w:ind w:firstLineChars="0" w:firstLine="482"/>
    </w:pPr>
    <w:rPr>
      <w:rFonts w:eastAsia="仿宋_GB2312"/>
      <w:kern w:val="2"/>
      <w:sz w:val="24"/>
    </w:rPr>
  </w:style>
  <w:style w:type="paragraph" w:customStyle="1" w:styleId="2f0">
    <w:name w:val="正文缩进2"/>
    <w:basedOn w:val="a3"/>
    <w:rsid w:val="00BF412E"/>
    <w:pPr>
      <w:spacing w:line="240" w:lineRule="auto"/>
      <w:ind w:firstLineChars="200" w:firstLine="420"/>
    </w:pPr>
    <w:rPr>
      <w:sz w:val="21"/>
    </w:rPr>
  </w:style>
  <w:style w:type="character" w:customStyle="1" w:styleId="1Char0">
    <w:name w:val="样式 标题 1 + (西文) 宋体 三号 黑色 Char"/>
    <w:link w:val="1f4"/>
    <w:rsid w:val="00F2017C"/>
    <w:rPr>
      <w:rFonts w:ascii="宋体" w:eastAsia="黑体" w:hAnsi="宋体"/>
      <w:color w:val="000000"/>
      <w:kern w:val="44"/>
      <w:sz w:val="36"/>
    </w:rPr>
  </w:style>
  <w:style w:type="paragraph" w:customStyle="1" w:styleId="1f4">
    <w:name w:val="样式 标题 1 + (西文) 宋体 三号 黑色"/>
    <w:basedOn w:val="11"/>
    <w:link w:val="1Char0"/>
    <w:rsid w:val="00F2017C"/>
    <w:pPr>
      <w:numPr>
        <w:numId w:val="0"/>
      </w:numPr>
      <w:adjustRightInd w:val="0"/>
      <w:spacing w:line="360" w:lineRule="auto"/>
      <w:jc w:val="both"/>
      <w:textAlignment w:val="baseline"/>
    </w:pPr>
    <w:rPr>
      <w:rFonts w:ascii="宋体" w:eastAsia="黑体" w:hAnsi="宋体"/>
      <w:b w:val="0"/>
      <w:bCs w:val="0"/>
      <w:color w:val="000000"/>
      <w:sz w:val="36"/>
      <w:szCs w:val="20"/>
    </w:rPr>
  </w:style>
  <w:style w:type="character" w:styleId="affffd">
    <w:name w:val="Placeholder Text"/>
    <w:basedOn w:val="a4"/>
    <w:uiPriority w:val="99"/>
    <w:semiHidden/>
    <w:rsid w:val="007D029B"/>
    <w:rPr>
      <w:color w:val="808080"/>
    </w:rPr>
  </w:style>
  <w:style w:type="table" w:styleId="-6">
    <w:name w:val="Colorful Shading Accent 6"/>
    <w:basedOn w:val="a5"/>
    <w:uiPriority w:val="71"/>
    <w:rsid w:val="0002588B"/>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3-2">
    <w:name w:val="Medium Grid 3 Accent 2"/>
    <w:basedOn w:val="a5"/>
    <w:uiPriority w:val="69"/>
    <w:rsid w:val="000258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EF2259"/>
    <w:pPr>
      <w:widowControl w:val="0"/>
      <w:spacing w:line="360" w:lineRule="auto"/>
      <w:jc w:val="both"/>
    </w:pPr>
    <w:rPr>
      <w:rFonts w:eastAsia="微软雅黑"/>
      <w:kern w:val="2"/>
      <w:sz w:val="24"/>
      <w:szCs w:val="24"/>
    </w:rPr>
  </w:style>
  <w:style w:type="paragraph" w:styleId="11">
    <w:name w:val="heading 1"/>
    <w:aliases w:val="H1,H11,H12,H111,H13,H112,Heading 0,h1,Header 1,Section Head,1st level,l1,H14,H15,H16,H17,Level 1 Topic Heading,Level 1 Head,PIM 1,LN,章节,heading 1,Arial 14 Fett,Arial 14 Fett1,Arial 14 Fett2,Head1,l0,11,l01,标书1,第*部分,第A章,L1,boc,Fab-1,Heading apps,R1"/>
    <w:basedOn w:val="a3"/>
    <w:next w:val="a3"/>
    <w:qFormat/>
    <w:rsid w:val="00377628"/>
    <w:pPr>
      <w:keepNext/>
      <w:keepLines/>
      <w:numPr>
        <w:numId w:val="1"/>
      </w:numPr>
      <w:spacing w:before="340" w:after="330" w:line="578" w:lineRule="auto"/>
      <w:jc w:val="center"/>
      <w:outlineLvl w:val="0"/>
    </w:pPr>
    <w:rPr>
      <w:b/>
      <w:bCs/>
      <w:kern w:val="44"/>
      <w:sz w:val="44"/>
      <w:szCs w:val="44"/>
    </w:rPr>
  </w:style>
  <w:style w:type="paragraph" w:styleId="20">
    <w:name w:val="heading 2"/>
    <w:aliases w:val="1.1  heading 2,H2,sect 1.2,PIM2,Heading 2 Hidden,Heading 2 CCBS,heading 2,Titre3,HD2,H21,sect 1.21,H22,sect 1.22,H211,sect 1.211,H23,sect 1.23,H212,sect 1.212,Underrubrik1,prop2,h2,2nd level,2,Header 2,1.1标题 2,第一章 标题 2,ISO1,UNDERRUBRIK 1-2,l2,chn,节"/>
    <w:basedOn w:val="a3"/>
    <w:next w:val="a3"/>
    <w:qFormat/>
    <w:rsid w:val="00CD03C6"/>
    <w:pPr>
      <w:keepNext/>
      <w:keepLines/>
      <w:numPr>
        <w:ilvl w:val="1"/>
        <w:numId w:val="1"/>
      </w:numPr>
      <w:spacing w:before="260" w:after="260" w:line="416" w:lineRule="auto"/>
      <w:outlineLvl w:val="1"/>
    </w:pPr>
    <w:rPr>
      <w:rFonts w:ascii="Arial" w:hAnsi="Arial"/>
      <w:b/>
      <w:bCs/>
      <w:sz w:val="32"/>
      <w:szCs w:val="32"/>
    </w:rPr>
  </w:style>
  <w:style w:type="paragraph" w:styleId="3">
    <w:name w:val="heading 3"/>
    <w:aliases w:val="一,1,H3,Level 3 Head,l3,CT,Heading 3 - old,h3,sect1.2.3,BOD 0,标题 3 Char,para level 3,3rd level,Heading,level_3,PIM 3,sect1.2.31,sect1.2.32,sect1.2.311,sect1.2.33,sect1.2.312,Bold Head,bh,3,Level 3 Topic Heading,Map,PRTM Heading 3,H3 Char,cb,第二层条,2h"/>
    <w:basedOn w:val="a3"/>
    <w:next w:val="a3"/>
    <w:autoRedefine/>
    <w:qFormat/>
    <w:rsid w:val="00F516CE"/>
    <w:pPr>
      <w:keepNext/>
      <w:keepLines/>
      <w:numPr>
        <w:ilvl w:val="2"/>
        <w:numId w:val="1"/>
      </w:numPr>
      <w:spacing w:before="260" w:after="260" w:line="416" w:lineRule="auto"/>
      <w:outlineLvl w:val="2"/>
    </w:pPr>
    <w:rPr>
      <w:rFonts w:ascii="微软雅黑" w:hAnsi="微软雅黑"/>
      <w:b/>
      <w:bCs/>
      <w:sz w:val="30"/>
      <w:szCs w:val="30"/>
    </w:rPr>
  </w:style>
  <w:style w:type="paragraph" w:styleId="40">
    <w:name w:val="heading 4"/>
    <w:aliases w:val="H4,Ref Heading 1,rh1,Heading sql,sect 1.2.3.4,sect 1.2.3.41,Ref Heading 11,rh11,sect 1.2.3.42,Ref Heading 12,rh12,sect 1.2.3.411,Ref Heading 111,rh111,sect 1.2.3.43,Ref Heading 13,rh13,sect 1.2.3.412,Ref Heading 112,rh112,PIM 4,h4,h41,h42,h43,4,bl"/>
    <w:basedOn w:val="a3"/>
    <w:next w:val="a3"/>
    <w:autoRedefine/>
    <w:qFormat/>
    <w:rsid w:val="0042447E"/>
    <w:pPr>
      <w:keepNext/>
      <w:keepLines/>
      <w:numPr>
        <w:ilvl w:val="3"/>
        <w:numId w:val="1"/>
      </w:numPr>
      <w:tabs>
        <w:tab w:val="clear" w:pos="1584"/>
        <w:tab w:val="num" w:pos="1134"/>
      </w:tabs>
      <w:spacing w:before="280" w:after="290" w:line="376" w:lineRule="auto"/>
      <w:ind w:hanging="1584"/>
      <w:outlineLvl w:val="3"/>
    </w:pPr>
    <w:rPr>
      <w:rFonts w:ascii="Verdana" w:hAnsi="Verdana"/>
      <w:b/>
      <w:sz w:val="28"/>
      <w:szCs w:val="28"/>
    </w:rPr>
  </w:style>
  <w:style w:type="paragraph" w:styleId="50">
    <w:name w:val="heading 5"/>
    <w:aliases w:val="H5,口,PIM 5,h5,Second Subheading,5,l4,dash,ds,dd,Roman list,上海中望标准标题五,h51,heading 51,h52,heading 52,h53,heading 53,heading 5,口1,口2,Block Label,Level 3 - i,ITT t5,PA Pico Section,H5-Heading 5,l5,heading5,Table label,hm,mh2,Module heading 2,Head 5,sb"/>
    <w:basedOn w:val="a3"/>
    <w:next w:val="a3"/>
    <w:qFormat/>
    <w:rsid w:val="00377628"/>
    <w:pPr>
      <w:keepNext/>
      <w:keepLines/>
      <w:numPr>
        <w:ilvl w:val="4"/>
        <w:numId w:val="1"/>
      </w:numPr>
      <w:spacing w:before="280" w:after="290" w:line="376" w:lineRule="auto"/>
      <w:outlineLvl w:val="4"/>
    </w:pPr>
    <w:rPr>
      <w:b/>
      <w:bCs/>
      <w:sz w:val="28"/>
      <w:szCs w:val="28"/>
    </w:rPr>
  </w:style>
  <w:style w:type="paragraph" w:styleId="6">
    <w:name w:val="heading 6"/>
    <w:aliases w:val="PIM 6,H6,h6,Third Subheading,BOD 4,Bullet list,h61,heading 61,L6,Legal Level 1.,6,正文六级标题,标题 6(ALT+6),第五层条,1.1.1.1.1.1标题 6,sub-dash,sd,cnp,Caption number (page-wide),ITT t6,PA Appendix,sub-dash1,sd1,51,sub-dash2,sd2,52,sub-dash3,sd3,53,sub-dash4,sd4"/>
    <w:basedOn w:val="a3"/>
    <w:next w:val="a3"/>
    <w:qFormat/>
    <w:rsid w:val="00377628"/>
    <w:pPr>
      <w:keepNext/>
      <w:keepLines/>
      <w:numPr>
        <w:ilvl w:val="5"/>
        <w:numId w:val="1"/>
      </w:numPr>
      <w:spacing w:before="240" w:after="64" w:line="320" w:lineRule="auto"/>
      <w:outlineLvl w:val="5"/>
    </w:pPr>
    <w:rPr>
      <w:rFonts w:ascii="Arial" w:eastAsia="黑体" w:hAnsi="Arial"/>
      <w:b/>
      <w:bCs/>
    </w:rPr>
  </w:style>
  <w:style w:type="paragraph" w:styleId="70">
    <w:name w:val="heading 7"/>
    <w:aliases w:val="PIM 7,不用,letter list,L7,H7,L1 Heading 7,h7,st,SDL title,Legal Level 1.1.,正文七级标题,H TIMES1,1.1.1.1.1.1.1标题 7,cnc,Caption number (column-wide),ITT t7,PA Appendix Major,lettered list,letter list1,lettered list1,letter list2,lettered list2,letter list11"/>
    <w:basedOn w:val="a3"/>
    <w:next w:val="a3"/>
    <w:uiPriority w:val="9"/>
    <w:qFormat/>
    <w:rsid w:val="00377628"/>
    <w:pPr>
      <w:keepNext/>
      <w:keepLines/>
      <w:spacing w:before="240" w:after="64" w:line="320" w:lineRule="auto"/>
      <w:outlineLvl w:val="6"/>
    </w:pPr>
    <w:rPr>
      <w:b/>
      <w:bCs/>
    </w:rPr>
  </w:style>
  <w:style w:type="paragraph" w:styleId="8">
    <w:name w:val="heading 8"/>
    <w:aliases w:val="注意框体,H8,L1 Heading 8,Annex,ft,figure title,Legal Level 1.1.1.,Center Bold,不用8,正文八级标题,tt,tt1,heading 8,tt2,tt11,Figure1,heading 81,tt3,tt12,Figure2,heading 82,tt4,tt13,Figure3,heading 83,tt5,tt14,Figure4,heading 84,tt6,tt15,Figure5,heading 85,resume"/>
    <w:basedOn w:val="a3"/>
    <w:next w:val="a3"/>
    <w:qFormat/>
    <w:rsid w:val="00377628"/>
    <w:pPr>
      <w:keepNext/>
      <w:keepLines/>
      <w:numPr>
        <w:ilvl w:val="7"/>
        <w:numId w:val="1"/>
      </w:numPr>
      <w:spacing w:before="240" w:after="64" w:line="320" w:lineRule="auto"/>
      <w:outlineLvl w:val="7"/>
    </w:pPr>
    <w:rPr>
      <w:rFonts w:ascii="Arial" w:eastAsia="黑体" w:hAnsi="Arial"/>
    </w:rPr>
  </w:style>
  <w:style w:type="paragraph" w:styleId="9">
    <w:name w:val="heading 9"/>
    <w:aliases w:val="PIM 9,不用9,huh,Appendix,三级标题,H9,Legal Level 1.1.1.1.,正文九级标题,Figure,ctc,Caption text (column-wide),ITT t9,App Heading,App Heading1,App Heading2, progress, progress1, progress2, progress11, progress3, progress4, progress5, progress6, progress7,ft1,t,9"/>
    <w:basedOn w:val="a3"/>
    <w:next w:val="a3"/>
    <w:qFormat/>
    <w:rsid w:val="00377628"/>
    <w:pPr>
      <w:keepNext/>
      <w:keepLines/>
      <w:numPr>
        <w:ilvl w:val="8"/>
        <w:numId w:val="1"/>
      </w:numPr>
      <w:spacing w:before="240" w:after="64" w:line="320" w:lineRule="auto"/>
      <w:outlineLvl w:val="8"/>
    </w:pPr>
    <w:rPr>
      <w:rFonts w:ascii="Arial" w:eastAsia="黑体" w:hAnsi="Arial"/>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目录"/>
    <w:basedOn w:val="a3"/>
    <w:rsid w:val="00D27F6B"/>
    <w:pPr>
      <w:jc w:val="center"/>
    </w:pPr>
    <w:rPr>
      <w:rFonts w:eastAsia="黑体"/>
      <w:sz w:val="36"/>
    </w:rPr>
  </w:style>
  <w:style w:type="paragraph" w:customStyle="1" w:styleId="a8">
    <w:name w:val="标准正文缩进"/>
    <w:basedOn w:val="a3"/>
    <w:rsid w:val="00D27F6B"/>
    <w:pPr>
      <w:ind w:firstLineChars="200" w:firstLine="200"/>
      <w:jc w:val="left"/>
    </w:pPr>
  </w:style>
  <w:style w:type="paragraph" w:styleId="a9">
    <w:name w:val="header"/>
    <w:aliases w:val="上海中望标准页眉,h,Ò³Ã¼,首页页眉,APNSHEADER2,Page Header,even,ho,header odd,first,heading one,Odd Header,encabezado"/>
    <w:basedOn w:val="a3"/>
    <w:rsid w:val="00A107E8"/>
    <w:pPr>
      <w:pBdr>
        <w:bottom w:val="single" w:sz="6" w:space="1" w:color="auto"/>
      </w:pBdr>
      <w:tabs>
        <w:tab w:val="center" w:pos="4153"/>
        <w:tab w:val="right" w:pos="8306"/>
      </w:tabs>
      <w:snapToGrid w:val="0"/>
      <w:spacing w:line="240" w:lineRule="auto"/>
      <w:jc w:val="center"/>
    </w:pPr>
    <w:rPr>
      <w:sz w:val="18"/>
      <w:szCs w:val="18"/>
    </w:rPr>
  </w:style>
  <w:style w:type="paragraph" w:styleId="aa">
    <w:name w:val="footer"/>
    <w:aliases w:val="上海中望标准页脚"/>
    <w:basedOn w:val="a3"/>
    <w:link w:val="Char"/>
    <w:uiPriority w:val="99"/>
    <w:rsid w:val="00A107E8"/>
    <w:pPr>
      <w:tabs>
        <w:tab w:val="center" w:pos="4153"/>
        <w:tab w:val="right" w:pos="8306"/>
      </w:tabs>
      <w:snapToGrid w:val="0"/>
      <w:spacing w:line="240" w:lineRule="auto"/>
      <w:jc w:val="left"/>
    </w:pPr>
    <w:rPr>
      <w:sz w:val="18"/>
      <w:szCs w:val="18"/>
    </w:rPr>
  </w:style>
  <w:style w:type="paragraph" w:styleId="13">
    <w:name w:val="toc 1"/>
    <w:aliases w:val="上海中望标准目录 1,N1"/>
    <w:basedOn w:val="a3"/>
    <w:next w:val="a3"/>
    <w:autoRedefine/>
    <w:uiPriority w:val="39"/>
    <w:rsid w:val="00EB331C"/>
    <w:pPr>
      <w:tabs>
        <w:tab w:val="left" w:pos="960"/>
        <w:tab w:val="right" w:leader="dot" w:pos="9214"/>
      </w:tabs>
      <w:spacing w:before="120" w:after="120"/>
      <w:jc w:val="left"/>
    </w:pPr>
    <w:rPr>
      <w:rFonts w:ascii="微软雅黑" w:hAnsi="微软雅黑"/>
      <w:b/>
      <w:bCs/>
      <w:caps/>
      <w:noProof/>
      <w:sz w:val="28"/>
      <w:szCs w:val="28"/>
    </w:rPr>
  </w:style>
  <w:style w:type="paragraph" w:styleId="22">
    <w:name w:val="toc 2"/>
    <w:aliases w:val="上海中望标准目录 2,N2"/>
    <w:basedOn w:val="a3"/>
    <w:next w:val="a3"/>
    <w:autoRedefine/>
    <w:uiPriority w:val="39"/>
    <w:rsid w:val="00EB331C"/>
    <w:pPr>
      <w:tabs>
        <w:tab w:val="left" w:pos="960"/>
        <w:tab w:val="right" w:leader="dot" w:pos="9214"/>
      </w:tabs>
      <w:ind w:left="240"/>
      <w:jc w:val="left"/>
    </w:pPr>
    <w:rPr>
      <w:rFonts w:ascii="微软雅黑" w:hAnsi="微软雅黑"/>
      <w:smallCaps/>
      <w:noProof/>
    </w:rPr>
  </w:style>
  <w:style w:type="paragraph" w:styleId="30">
    <w:name w:val="toc 3"/>
    <w:aliases w:val="上海中望标准目录 3,N3"/>
    <w:basedOn w:val="a3"/>
    <w:next w:val="a3"/>
    <w:autoRedefine/>
    <w:uiPriority w:val="39"/>
    <w:rsid w:val="00EB331C"/>
    <w:pPr>
      <w:tabs>
        <w:tab w:val="left" w:pos="1200"/>
        <w:tab w:val="right" w:leader="dot" w:pos="9214"/>
      </w:tabs>
      <w:ind w:left="480"/>
      <w:jc w:val="left"/>
    </w:pPr>
    <w:rPr>
      <w:rFonts w:ascii="微软雅黑" w:hAnsi="微软雅黑"/>
      <w:i/>
      <w:iCs/>
      <w:noProof/>
      <w:sz w:val="21"/>
      <w:szCs w:val="21"/>
    </w:rPr>
  </w:style>
  <w:style w:type="paragraph" w:customStyle="1" w:styleId="ab">
    <w:name w:val="居中正文"/>
    <w:basedOn w:val="a8"/>
    <w:rsid w:val="00D94D82"/>
    <w:pPr>
      <w:ind w:firstLineChars="0" w:firstLine="0"/>
      <w:jc w:val="center"/>
    </w:pPr>
  </w:style>
  <w:style w:type="paragraph" w:customStyle="1" w:styleId="14">
    <w:name w:val="居中标题1"/>
    <w:basedOn w:val="ab"/>
    <w:rsid w:val="00D94D82"/>
    <w:rPr>
      <w:b/>
      <w:sz w:val="52"/>
    </w:rPr>
  </w:style>
  <w:style w:type="paragraph" w:customStyle="1" w:styleId="23">
    <w:name w:val="居中标题2"/>
    <w:basedOn w:val="ab"/>
    <w:rsid w:val="00D94D82"/>
    <w:rPr>
      <w:rFonts w:eastAsia="黑体"/>
      <w:sz w:val="72"/>
    </w:rPr>
  </w:style>
  <w:style w:type="paragraph" w:customStyle="1" w:styleId="15">
    <w:name w:val="居中正文1"/>
    <w:basedOn w:val="ab"/>
    <w:rsid w:val="00D94D82"/>
    <w:rPr>
      <w:b/>
      <w:sz w:val="36"/>
    </w:rPr>
  </w:style>
  <w:style w:type="character" w:styleId="ac">
    <w:name w:val="Hyperlink"/>
    <w:aliases w:val="上海中望标准超级链接"/>
    <w:uiPriority w:val="99"/>
    <w:rsid w:val="0009434E"/>
    <w:rPr>
      <w:color w:val="0000FF"/>
      <w:u w:val="single"/>
    </w:rPr>
  </w:style>
  <w:style w:type="paragraph" w:styleId="ad">
    <w:name w:val="Balloon Text"/>
    <w:basedOn w:val="a3"/>
    <w:semiHidden/>
    <w:rsid w:val="00B36190"/>
    <w:rPr>
      <w:sz w:val="18"/>
      <w:szCs w:val="18"/>
    </w:rPr>
  </w:style>
  <w:style w:type="paragraph" w:customStyle="1" w:styleId="ae">
    <w:name w:val="图中正文"/>
    <w:basedOn w:val="a3"/>
    <w:rsid w:val="00B2045C"/>
    <w:pPr>
      <w:autoSpaceDE w:val="0"/>
      <w:autoSpaceDN w:val="0"/>
      <w:adjustRightInd w:val="0"/>
      <w:snapToGrid w:val="0"/>
      <w:jc w:val="center"/>
    </w:pPr>
    <w:rPr>
      <w:rFonts w:ascii="Arial Black" w:eastAsia="黑体" w:hAnsi="Arial Black" w:cs="黑体"/>
      <w:color w:val="333399"/>
      <w:sz w:val="32"/>
      <w:szCs w:val="48"/>
      <w:lang w:val="zh-CN"/>
    </w:rPr>
  </w:style>
  <w:style w:type="paragraph" w:styleId="af">
    <w:name w:val="Document Map"/>
    <w:basedOn w:val="a3"/>
    <w:semiHidden/>
    <w:rsid w:val="0081092A"/>
    <w:pPr>
      <w:shd w:val="clear" w:color="auto" w:fill="000080"/>
    </w:pPr>
  </w:style>
  <w:style w:type="character" w:styleId="af0">
    <w:name w:val="annotation reference"/>
    <w:semiHidden/>
    <w:rsid w:val="00104C82"/>
    <w:rPr>
      <w:sz w:val="21"/>
      <w:szCs w:val="21"/>
    </w:rPr>
  </w:style>
  <w:style w:type="paragraph" w:styleId="af1">
    <w:name w:val="annotation text"/>
    <w:basedOn w:val="a3"/>
    <w:semiHidden/>
    <w:rsid w:val="00104C82"/>
    <w:pPr>
      <w:jc w:val="left"/>
    </w:pPr>
  </w:style>
  <w:style w:type="paragraph" w:styleId="af2">
    <w:name w:val="annotation subject"/>
    <w:basedOn w:val="af1"/>
    <w:next w:val="af1"/>
    <w:semiHidden/>
    <w:rsid w:val="00104C82"/>
    <w:rPr>
      <w:b/>
      <w:bCs/>
    </w:rPr>
  </w:style>
  <w:style w:type="paragraph" w:customStyle="1" w:styleId="25">
    <w:name w:val="25"/>
    <w:basedOn w:val="a3"/>
    <w:next w:val="af3"/>
    <w:rsid w:val="00BA2C62"/>
    <w:pPr>
      <w:widowControl/>
      <w:spacing w:before="100" w:beforeAutospacing="1" w:after="100" w:afterAutospacing="1"/>
      <w:ind w:leftChars="200" w:left="200"/>
      <w:jc w:val="left"/>
    </w:pPr>
    <w:rPr>
      <w:rFonts w:ascii="Verdana" w:hAnsi="Verdana"/>
      <w:color w:val="000000"/>
      <w:kern w:val="0"/>
      <w:sz w:val="18"/>
      <w:szCs w:val="18"/>
      <w:lang w:eastAsia="en-US"/>
    </w:rPr>
  </w:style>
  <w:style w:type="paragraph" w:styleId="af3">
    <w:name w:val="Normal (Web)"/>
    <w:basedOn w:val="a3"/>
    <w:rsid w:val="00BA2C62"/>
  </w:style>
  <w:style w:type="character" w:customStyle="1" w:styleId="contentheaderrev">
    <w:name w:val="contentheaderrev"/>
    <w:basedOn w:val="a4"/>
    <w:rsid w:val="00BA2C62"/>
  </w:style>
  <w:style w:type="paragraph" w:customStyle="1" w:styleId="contentlabel">
    <w:name w:val="contentlabel"/>
    <w:basedOn w:val="a3"/>
    <w:rsid w:val="00BA2C62"/>
    <w:pPr>
      <w:widowControl/>
      <w:spacing w:before="100" w:beforeAutospacing="1" w:after="100" w:afterAutospacing="1" w:line="240" w:lineRule="auto"/>
      <w:jc w:val="left"/>
    </w:pPr>
    <w:rPr>
      <w:rFonts w:ascii="宋体" w:hAnsi="宋体"/>
      <w:kern w:val="0"/>
    </w:rPr>
  </w:style>
  <w:style w:type="paragraph" w:customStyle="1" w:styleId="BodyTextch">
    <w:name w:val="Body Text(ch)"/>
    <w:aliases w:val="上海中望标准正文文字"/>
    <w:basedOn w:val="a3"/>
    <w:next w:val="af4"/>
    <w:rsid w:val="00802084"/>
    <w:pPr>
      <w:widowControl/>
      <w:spacing w:before="120" w:after="120"/>
      <w:ind w:firstLine="482"/>
    </w:pPr>
    <w:rPr>
      <w:rFonts w:ascii="Arial" w:hAnsi="Arial"/>
      <w:szCs w:val="20"/>
    </w:rPr>
  </w:style>
  <w:style w:type="paragraph" w:styleId="af4">
    <w:name w:val="Body Text"/>
    <w:basedOn w:val="a3"/>
    <w:rsid w:val="00802084"/>
    <w:pPr>
      <w:spacing w:after="120"/>
    </w:pPr>
  </w:style>
  <w:style w:type="paragraph" w:customStyle="1" w:styleId="af5">
    <w:name w:val="表中文字"/>
    <w:basedOn w:val="a3"/>
    <w:rsid w:val="00474049"/>
    <w:pPr>
      <w:widowControl/>
      <w:spacing w:line="240" w:lineRule="auto"/>
    </w:pPr>
    <w:rPr>
      <w:rFonts w:ascii="Arial" w:hAnsi="Arial"/>
      <w:sz w:val="21"/>
      <w:szCs w:val="20"/>
    </w:rPr>
  </w:style>
  <w:style w:type="paragraph" w:customStyle="1" w:styleId="af6">
    <w:name w:val="图中文字"/>
    <w:basedOn w:val="a3"/>
    <w:rsid w:val="00C97047"/>
    <w:pPr>
      <w:widowControl/>
      <w:spacing w:line="240" w:lineRule="auto"/>
      <w:jc w:val="center"/>
    </w:pPr>
    <w:rPr>
      <w:rFonts w:ascii="Arial" w:hAnsi="Arial"/>
      <w:sz w:val="21"/>
      <w:szCs w:val="20"/>
    </w:rPr>
  </w:style>
  <w:style w:type="character" w:customStyle="1" w:styleId="line1">
    <w:name w:val="line1"/>
    <w:rsid w:val="00C97047"/>
  </w:style>
  <w:style w:type="paragraph" w:styleId="41">
    <w:name w:val="toc 4"/>
    <w:basedOn w:val="a3"/>
    <w:next w:val="a3"/>
    <w:autoRedefine/>
    <w:uiPriority w:val="39"/>
    <w:rsid w:val="001613F1"/>
    <w:pPr>
      <w:ind w:left="720"/>
      <w:jc w:val="left"/>
    </w:pPr>
    <w:rPr>
      <w:sz w:val="18"/>
      <w:szCs w:val="18"/>
    </w:rPr>
  </w:style>
  <w:style w:type="paragraph" w:styleId="51">
    <w:name w:val="toc 5"/>
    <w:basedOn w:val="a3"/>
    <w:next w:val="a3"/>
    <w:autoRedefine/>
    <w:uiPriority w:val="39"/>
    <w:rsid w:val="001613F1"/>
    <w:pPr>
      <w:ind w:left="960"/>
      <w:jc w:val="left"/>
    </w:pPr>
    <w:rPr>
      <w:sz w:val="18"/>
      <w:szCs w:val="18"/>
    </w:rPr>
  </w:style>
  <w:style w:type="paragraph" w:styleId="60">
    <w:name w:val="toc 6"/>
    <w:basedOn w:val="a3"/>
    <w:next w:val="a3"/>
    <w:autoRedefine/>
    <w:uiPriority w:val="39"/>
    <w:rsid w:val="001613F1"/>
    <w:pPr>
      <w:ind w:left="1200"/>
      <w:jc w:val="left"/>
    </w:pPr>
    <w:rPr>
      <w:sz w:val="18"/>
      <w:szCs w:val="18"/>
    </w:rPr>
  </w:style>
  <w:style w:type="paragraph" w:styleId="71">
    <w:name w:val="toc 7"/>
    <w:basedOn w:val="a3"/>
    <w:next w:val="a3"/>
    <w:autoRedefine/>
    <w:uiPriority w:val="39"/>
    <w:rsid w:val="001613F1"/>
    <w:pPr>
      <w:ind w:left="1440"/>
      <w:jc w:val="left"/>
    </w:pPr>
    <w:rPr>
      <w:sz w:val="18"/>
      <w:szCs w:val="18"/>
    </w:rPr>
  </w:style>
  <w:style w:type="paragraph" w:styleId="80">
    <w:name w:val="toc 8"/>
    <w:basedOn w:val="a3"/>
    <w:next w:val="a3"/>
    <w:autoRedefine/>
    <w:uiPriority w:val="39"/>
    <w:rsid w:val="00275DB9"/>
    <w:pPr>
      <w:ind w:left="1680"/>
      <w:jc w:val="left"/>
    </w:pPr>
    <w:rPr>
      <w:sz w:val="18"/>
      <w:szCs w:val="18"/>
    </w:rPr>
  </w:style>
  <w:style w:type="paragraph" w:styleId="90">
    <w:name w:val="toc 9"/>
    <w:basedOn w:val="a3"/>
    <w:next w:val="a3"/>
    <w:autoRedefine/>
    <w:uiPriority w:val="39"/>
    <w:rsid w:val="00924A6F"/>
    <w:pPr>
      <w:ind w:left="1920"/>
      <w:jc w:val="left"/>
    </w:pPr>
    <w:rPr>
      <w:sz w:val="18"/>
      <w:szCs w:val="18"/>
    </w:rPr>
  </w:style>
  <w:style w:type="paragraph" w:styleId="24">
    <w:name w:val="Body Text Indent 2"/>
    <w:basedOn w:val="a3"/>
    <w:rsid w:val="00F6679F"/>
    <w:pPr>
      <w:spacing w:after="120" w:line="480" w:lineRule="auto"/>
      <w:ind w:leftChars="200" w:left="420"/>
    </w:pPr>
  </w:style>
  <w:style w:type="paragraph" w:customStyle="1" w:styleId="af7">
    <w:name w:val="图表标题"/>
    <w:basedOn w:val="a3"/>
    <w:next w:val="a3"/>
    <w:rsid w:val="00747679"/>
    <w:pPr>
      <w:widowControl/>
      <w:spacing w:before="120"/>
      <w:jc w:val="center"/>
    </w:pPr>
    <w:rPr>
      <w:rFonts w:ascii="Arial" w:eastAsia="黑体" w:hAnsi="Arial"/>
      <w:sz w:val="21"/>
      <w:szCs w:val="20"/>
    </w:rPr>
  </w:style>
  <w:style w:type="paragraph" w:customStyle="1" w:styleId="12">
    <w:name w:val="项目列表符号1"/>
    <w:basedOn w:val="a3"/>
    <w:rsid w:val="00377628"/>
    <w:pPr>
      <w:widowControl/>
      <w:numPr>
        <w:numId w:val="5"/>
      </w:numPr>
      <w:spacing w:before="120"/>
      <w:ind w:left="562"/>
    </w:pPr>
    <w:rPr>
      <w:rFonts w:ascii="Arial" w:hAnsi="Arial"/>
      <w:szCs w:val="20"/>
    </w:rPr>
  </w:style>
  <w:style w:type="paragraph" w:styleId="2">
    <w:name w:val="List Bullet 2"/>
    <w:aliases w:val="上海中望列表符号2"/>
    <w:basedOn w:val="a3"/>
    <w:autoRedefine/>
    <w:rsid w:val="00377628"/>
    <w:pPr>
      <w:numPr>
        <w:numId w:val="6"/>
      </w:numPr>
      <w:tabs>
        <w:tab w:val="clear" w:pos="920"/>
        <w:tab w:val="left" w:pos="960"/>
      </w:tabs>
      <w:adjustRightInd w:val="0"/>
      <w:ind w:left="0" w:firstLine="0"/>
    </w:pPr>
    <w:rPr>
      <w:rFonts w:ascii="Arial" w:hAnsi="Arial"/>
      <w:szCs w:val="20"/>
    </w:rPr>
  </w:style>
  <w:style w:type="paragraph" w:customStyle="1" w:styleId="af8">
    <w:name w:val="表格正文"/>
    <w:basedOn w:val="a3"/>
    <w:autoRedefine/>
    <w:rsid w:val="00747679"/>
    <w:pPr>
      <w:tabs>
        <w:tab w:val="num" w:pos="1620"/>
      </w:tabs>
      <w:snapToGrid w:val="0"/>
      <w:spacing w:before="100" w:beforeAutospacing="1" w:after="100" w:afterAutospacing="1"/>
      <w:jc w:val="left"/>
    </w:pPr>
    <w:rPr>
      <w:rFonts w:ascii="宋体" w:hAnsi="Arial" w:hint="eastAsia"/>
      <w:kern w:val="0"/>
      <w:sz w:val="21"/>
      <w:szCs w:val="20"/>
    </w:rPr>
  </w:style>
  <w:style w:type="paragraph" w:customStyle="1" w:styleId="16">
    <w:name w:val="段1"/>
    <w:aliases w:val="标题4,四号,正文不缩进,特点 Char,ALT+Z,水上软件,上海中望标准正文（首行缩进两字）,正文缩进 Char,正文缩进陈木华,HD正文1,上海中望标准"/>
    <w:basedOn w:val="a3"/>
    <w:next w:val="af9"/>
    <w:rsid w:val="007376CB"/>
    <w:pPr>
      <w:spacing w:line="240" w:lineRule="auto"/>
      <w:ind w:firstLine="420"/>
    </w:pPr>
    <w:rPr>
      <w:sz w:val="21"/>
      <w:szCs w:val="20"/>
    </w:rPr>
  </w:style>
  <w:style w:type="paragraph" w:styleId="af9">
    <w:name w:val="Normal Indent"/>
    <w:aliases w:val="Indent 1,Normal Indent（正文缩进）,正文缩进（首行缩进两字）,±íÕýÎÄ,ÕýÎÄ·ÇËõ½ø,ändrad Char,正文编号,正文（首行缩进两字） Char,正文（首行缩进两字） Char Char Char,bt,正文缩进1,正文（首行缩进两字）,正文（首行缩进两字） Char Char Char Char Char Char,图号标注,正文无缩进,ändrad,EHPT,Body Text2,正文文本 Char,正文文字 Char1,bt Char,正文双线"/>
    <w:basedOn w:val="a3"/>
    <w:link w:val="Char1"/>
    <w:qFormat/>
    <w:rsid w:val="007376CB"/>
    <w:pPr>
      <w:ind w:firstLineChars="200" w:firstLine="420"/>
    </w:pPr>
  </w:style>
  <w:style w:type="paragraph" w:styleId="afa">
    <w:name w:val="Body Text Indent"/>
    <w:basedOn w:val="a3"/>
    <w:rsid w:val="005F29FA"/>
    <w:pPr>
      <w:spacing w:after="120"/>
      <w:ind w:leftChars="200" w:left="420"/>
    </w:pPr>
  </w:style>
  <w:style w:type="character" w:customStyle="1" w:styleId="afb">
    <w:name w:val="论文正文"/>
    <w:rsid w:val="00D6601D"/>
    <w:rPr>
      <w:rFonts w:ascii="宋体"/>
      <w:sz w:val="24"/>
      <w:szCs w:val="24"/>
    </w:rPr>
  </w:style>
  <w:style w:type="paragraph" w:customStyle="1" w:styleId="240">
    <w:name w:val="24"/>
    <w:basedOn w:val="a3"/>
    <w:next w:val="31"/>
    <w:rsid w:val="00590E2A"/>
    <w:pPr>
      <w:spacing w:after="120" w:line="300" w:lineRule="auto"/>
      <w:ind w:leftChars="200" w:left="420" w:firstLineChars="200" w:firstLine="200"/>
    </w:pPr>
    <w:rPr>
      <w:sz w:val="16"/>
      <w:szCs w:val="16"/>
    </w:rPr>
  </w:style>
  <w:style w:type="paragraph" w:styleId="31">
    <w:name w:val="Body Text Indent 3"/>
    <w:basedOn w:val="a3"/>
    <w:rsid w:val="00590E2A"/>
    <w:pPr>
      <w:spacing w:after="120"/>
      <w:ind w:leftChars="200" w:left="420"/>
    </w:pPr>
    <w:rPr>
      <w:sz w:val="16"/>
      <w:szCs w:val="16"/>
    </w:rPr>
  </w:style>
  <w:style w:type="paragraph" w:customStyle="1" w:styleId="afc">
    <w:name w:val="表正文"/>
    <w:aliases w:val="正文非缩进,特点,正文对齐,正文（首行缩进两字） Char Char,中文正文,正文(首行缩进两字),正文(首行缩进两字)1,小,正文（首行缩进两字） Char Char Char Char,小四,缩进,Body Text(ch) Char,body text Char,EHPT Char,Body Text2 Char, ändrad Char"/>
    <w:basedOn w:val="a3"/>
    <w:next w:val="af9"/>
    <w:rsid w:val="00314781"/>
    <w:pPr>
      <w:spacing w:line="240" w:lineRule="auto"/>
      <w:ind w:firstLine="420"/>
    </w:pPr>
    <w:rPr>
      <w:szCs w:val="20"/>
    </w:rPr>
  </w:style>
  <w:style w:type="paragraph" w:styleId="afd">
    <w:name w:val="Body Text First Indent"/>
    <w:basedOn w:val="af4"/>
    <w:rsid w:val="000D7A42"/>
    <w:pPr>
      <w:ind w:firstLineChars="100" w:firstLine="420"/>
    </w:pPr>
  </w:style>
  <w:style w:type="paragraph" w:styleId="afe">
    <w:name w:val="Block Text"/>
    <w:basedOn w:val="a3"/>
    <w:rsid w:val="0095276B"/>
    <w:pPr>
      <w:spacing w:before="240" w:after="240" w:line="353" w:lineRule="auto"/>
      <w:ind w:left="284" w:right="284" w:firstLine="539"/>
    </w:pPr>
    <w:rPr>
      <w:rFonts w:ascii="Lucida Console" w:eastAsia="楷体_GB2312" w:hAnsi="Lucida Console"/>
      <w:szCs w:val="20"/>
    </w:rPr>
  </w:style>
  <w:style w:type="paragraph" w:customStyle="1" w:styleId="230">
    <w:name w:val="23"/>
    <w:basedOn w:val="a3"/>
    <w:next w:val="af9"/>
    <w:rsid w:val="00F41A3F"/>
    <w:pPr>
      <w:spacing w:line="240" w:lineRule="auto"/>
      <w:ind w:firstLine="420"/>
    </w:pPr>
    <w:rPr>
      <w:szCs w:val="20"/>
    </w:rPr>
  </w:style>
  <w:style w:type="paragraph" w:styleId="aff">
    <w:name w:val="Date"/>
    <w:basedOn w:val="a3"/>
    <w:rsid w:val="00D7716A"/>
    <w:pPr>
      <w:autoSpaceDE w:val="0"/>
      <w:autoSpaceDN w:val="0"/>
      <w:adjustRightInd w:val="0"/>
      <w:spacing w:line="240" w:lineRule="auto"/>
    </w:pPr>
    <w:rPr>
      <w:rFonts w:ascii="宋体"/>
      <w:kern w:val="0"/>
      <w:szCs w:val="20"/>
    </w:rPr>
  </w:style>
  <w:style w:type="paragraph" w:customStyle="1" w:styleId="xl26">
    <w:name w:val="xl26"/>
    <w:basedOn w:val="a3"/>
    <w:rsid w:val="00821368"/>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Unicode MS" w:hAnsi="Arial Unicode MS"/>
      <w:kern w:val="0"/>
    </w:rPr>
  </w:style>
  <w:style w:type="paragraph" w:customStyle="1" w:styleId="aff0">
    <w:name w:val="È±Ê¡ÎÄ±¾"/>
    <w:basedOn w:val="a3"/>
    <w:rsid w:val="00372298"/>
    <w:pPr>
      <w:widowControl/>
      <w:overflowPunct w:val="0"/>
      <w:autoSpaceDE w:val="0"/>
      <w:autoSpaceDN w:val="0"/>
      <w:adjustRightInd w:val="0"/>
      <w:spacing w:line="240" w:lineRule="auto"/>
      <w:jc w:val="left"/>
      <w:textAlignment w:val="baseline"/>
    </w:pPr>
    <w:rPr>
      <w:noProof/>
      <w:kern w:val="0"/>
      <w:szCs w:val="20"/>
    </w:rPr>
  </w:style>
  <w:style w:type="paragraph" w:customStyle="1" w:styleId="26">
    <w:name w:val="È±Ê¡ÎÄ±¾:2"/>
    <w:basedOn w:val="a3"/>
    <w:rsid w:val="00372298"/>
    <w:pPr>
      <w:widowControl/>
      <w:overflowPunct w:val="0"/>
      <w:autoSpaceDE w:val="0"/>
      <w:autoSpaceDN w:val="0"/>
      <w:adjustRightInd w:val="0"/>
      <w:spacing w:line="240" w:lineRule="auto"/>
      <w:jc w:val="left"/>
      <w:textAlignment w:val="baseline"/>
    </w:pPr>
    <w:rPr>
      <w:noProof/>
      <w:kern w:val="0"/>
      <w:szCs w:val="20"/>
    </w:rPr>
  </w:style>
  <w:style w:type="paragraph" w:customStyle="1" w:styleId="27">
    <w:name w:val="样式2"/>
    <w:basedOn w:val="3"/>
    <w:autoRedefine/>
    <w:rsid w:val="00377628"/>
    <w:pPr>
      <w:tabs>
        <w:tab w:val="clear" w:pos="720"/>
      </w:tabs>
      <w:adjustRightInd w:val="0"/>
      <w:spacing w:line="415" w:lineRule="auto"/>
      <w:ind w:left="198" w:firstLine="0"/>
    </w:pPr>
  </w:style>
  <w:style w:type="paragraph" w:customStyle="1" w:styleId="220">
    <w:name w:val="22"/>
    <w:basedOn w:val="a3"/>
    <w:next w:val="af9"/>
    <w:rsid w:val="003A2B6A"/>
    <w:pPr>
      <w:spacing w:line="240" w:lineRule="auto"/>
      <w:ind w:firstLine="420"/>
    </w:pPr>
    <w:rPr>
      <w:szCs w:val="20"/>
    </w:rPr>
  </w:style>
  <w:style w:type="paragraph" w:customStyle="1" w:styleId="211">
    <w:name w:val="21"/>
    <w:basedOn w:val="a3"/>
    <w:next w:val="af9"/>
    <w:rsid w:val="00AF6884"/>
    <w:pPr>
      <w:spacing w:after="120" w:line="400" w:lineRule="exact"/>
      <w:ind w:firstLine="420"/>
    </w:pPr>
    <w:rPr>
      <w:sz w:val="21"/>
      <w:szCs w:val="20"/>
    </w:rPr>
  </w:style>
  <w:style w:type="paragraph" w:styleId="52">
    <w:name w:val="List Number 5"/>
    <w:basedOn w:val="a3"/>
    <w:rsid w:val="00DE628E"/>
    <w:pPr>
      <w:tabs>
        <w:tab w:val="num" w:pos="2040"/>
      </w:tabs>
      <w:spacing w:line="240" w:lineRule="auto"/>
      <w:ind w:left="2040" w:hanging="360"/>
    </w:pPr>
    <w:rPr>
      <w:sz w:val="21"/>
      <w:szCs w:val="20"/>
    </w:rPr>
  </w:style>
  <w:style w:type="paragraph" w:styleId="42">
    <w:name w:val="List Bullet 4"/>
    <w:basedOn w:val="a3"/>
    <w:autoRedefine/>
    <w:rsid w:val="00DE628E"/>
    <w:pPr>
      <w:tabs>
        <w:tab w:val="num" w:pos="1620"/>
      </w:tabs>
      <w:spacing w:line="240" w:lineRule="auto"/>
      <w:ind w:left="1620" w:hanging="360"/>
    </w:pPr>
    <w:rPr>
      <w:sz w:val="21"/>
      <w:szCs w:val="20"/>
    </w:rPr>
  </w:style>
  <w:style w:type="paragraph" w:styleId="28">
    <w:name w:val="Body Text First Indent 2"/>
    <w:basedOn w:val="afa"/>
    <w:rsid w:val="00862D6B"/>
    <w:pPr>
      <w:ind w:firstLineChars="200" w:firstLine="420"/>
    </w:pPr>
  </w:style>
  <w:style w:type="paragraph" w:customStyle="1" w:styleId="aff1">
    <w:name w:val="文档正文"/>
    <w:basedOn w:val="a3"/>
    <w:rsid w:val="002A52CE"/>
    <w:pPr>
      <w:adjustRightInd w:val="0"/>
      <w:spacing w:line="480" w:lineRule="atLeast"/>
      <w:ind w:firstLineChars="200" w:firstLine="640"/>
      <w:textAlignment w:val="baseline"/>
    </w:pPr>
    <w:rPr>
      <w:rFonts w:ascii="宋体" w:eastAsia="仿宋_GB2312"/>
      <w:spacing w:val="20"/>
      <w:kern w:val="0"/>
      <w:sz w:val="28"/>
      <w:szCs w:val="20"/>
    </w:rPr>
  </w:style>
  <w:style w:type="paragraph" w:customStyle="1" w:styleId="texte">
    <w:name w:val="texte"/>
    <w:basedOn w:val="a3"/>
    <w:rsid w:val="002A52CE"/>
    <w:pPr>
      <w:keepLines/>
      <w:widowControl/>
      <w:tabs>
        <w:tab w:val="left" w:pos="0"/>
      </w:tabs>
      <w:overflowPunct w:val="0"/>
      <w:autoSpaceDE w:val="0"/>
      <w:autoSpaceDN w:val="0"/>
      <w:adjustRightInd w:val="0"/>
      <w:spacing w:before="120" w:line="240" w:lineRule="auto"/>
      <w:ind w:firstLine="540"/>
      <w:textAlignment w:val="baseline"/>
    </w:pPr>
    <w:rPr>
      <w:rFonts w:ascii="MS Serif" w:hAnsi="Arial Narrow"/>
      <w:kern w:val="0"/>
      <w:sz w:val="28"/>
      <w:szCs w:val="20"/>
    </w:rPr>
  </w:style>
  <w:style w:type="paragraph" w:customStyle="1" w:styleId="aff2">
    <w:name w:val="表格内容"/>
    <w:next w:val="a3"/>
    <w:rsid w:val="000738C8"/>
    <w:pPr>
      <w:keepNext/>
      <w:keepLines/>
      <w:jc w:val="center"/>
      <w:textAlignment w:val="center"/>
    </w:pPr>
    <w:rPr>
      <w:rFonts w:ascii="宋体"/>
      <w:sz w:val="24"/>
    </w:rPr>
  </w:style>
  <w:style w:type="paragraph" w:styleId="29">
    <w:name w:val="Body Text 2"/>
    <w:basedOn w:val="a3"/>
    <w:rsid w:val="0028654A"/>
    <w:pPr>
      <w:spacing w:after="120" w:line="480" w:lineRule="auto"/>
    </w:pPr>
  </w:style>
  <w:style w:type="paragraph" w:customStyle="1" w:styleId="200">
    <w:name w:val="20"/>
    <w:basedOn w:val="a3"/>
    <w:next w:val="af9"/>
    <w:rsid w:val="00A152DF"/>
    <w:pPr>
      <w:spacing w:line="240" w:lineRule="auto"/>
      <w:ind w:firstLine="510"/>
    </w:pPr>
    <w:rPr>
      <w:sz w:val="28"/>
      <w:szCs w:val="20"/>
    </w:rPr>
  </w:style>
  <w:style w:type="paragraph" w:customStyle="1" w:styleId="2a">
    <w:name w:val="项目符号2"/>
    <w:basedOn w:val="a3"/>
    <w:next w:val="a3"/>
    <w:rsid w:val="00B66405"/>
    <w:pPr>
      <w:tabs>
        <w:tab w:val="num" w:pos="635"/>
      </w:tabs>
      <w:ind w:left="879" w:hanging="425"/>
    </w:pPr>
    <w:rPr>
      <w:szCs w:val="20"/>
    </w:rPr>
  </w:style>
  <w:style w:type="paragraph" w:customStyle="1" w:styleId="19">
    <w:name w:val="19"/>
    <w:basedOn w:val="a3"/>
    <w:next w:val="24"/>
    <w:rsid w:val="005C66F8"/>
    <w:pPr>
      <w:spacing w:line="300" w:lineRule="auto"/>
      <w:ind w:firstLineChars="200" w:firstLine="480"/>
    </w:pPr>
  </w:style>
  <w:style w:type="paragraph" w:customStyle="1" w:styleId="number1">
    <w:name w:val="number1"/>
    <w:basedOn w:val="a3"/>
    <w:rsid w:val="00377628"/>
    <w:pPr>
      <w:numPr>
        <w:numId w:val="7"/>
      </w:numPr>
      <w:spacing w:afterLines="30"/>
    </w:pPr>
    <w:rPr>
      <w:rFonts w:ascii="Arial" w:hAnsi="Arial"/>
    </w:rPr>
  </w:style>
  <w:style w:type="paragraph" w:customStyle="1" w:styleId="paragraph1">
    <w:name w:val="paragraph1"/>
    <w:basedOn w:val="a3"/>
    <w:rsid w:val="00384683"/>
    <w:pPr>
      <w:spacing w:afterLines="30"/>
      <w:ind w:firstLineChars="200" w:firstLine="480"/>
    </w:pPr>
    <w:rPr>
      <w:rFonts w:ascii="Arial" w:hAnsi="Arial"/>
    </w:rPr>
  </w:style>
  <w:style w:type="paragraph" w:customStyle="1" w:styleId="18">
    <w:name w:val="18"/>
    <w:basedOn w:val="a3"/>
    <w:next w:val="af9"/>
    <w:rsid w:val="005B7D23"/>
    <w:pPr>
      <w:spacing w:line="240" w:lineRule="auto"/>
      <w:ind w:firstLine="420"/>
    </w:pPr>
    <w:rPr>
      <w:sz w:val="21"/>
      <w:szCs w:val="20"/>
    </w:rPr>
  </w:style>
  <w:style w:type="paragraph" w:customStyle="1" w:styleId="aff3">
    <w:name w:val="段落"/>
    <w:basedOn w:val="a3"/>
    <w:rsid w:val="005B7D23"/>
    <w:pPr>
      <w:spacing w:line="300" w:lineRule="auto"/>
      <w:ind w:firstLine="425"/>
    </w:pPr>
    <w:rPr>
      <w:szCs w:val="20"/>
    </w:rPr>
  </w:style>
  <w:style w:type="character" w:styleId="aff4">
    <w:name w:val="page number"/>
    <w:aliases w:val="上海中望标准页码"/>
    <w:basedOn w:val="a4"/>
    <w:rsid w:val="00524DAC"/>
  </w:style>
  <w:style w:type="paragraph" w:customStyle="1" w:styleId="aff5">
    <w:name w:val="特点标题"/>
    <w:aliases w:val="居中,body text, ändrad,特殊文字,建议书标准,?y????×?,????,?y????,?y?????,鋘drad,paragraph 2,paragraph 21,项目标志格式,正文缩进 Char1 Char,正文缩进 Char Char Char,正文缩进 Char1 Char Char Char,正文缩进 Char Char Char Char Char"/>
    <w:basedOn w:val="a3"/>
    <w:next w:val="17"/>
    <w:semiHidden/>
    <w:rsid w:val="00524DAC"/>
    <w:pPr>
      <w:spacing w:line="460" w:lineRule="exact"/>
      <w:ind w:leftChars="200" w:left="200" w:firstLine="420"/>
    </w:pPr>
    <w:rPr>
      <w:rFonts w:ascii="新宋体" w:eastAsia="新宋体"/>
      <w:spacing w:val="20"/>
      <w:sz w:val="26"/>
      <w:szCs w:val="20"/>
    </w:rPr>
  </w:style>
  <w:style w:type="paragraph" w:styleId="17">
    <w:name w:val="index 1"/>
    <w:aliases w:val="idx1"/>
    <w:basedOn w:val="a3"/>
    <w:next w:val="a3"/>
    <w:autoRedefine/>
    <w:semiHidden/>
    <w:rsid w:val="00524DAC"/>
    <w:pPr>
      <w:spacing w:line="240" w:lineRule="auto"/>
    </w:pPr>
    <w:rPr>
      <w:sz w:val="21"/>
    </w:rPr>
  </w:style>
  <w:style w:type="paragraph" w:customStyle="1" w:styleId="1a">
    <w:name w:val="项目1"/>
    <w:basedOn w:val="af9"/>
    <w:next w:val="af9"/>
    <w:rsid w:val="00524DAC"/>
    <w:pPr>
      <w:tabs>
        <w:tab w:val="num" w:pos="425"/>
      </w:tabs>
      <w:spacing w:before="120" w:after="120" w:line="320" w:lineRule="atLeast"/>
      <w:ind w:left="425" w:firstLineChars="0" w:hanging="425"/>
    </w:pPr>
    <w:rPr>
      <w:b/>
      <w:szCs w:val="20"/>
    </w:rPr>
  </w:style>
  <w:style w:type="paragraph" w:customStyle="1" w:styleId="1b">
    <w:name w:val="样式1"/>
    <w:basedOn w:val="a3"/>
    <w:rsid w:val="00524DAC"/>
    <w:pPr>
      <w:tabs>
        <w:tab w:val="num" w:pos="0"/>
      </w:tabs>
      <w:ind w:hanging="420"/>
      <w:outlineLvl w:val="3"/>
    </w:pPr>
    <w:rPr>
      <w:szCs w:val="20"/>
    </w:rPr>
  </w:style>
  <w:style w:type="paragraph" w:customStyle="1" w:styleId="aff6">
    <w:name w:val="项目符号"/>
    <w:basedOn w:val="af9"/>
    <w:rsid w:val="00524DAC"/>
    <w:pPr>
      <w:tabs>
        <w:tab w:val="num" w:pos="425"/>
      </w:tabs>
      <w:adjustRightInd w:val="0"/>
      <w:snapToGrid w:val="0"/>
      <w:spacing w:after="120" w:line="400" w:lineRule="atLeast"/>
      <w:ind w:left="425" w:firstLineChars="0" w:hanging="425"/>
    </w:pPr>
    <w:rPr>
      <w:rFonts w:eastAsia="楷体"/>
      <w:szCs w:val="20"/>
    </w:rPr>
  </w:style>
  <w:style w:type="paragraph" w:customStyle="1" w:styleId="aff7">
    <w:name w:val="新建"/>
    <w:basedOn w:val="aff8"/>
    <w:next w:val="afe"/>
    <w:rsid w:val="00524DAC"/>
    <w:pPr>
      <w:tabs>
        <w:tab w:val="num" w:pos="840"/>
      </w:tabs>
      <w:ind w:left="840" w:right="2155" w:hanging="840"/>
    </w:pPr>
    <w:rPr>
      <w:b/>
      <w:i/>
      <w:color w:val="00FFFF"/>
      <w:kern w:val="44"/>
    </w:rPr>
  </w:style>
  <w:style w:type="paragraph" w:styleId="aff8">
    <w:name w:val="Message Header"/>
    <w:basedOn w:val="a3"/>
    <w:next w:val="afe"/>
    <w:rsid w:val="00524DA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hAnsi="Arial"/>
      <w:szCs w:val="20"/>
    </w:rPr>
  </w:style>
  <w:style w:type="paragraph" w:customStyle="1" w:styleId="1c">
    <w:name w:val="项目符号1"/>
    <w:basedOn w:val="a3"/>
    <w:next w:val="af4"/>
    <w:rsid w:val="00524DAC"/>
    <w:pPr>
      <w:tabs>
        <w:tab w:val="num" w:pos="425"/>
      </w:tabs>
      <w:spacing w:line="240" w:lineRule="auto"/>
      <w:ind w:left="425" w:hanging="425"/>
    </w:pPr>
    <w:rPr>
      <w:sz w:val="21"/>
      <w:szCs w:val="20"/>
    </w:rPr>
  </w:style>
  <w:style w:type="paragraph" w:styleId="2b">
    <w:name w:val="List Number 2"/>
    <w:basedOn w:val="a3"/>
    <w:rsid w:val="00524DAC"/>
    <w:pPr>
      <w:tabs>
        <w:tab w:val="num" w:pos="780"/>
      </w:tabs>
      <w:spacing w:line="240" w:lineRule="auto"/>
      <w:ind w:left="780" w:hanging="360"/>
    </w:pPr>
    <w:rPr>
      <w:szCs w:val="20"/>
    </w:rPr>
  </w:style>
  <w:style w:type="paragraph" w:styleId="32">
    <w:name w:val="List Number 3"/>
    <w:basedOn w:val="a3"/>
    <w:rsid w:val="00524DAC"/>
    <w:pPr>
      <w:tabs>
        <w:tab w:val="num" w:pos="1200"/>
      </w:tabs>
      <w:spacing w:line="240" w:lineRule="auto"/>
      <w:ind w:left="1200" w:hanging="360"/>
    </w:pPr>
    <w:rPr>
      <w:szCs w:val="20"/>
    </w:rPr>
  </w:style>
  <w:style w:type="paragraph" w:styleId="43">
    <w:name w:val="List Number 4"/>
    <w:basedOn w:val="a3"/>
    <w:rsid w:val="00524DAC"/>
    <w:pPr>
      <w:tabs>
        <w:tab w:val="num" w:pos="1620"/>
      </w:tabs>
      <w:spacing w:line="240" w:lineRule="auto"/>
      <w:ind w:left="1620" w:hanging="360"/>
    </w:pPr>
    <w:rPr>
      <w:szCs w:val="20"/>
    </w:rPr>
  </w:style>
  <w:style w:type="paragraph" w:styleId="33">
    <w:name w:val="List Bullet 3"/>
    <w:basedOn w:val="a3"/>
    <w:autoRedefine/>
    <w:rsid w:val="00524DAC"/>
    <w:pPr>
      <w:tabs>
        <w:tab w:val="num" w:pos="1200"/>
      </w:tabs>
      <w:spacing w:line="240" w:lineRule="auto"/>
      <w:ind w:left="1200" w:hanging="360"/>
    </w:pPr>
    <w:rPr>
      <w:szCs w:val="20"/>
    </w:rPr>
  </w:style>
  <w:style w:type="paragraph" w:styleId="53">
    <w:name w:val="List Bullet 5"/>
    <w:basedOn w:val="a3"/>
    <w:autoRedefine/>
    <w:rsid w:val="00524DAC"/>
    <w:pPr>
      <w:tabs>
        <w:tab w:val="num" w:pos="2040"/>
      </w:tabs>
      <w:spacing w:line="240" w:lineRule="auto"/>
      <w:ind w:left="2040" w:hanging="360"/>
    </w:pPr>
    <w:rPr>
      <w:szCs w:val="20"/>
    </w:rPr>
  </w:style>
  <w:style w:type="paragraph" w:customStyle="1" w:styleId="aff9">
    <w:name w:val="段中图片"/>
    <w:basedOn w:val="a3"/>
    <w:rsid w:val="00524DAC"/>
    <w:pPr>
      <w:adjustRightInd w:val="0"/>
      <w:spacing w:before="240" w:after="240" w:line="240" w:lineRule="auto"/>
      <w:jc w:val="center"/>
    </w:pPr>
    <w:rPr>
      <w:kern w:val="0"/>
      <w:sz w:val="21"/>
      <w:szCs w:val="20"/>
    </w:rPr>
  </w:style>
  <w:style w:type="paragraph" w:styleId="affa">
    <w:name w:val="List"/>
    <w:basedOn w:val="a3"/>
    <w:rsid w:val="00524DAC"/>
    <w:pPr>
      <w:spacing w:line="300" w:lineRule="auto"/>
      <w:ind w:left="200" w:hangingChars="200" w:hanging="200"/>
    </w:pPr>
  </w:style>
  <w:style w:type="paragraph" w:customStyle="1" w:styleId="GB2312">
    <w:name w:val="样式 正文缩进 + (中文) 仿宋_GB2312 小四"/>
    <w:basedOn w:val="af9"/>
    <w:rsid w:val="00524DAC"/>
    <w:pPr>
      <w:ind w:firstLine="200"/>
    </w:pPr>
    <w:rPr>
      <w:rFonts w:eastAsia="仿宋_GB2312"/>
    </w:rPr>
  </w:style>
  <w:style w:type="paragraph" w:customStyle="1" w:styleId="affb">
    <w:name w:val="表格"/>
    <w:basedOn w:val="a3"/>
    <w:autoRedefine/>
    <w:rsid w:val="00524DAC"/>
    <w:pPr>
      <w:spacing w:line="240" w:lineRule="auto"/>
      <w:jc w:val="center"/>
    </w:pPr>
    <w:rPr>
      <w:sz w:val="21"/>
    </w:rPr>
  </w:style>
  <w:style w:type="paragraph" w:customStyle="1" w:styleId="affc">
    <w:name w:val="缺省文本"/>
    <w:basedOn w:val="a3"/>
    <w:rsid w:val="00524DAC"/>
    <w:pPr>
      <w:autoSpaceDE w:val="0"/>
      <w:autoSpaceDN w:val="0"/>
      <w:adjustRightInd w:val="0"/>
      <w:spacing w:line="240" w:lineRule="auto"/>
      <w:jc w:val="left"/>
    </w:pPr>
    <w:rPr>
      <w:kern w:val="0"/>
      <w:szCs w:val="20"/>
    </w:rPr>
  </w:style>
  <w:style w:type="paragraph" w:customStyle="1" w:styleId="1d">
    <w:name w:val="缺省文本:1"/>
    <w:basedOn w:val="a3"/>
    <w:rsid w:val="00524DAC"/>
    <w:pPr>
      <w:autoSpaceDE w:val="0"/>
      <w:autoSpaceDN w:val="0"/>
      <w:adjustRightInd w:val="0"/>
      <w:spacing w:line="240" w:lineRule="auto"/>
      <w:jc w:val="left"/>
    </w:pPr>
    <w:rPr>
      <w:rFonts w:ascii="宋体"/>
      <w:kern w:val="0"/>
    </w:rPr>
  </w:style>
  <w:style w:type="paragraph" w:styleId="a">
    <w:name w:val="List Number"/>
    <w:basedOn w:val="a3"/>
    <w:rsid w:val="00377628"/>
    <w:pPr>
      <w:numPr>
        <w:numId w:val="2"/>
      </w:numPr>
      <w:spacing w:line="240" w:lineRule="auto"/>
    </w:pPr>
    <w:rPr>
      <w:sz w:val="21"/>
      <w:szCs w:val="20"/>
    </w:rPr>
  </w:style>
  <w:style w:type="paragraph" w:styleId="a2">
    <w:name w:val="List Bullet"/>
    <w:basedOn w:val="a3"/>
    <w:autoRedefine/>
    <w:rsid w:val="00377628"/>
    <w:pPr>
      <w:numPr>
        <w:numId w:val="9"/>
      </w:numPr>
      <w:spacing w:line="240" w:lineRule="auto"/>
    </w:pPr>
    <w:rPr>
      <w:sz w:val="21"/>
      <w:szCs w:val="20"/>
    </w:rPr>
  </w:style>
  <w:style w:type="paragraph" w:customStyle="1" w:styleId="1e">
    <w:name w:val="正文1"/>
    <w:basedOn w:val="a3"/>
    <w:rsid w:val="00524DAC"/>
    <w:pPr>
      <w:widowControl/>
      <w:topLinePunct/>
      <w:spacing w:beforeLines="50" w:afterLines="50" w:line="300" w:lineRule="auto"/>
      <w:ind w:left="420"/>
    </w:pPr>
    <w:rPr>
      <w:sz w:val="21"/>
    </w:rPr>
  </w:style>
  <w:style w:type="paragraph" w:customStyle="1" w:styleId="2c">
    <w:name w:val="正文2"/>
    <w:basedOn w:val="1e"/>
    <w:rsid w:val="00524DAC"/>
    <w:pPr>
      <w:spacing w:before="120" w:after="120"/>
      <w:ind w:leftChars="600" w:left="1260"/>
    </w:pPr>
    <w:rPr>
      <w:rFonts w:eastAsia="Times New Roman"/>
    </w:rPr>
  </w:style>
  <w:style w:type="character" w:styleId="affd">
    <w:name w:val="Strong"/>
    <w:uiPriority w:val="22"/>
    <w:qFormat/>
    <w:rsid w:val="00524DAC"/>
    <w:rPr>
      <w:b/>
      <w:bCs/>
    </w:rPr>
  </w:style>
  <w:style w:type="paragraph" w:customStyle="1" w:styleId="affe">
    <w:name w:val="项目"/>
    <w:basedOn w:val="af9"/>
    <w:autoRedefine/>
    <w:rsid w:val="00524DAC"/>
    <w:pPr>
      <w:ind w:firstLineChars="0" w:firstLine="0"/>
    </w:pPr>
    <w:rPr>
      <w:rFonts w:ascii="宋体" w:hAnsi="宋体"/>
      <w:spacing w:val="30"/>
      <w:kern w:val="0"/>
      <w:szCs w:val="20"/>
    </w:rPr>
  </w:style>
  <w:style w:type="paragraph" w:customStyle="1" w:styleId="1f">
    <w:name w:val="表格1"/>
    <w:basedOn w:val="a3"/>
    <w:rsid w:val="00524DAC"/>
    <w:pPr>
      <w:adjustRightInd w:val="0"/>
      <w:spacing w:line="240" w:lineRule="auto"/>
      <w:ind w:left="437" w:hanging="454"/>
      <w:textAlignment w:val="baseline"/>
    </w:pPr>
    <w:rPr>
      <w:rFonts w:ascii="宋体"/>
      <w:kern w:val="24"/>
      <w:szCs w:val="20"/>
    </w:rPr>
  </w:style>
  <w:style w:type="paragraph" w:customStyle="1" w:styleId="21">
    <w:name w:val="项目列表符号2"/>
    <w:basedOn w:val="a3"/>
    <w:rsid w:val="00377628"/>
    <w:pPr>
      <w:widowControl/>
      <w:numPr>
        <w:numId w:val="4"/>
      </w:numPr>
      <w:spacing w:before="120"/>
      <w:ind w:left="725"/>
    </w:pPr>
    <w:rPr>
      <w:rFonts w:ascii="Arial" w:hAnsi="Arial"/>
      <w:szCs w:val="20"/>
    </w:rPr>
  </w:style>
  <w:style w:type="paragraph" w:customStyle="1" w:styleId="a0">
    <w:name w:val="样式"/>
    <w:basedOn w:val="a3"/>
    <w:rsid w:val="00377628"/>
    <w:pPr>
      <w:numPr>
        <w:numId w:val="3"/>
      </w:numPr>
      <w:tabs>
        <w:tab w:val="left" w:pos="567"/>
      </w:tabs>
      <w:snapToGrid w:val="0"/>
      <w:spacing w:line="460" w:lineRule="atLeast"/>
    </w:pPr>
    <w:rPr>
      <w:rFonts w:ascii="Arial" w:hAnsi="Arial"/>
      <w:spacing w:val="6"/>
      <w:szCs w:val="20"/>
    </w:rPr>
  </w:style>
  <w:style w:type="paragraph" w:customStyle="1" w:styleId="afff">
    <w:name w:val="封面"/>
    <w:basedOn w:val="a3"/>
    <w:rsid w:val="00524DAC"/>
    <w:pPr>
      <w:ind w:firstLine="510"/>
      <w:jc w:val="center"/>
    </w:pPr>
    <w:rPr>
      <w:rFonts w:ascii="幼圆" w:eastAsia="幼圆"/>
      <w:b/>
      <w:kern w:val="0"/>
      <w:sz w:val="52"/>
      <w:szCs w:val="20"/>
    </w:rPr>
  </w:style>
  <w:style w:type="paragraph" w:customStyle="1" w:styleId="afff0">
    <w:name w:val="前言"/>
    <w:basedOn w:val="a3"/>
    <w:next w:val="a3"/>
    <w:rsid w:val="00524DAC"/>
    <w:pPr>
      <w:widowControl/>
      <w:spacing w:before="120"/>
      <w:ind w:left="1080" w:right="993" w:firstLine="482"/>
    </w:pPr>
    <w:rPr>
      <w:rFonts w:ascii="Arial" w:hAnsi="Arial"/>
      <w:szCs w:val="20"/>
    </w:rPr>
  </w:style>
  <w:style w:type="paragraph" w:customStyle="1" w:styleId="afff1">
    <w:name w:val="表格文字"/>
    <w:basedOn w:val="a3"/>
    <w:rsid w:val="00524DAC"/>
    <w:pPr>
      <w:widowControl/>
      <w:adjustRightInd w:val="0"/>
    </w:pPr>
    <w:rPr>
      <w:rFonts w:eastAsia="仿宋_GB2312"/>
      <w:szCs w:val="20"/>
    </w:rPr>
  </w:style>
  <w:style w:type="paragraph" w:customStyle="1" w:styleId="afff2">
    <w:name w:val="提示性正文"/>
    <w:basedOn w:val="a3"/>
    <w:rsid w:val="00524DAC"/>
    <w:pPr>
      <w:spacing w:beforeLines="50"/>
      <w:ind w:firstLineChars="200" w:firstLine="480"/>
    </w:pPr>
    <w:rPr>
      <w:rFonts w:ascii="Arial" w:eastAsia="仿宋_GB2312" w:hAnsi="Arial"/>
      <w:i/>
      <w:color w:val="0000FF"/>
    </w:rPr>
  </w:style>
  <w:style w:type="paragraph" w:customStyle="1" w:styleId="afff3">
    <w:name w:val="套表"/>
    <w:basedOn w:val="a3"/>
    <w:rsid w:val="00524DAC"/>
    <w:pPr>
      <w:spacing w:after="120" w:line="240" w:lineRule="auto"/>
    </w:pPr>
    <w:rPr>
      <w:rFonts w:hAnsi="Arial"/>
      <w:sz w:val="21"/>
      <w:szCs w:val="20"/>
    </w:rPr>
  </w:style>
  <w:style w:type="paragraph" w:styleId="afff4">
    <w:name w:val="Note Heading"/>
    <w:basedOn w:val="a3"/>
    <w:next w:val="a3"/>
    <w:rsid w:val="00524DAC"/>
    <w:pPr>
      <w:autoSpaceDE w:val="0"/>
      <w:autoSpaceDN w:val="0"/>
      <w:adjustRightInd w:val="0"/>
      <w:spacing w:line="312" w:lineRule="atLeast"/>
      <w:jc w:val="center"/>
      <w:textAlignment w:val="baseline"/>
    </w:pPr>
    <w:rPr>
      <w:rFonts w:hAnsi="Arial"/>
      <w:kern w:val="0"/>
      <w:sz w:val="28"/>
      <w:szCs w:val="20"/>
    </w:rPr>
  </w:style>
  <w:style w:type="paragraph" w:customStyle="1" w:styleId="2d">
    <w:name w:val="样式 正文缩进 + 首行缩进:  2 字符"/>
    <w:basedOn w:val="af9"/>
    <w:rsid w:val="00524DAC"/>
    <w:pPr>
      <w:widowControl/>
      <w:ind w:firstLine="200"/>
    </w:pPr>
    <w:rPr>
      <w:rFonts w:ascii="Arial" w:hAnsi="Arial"/>
      <w:kern w:val="0"/>
      <w:szCs w:val="20"/>
    </w:rPr>
  </w:style>
  <w:style w:type="paragraph" w:customStyle="1" w:styleId="34">
    <w:name w:val="项目3"/>
    <w:basedOn w:val="a3"/>
    <w:rsid w:val="00377628"/>
    <w:pPr>
      <w:tabs>
        <w:tab w:val="num" w:pos="425"/>
        <w:tab w:val="num" w:pos="2592"/>
      </w:tabs>
      <w:spacing w:after="120" w:line="240" w:lineRule="auto"/>
      <w:ind w:left="425" w:hanging="425"/>
    </w:pPr>
    <w:rPr>
      <w:rFonts w:ascii="宋体"/>
      <w:sz w:val="21"/>
      <w:szCs w:val="20"/>
    </w:rPr>
  </w:style>
  <w:style w:type="paragraph" w:customStyle="1" w:styleId="afff5">
    <w:name w:val="正"/>
    <w:basedOn w:val="af4"/>
    <w:rsid w:val="00524DAC"/>
    <w:pPr>
      <w:widowControl/>
      <w:spacing w:before="120" w:after="0"/>
      <w:jc w:val="left"/>
    </w:pPr>
    <w:rPr>
      <w:rFonts w:ascii="Arial" w:hAnsi="Arial"/>
      <w:kern w:val="0"/>
      <w:szCs w:val="20"/>
      <w:lang w:eastAsia="en-US"/>
    </w:rPr>
  </w:style>
  <w:style w:type="paragraph" w:customStyle="1" w:styleId="1f0">
    <w:name w:val="表格正文1"/>
    <w:basedOn w:val="a3"/>
    <w:autoRedefine/>
    <w:rsid w:val="00524DAC"/>
    <w:pPr>
      <w:tabs>
        <w:tab w:val="num" w:pos="1620"/>
      </w:tabs>
      <w:autoSpaceDE w:val="0"/>
      <w:autoSpaceDN w:val="0"/>
      <w:adjustRightInd w:val="0"/>
      <w:snapToGrid w:val="0"/>
      <w:spacing w:before="120" w:after="120"/>
      <w:jc w:val="left"/>
    </w:pPr>
    <w:rPr>
      <w:rFonts w:ascii="宋体" w:hAnsi="Arial" w:hint="eastAsia"/>
      <w:color w:val="000000"/>
      <w:kern w:val="0"/>
      <w:sz w:val="21"/>
      <w:szCs w:val="20"/>
    </w:rPr>
  </w:style>
  <w:style w:type="paragraph" w:customStyle="1" w:styleId="afff6">
    <w:name w:val="题头内容"/>
    <w:basedOn w:val="a3"/>
    <w:rsid w:val="00524DAC"/>
    <w:pPr>
      <w:adjustRightInd w:val="0"/>
      <w:spacing w:before="120" w:after="120" w:line="312" w:lineRule="atLeast"/>
      <w:ind w:right="879" w:firstLine="839"/>
      <w:jc w:val="center"/>
      <w:textAlignment w:val="baseline"/>
    </w:pPr>
    <w:rPr>
      <w:rFonts w:ascii="黑体" w:eastAsia="黑体"/>
      <w:kern w:val="0"/>
      <w:sz w:val="32"/>
      <w:szCs w:val="20"/>
    </w:rPr>
  </w:style>
  <w:style w:type="paragraph" w:customStyle="1" w:styleId="TITLE-4">
    <w:name w:val="TITLE-4"/>
    <w:basedOn w:val="a3"/>
    <w:rsid w:val="00377628"/>
    <w:pPr>
      <w:numPr>
        <w:numId w:val="8"/>
      </w:numPr>
      <w:tabs>
        <w:tab w:val="left" w:pos="284"/>
      </w:tabs>
      <w:adjustRightInd w:val="0"/>
      <w:snapToGrid w:val="0"/>
      <w:spacing w:line="400" w:lineRule="atLeast"/>
    </w:pPr>
    <w:rPr>
      <w:rFonts w:eastAsia="DFKai-SB"/>
      <w:spacing w:val="10"/>
      <w:sz w:val="28"/>
      <w:szCs w:val="20"/>
      <w:lang w:eastAsia="zh-TW"/>
    </w:rPr>
  </w:style>
  <w:style w:type="paragraph" w:customStyle="1" w:styleId="BulletedList1">
    <w:name w:val="Bulleted List 1"/>
    <w:aliases w:val="bl1"/>
    <w:rsid w:val="00377628"/>
    <w:pPr>
      <w:numPr>
        <w:numId w:val="10"/>
      </w:numPr>
      <w:spacing w:before="60" w:after="60" w:line="260" w:lineRule="exact"/>
    </w:pPr>
    <w:rPr>
      <w:rFonts w:ascii="Verdana" w:eastAsia="PMingLiU" w:hAnsi="Verdana"/>
      <w:color w:val="000000"/>
      <w:lang w:eastAsia="en-US"/>
    </w:rPr>
  </w:style>
  <w:style w:type="paragraph" w:styleId="35">
    <w:name w:val="Body Text 3"/>
    <w:basedOn w:val="a3"/>
    <w:rsid w:val="00524DAC"/>
    <w:pPr>
      <w:spacing w:after="120"/>
    </w:pPr>
    <w:rPr>
      <w:sz w:val="16"/>
      <w:szCs w:val="16"/>
    </w:rPr>
  </w:style>
  <w:style w:type="character" w:styleId="afff7">
    <w:name w:val="FollowedHyperlink"/>
    <w:rsid w:val="00524DAC"/>
    <w:rPr>
      <w:color w:val="800080"/>
      <w:u w:val="single"/>
    </w:rPr>
  </w:style>
  <w:style w:type="paragraph" w:styleId="afff8">
    <w:name w:val="Plain Text"/>
    <w:aliases w:val="普通文字1,普通文字2,普通文字3,普通文字4,普通文字5,普通文字6,普通文字11,普通文字21,普通文字31,普通文字41,普通文字7"/>
    <w:basedOn w:val="a3"/>
    <w:rsid w:val="00524DAC"/>
    <w:rPr>
      <w:rFonts w:ascii="宋体" w:hAnsi="Courier New" w:cs="Courier New"/>
      <w:sz w:val="21"/>
      <w:szCs w:val="21"/>
    </w:rPr>
  </w:style>
  <w:style w:type="paragraph" w:customStyle="1" w:styleId="170">
    <w:name w:val="17"/>
    <w:basedOn w:val="a3"/>
    <w:next w:val="af9"/>
    <w:rsid w:val="00310FF4"/>
    <w:pPr>
      <w:spacing w:line="240" w:lineRule="auto"/>
      <w:ind w:firstLine="420"/>
    </w:pPr>
    <w:rPr>
      <w:sz w:val="21"/>
      <w:szCs w:val="20"/>
    </w:rPr>
  </w:style>
  <w:style w:type="paragraph" w:customStyle="1" w:styleId="2e">
    <w:name w:val="样式 首行缩进:  2 字符"/>
    <w:basedOn w:val="a3"/>
    <w:next w:val="a3"/>
    <w:rsid w:val="008865BB"/>
    <w:rPr>
      <w:rFonts w:cs="宋体"/>
      <w:szCs w:val="20"/>
    </w:rPr>
  </w:style>
  <w:style w:type="paragraph" w:customStyle="1" w:styleId="DefaultText">
    <w:name w:val="Default Text"/>
    <w:basedOn w:val="a3"/>
    <w:rsid w:val="009A18D8"/>
    <w:pPr>
      <w:widowControl/>
      <w:overflowPunct w:val="0"/>
      <w:autoSpaceDE w:val="0"/>
      <w:autoSpaceDN w:val="0"/>
      <w:adjustRightInd w:val="0"/>
      <w:ind w:left="425" w:firstLineChars="200" w:firstLine="480"/>
      <w:jc w:val="left"/>
      <w:textAlignment w:val="baseline"/>
    </w:pPr>
    <w:rPr>
      <w:color w:val="000000"/>
      <w:kern w:val="0"/>
      <w:szCs w:val="20"/>
      <w:lang w:val="en-GB"/>
    </w:rPr>
  </w:style>
  <w:style w:type="paragraph" w:customStyle="1" w:styleId="Bullet">
    <w:name w:val="Bullet"/>
    <w:aliases w:val="bul EST,bul"/>
    <w:basedOn w:val="a3"/>
    <w:autoRedefine/>
    <w:rsid w:val="009A18D8"/>
    <w:pPr>
      <w:widowControl/>
      <w:spacing w:before="120"/>
      <w:ind w:left="425" w:firstLineChars="200" w:firstLine="200"/>
      <w:jc w:val="left"/>
    </w:pPr>
    <w:rPr>
      <w:rFonts w:ascii="宋体" w:hAnsi="Georgia"/>
      <w:snapToGrid w:val="0"/>
      <w:kern w:val="0"/>
      <w:szCs w:val="20"/>
    </w:rPr>
  </w:style>
  <w:style w:type="paragraph" w:customStyle="1" w:styleId="160">
    <w:name w:val="16"/>
    <w:basedOn w:val="a3"/>
    <w:next w:val="24"/>
    <w:rsid w:val="002C3570"/>
    <w:pPr>
      <w:spacing w:line="300" w:lineRule="auto"/>
      <w:ind w:firstLineChars="200" w:firstLine="480"/>
    </w:pPr>
  </w:style>
  <w:style w:type="paragraph" w:customStyle="1" w:styleId="150">
    <w:name w:val="15"/>
    <w:basedOn w:val="a3"/>
    <w:next w:val="24"/>
    <w:rsid w:val="00AA25DD"/>
    <w:pPr>
      <w:spacing w:line="300" w:lineRule="auto"/>
      <w:ind w:firstLineChars="200" w:firstLine="480"/>
    </w:pPr>
  </w:style>
  <w:style w:type="paragraph" w:customStyle="1" w:styleId="140">
    <w:name w:val="14"/>
    <w:basedOn w:val="a3"/>
    <w:next w:val="24"/>
    <w:rsid w:val="00D171C4"/>
    <w:pPr>
      <w:tabs>
        <w:tab w:val="num" w:pos="0"/>
      </w:tabs>
      <w:spacing w:line="300" w:lineRule="auto"/>
      <w:ind w:firstLineChars="225" w:firstLine="630"/>
    </w:pPr>
    <w:rPr>
      <w:rFonts w:eastAsia="仿宋_GB2312"/>
      <w:sz w:val="28"/>
      <w:szCs w:val="20"/>
    </w:rPr>
  </w:style>
  <w:style w:type="paragraph" w:customStyle="1" w:styleId="TableText">
    <w:name w:val="Table Text"/>
    <w:basedOn w:val="a3"/>
    <w:rsid w:val="00D0729B"/>
    <w:pPr>
      <w:widowControl/>
      <w:tabs>
        <w:tab w:val="decimal" w:pos="0"/>
      </w:tabs>
      <w:spacing w:after="90" w:line="240" w:lineRule="auto"/>
      <w:jc w:val="left"/>
    </w:pPr>
    <w:rPr>
      <w:rFonts w:ascii="Arial" w:hAnsi="Arial"/>
      <w:snapToGrid w:val="0"/>
      <w:kern w:val="0"/>
      <w:sz w:val="18"/>
      <w:szCs w:val="20"/>
      <w:lang w:eastAsia="en-US"/>
    </w:rPr>
  </w:style>
  <w:style w:type="paragraph" w:customStyle="1" w:styleId="212">
    <w:name w:val="正文文本 21"/>
    <w:basedOn w:val="a3"/>
    <w:rsid w:val="006E5E4E"/>
    <w:pPr>
      <w:widowControl/>
      <w:overflowPunct w:val="0"/>
      <w:autoSpaceDE w:val="0"/>
      <w:autoSpaceDN w:val="0"/>
      <w:adjustRightInd w:val="0"/>
      <w:spacing w:after="120"/>
      <w:ind w:firstLine="480"/>
      <w:textAlignment w:val="baseline"/>
    </w:pPr>
    <w:rPr>
      <w:rFonts w:ascii="宋体"/>
      <w:kern w:val="0"/>
      <w:szCs w:val="20"/>
    </w:rPr>
  </w:style>
  <w:style w:type="paragraph" w:customStyle="1" w:styleId="z1">
    <w:name w:val="z1"/>
    <w:basedOn w:val="a3"/>
    <w:rsid w:val="006E5E4E"/>
    <w:pPr>
      <w:widowControl/>
      <w:wordWrap w:val="0"/>
      <w:adjustRightInd w:val="0"/>
      <w:snapToGrid w:val="0"/>
      <w:spacing w:beforeLines="50" w:afterLines="50" w:line="300" w:lineRule="auto"/>
      <w:ind w:leftChars="171" w:left="359" w:firstLineChars="200" w:firstLine="480"/>
    </w:pPr>
    <w:rPr>
      <w:rFonts w:ascii="Arial" w:hAnsi="Arial"/>
      <w:szCs w:val="21"/>
    </w:rPr>
  </w:style>
  <w:style w:type="character" w:customStyle="1" w:styleId="section-head-sm-red">
    <w:name w:val="section-head-sm-red"/>
    <w:basedOn w:val="a4"/>
    <w:rsid w:val="006E5E4E"/>
  </w:style>
  <w:style w:type="paragraph" w:customStyle="1" w:styleId="afff9">
    <w:name w:val="图文"/>
    <w:basedOn w:val="a3"/>
    <w:rsid w:val="00704172"/>
    <w:pPr>
      <w:adjustRightInd w:val="0"/>
      <w:snapToGrid w:val="0"/>
      <w:spacing w:line="240" w:lineRule="auto"/>
    </w:pPr>
    <w:rPr>
      <w:sz w:val="21"/>
    </w:rPr>
  </w:style>
  <w:style w:type="paragraph" w:customStyle="1" w:styleId="n1">
    <w:name w:val="n1"/>
    <w:basedOn w:val="11"/>
    <w:rsid w:val="00704172"/>
    <w:pPr>
      <w:numPr>
        <w:numId w:val="0"/>
      </w:numPr>
      <w:adjustRightInd w:val="0"/>
      <w:spacing w:before="0" w:after="0" w:line="100" w:lineRule="atLeast"/>
      <w:textAlignment w:val="baseline"/>
      <w:outlineLvl w:val="9"/>
    </w:pPr>
    <w:rPr>
      <w:rFonts w:ascii="Courier New" w:hAnsi="Courier New"/>
      <w:b w:val="0"/>
      <w:bCs w:val="0"/>
      <w:sz w:val="18"/>
      <w:szCs w:val="20"/>
    </w:rPr>
  </w:style>
  <w:style w:type="paragraph" w:customStyle="1" w:styleId="130">
    <w:name w:val="13"/>
    <w:basedOn w:val="a3"/>
    <w:next w:val="29"/>
    <w:rsid w:val="0035011A"/>
    <w:pPr>
      <w:spacing w:line="300" w:lineRule="auto"/>
    </w:pPr>
    <w:rPr>
      <w:rFonts w:eastAsia="仿宋_GB2312"/>
      <w:sz w:val="28"/>
      <w:szCs w:val="20"/>
    </w:rPr>
  </w:style>
  <w:style w:type="paragraph" w:customStyle="1" w:styleId="36">
    <w:name w:val="样式3"/>
    <w:basedOn w:val="a3"/>
    <w:rsid w:val="0035011A"/>
    <w:pPr>
      <w:spacing w:line="240" w:lineRule="auto"/>
      <w:ind w:firstLine="525"/>
    </w:pPr>
    <w:rPr>
      <w:rFonts w:ascii="Courier New" w:hAnsi="Courier New"/>
      <w:sz w:val="28"/>
      <w:szCs w:val="20"/>
    </w:rPr>
  </w:style>
  <w:style w:type="paragraph" w:customStyle="1" w:styleId="120">
    <w:name w:val="12"/>
    <w:basedOn w:val="a3"/>
    <w:next w:val="afa"/>
    <w:rsid w:val="00790B57"/>
    <w:pPr>
      <w:spacing w:line="240" w:lineRule="auto"/>
      <w:ind w:firstLine="420"/>
    </w:pPr>
    <w:rPr>
      <w:b/>
      <w:bCs/>
      <w:sz w:val="21"/>
      <w:u w:val="single"/>
    </w:rPr>
  </w:style>
  <w:style w:type="character" w:customStyle="1" w:styleId="unnamed1">
    <w:name w:val="unnamed1"/>
    <w:basedOn w:val="a4"/>
    <w:rsid w:val="00F37772"/>
  </w:style>
  <w:style w:type="paragraph" w:styleId="a1">
    <w:name w:val="Title"/>
    <w:basedOn w:val="a3"/>
    <w:qFormat/>
    <w:rsid w:val="00377628"/>
    <w:pPr>
      <w:keepNext/>
      <w:keepLines/>
      <w:numPr>
        <w:numId w:val="19"/>
      </w:numPr>
      <w:spacing w:before="100" w:after="100" w:line="312" w:lineRule="auto"/>
      <w:ind w:left="2795" w:hanging="1888"/>
      <w:jc w:val="center"/>
      <w:textAlignment w:val="center"/>
      <w:outlineLvl w:val="0"/>
    </w:pPr>
    <w:rPr>
      <w:rFonts w:ascii="Courier New" w:hAnsi="Courier New"/>
      <w:b/>
      <w:spacing w:val="8"/>
      <w:sz w:val="52"/>
      <w:szCs w:val="20"/>
    </w:rPr>
  </w:style>
  <w:style w:type="paragraph" w:customStyle="1" w:styleId="100">
    <w:name w:val="10"/>
    <w:rsid w:val="006F4307"/>
    <w:rPr>
      <w:sz w:val="21"/>
      <w:szCs w:val="21"/>
    </w:rPr>
  </w:style>
  <w:style w:type="paragraph" w:customStyle="1" w:styleId="PlainText1">
    <w:name w:val="Plain Text1"/>
    <w:basedOn w:val="a3"/>
    <w:rsid w:val="008803F8"/>
    <w:pPr>
      <w:autoSpaceDE w:val="0"/>
      <w:autoSpaceDN w:val="0"/>
      <w:adjustRightInd w:val="0"/>
    </w:pPr>
    <w:rPr>
      <w:rFonts w:ascii="宋体" w:hAnsi="宋体" w:hint="eastAsia"/>
      <w:sz w:val="21"/>
      <w:szCs w:val="20"/>
    </w:rPr>
  </w:style>
  <w:style w:type="paragraph" w:customStyle="1" w:styleId="afffa">
    <w:name w:val="标号"/>
    <w:basedOn w:val="a3"/>
    <w:rsid w:val="00377628"/>
    <w:pPr>
      <w:tabs>
        <w:tab w:val="num" w:pos="902"/>
      </w:tabs>
      <w:ind w:left="902" w:hanging="142"/>
    </w:pPr>
    <w:rPr>
      <w:szCs w:val="20"/>
    </w:rPr>
  </w:style>
  <w:style w:type="paragraph" w:customStyle="1" w:styleId="7PIM7letterlistL7H7L1Heading7h7stSDLtitle">
    <w:name w:val="样式 标题 7PIM 7不用letter listL7H7L1 Heading 7h7stSDL title..."/>
    <w:basedOn w:val="70"/>
    <w:rsid w:val="00377628"/>
    <w:pPr>
      <w:numPr>
        <w:ilvl w:val="6"/>
        <w:numId w:val="1"/>
      </w:numPr>
      <w:spacing w:before="0" w:after="40" w:line="240" w:lineRule="auto"/>
      <w:jc w:val="left"/>
    </w:pPr>
    <w:rPr>
      <w:rFonts w:cs="宋体"/>
      <w:szCs w:val="20"/>
    </w:rPr>
  </w:style>
  <w:style w:type="paragraph" w:customStyle="1" w:styleId="Char0">
    <w:name w:val="标准正文 Char"/>
    <w:basedOn w:val="a3"/>
    <w:rsid w:val="0089091A"/>
    <w:pPr>
      <w:spacing w:before="60" w:after="60"/>
      <w:ind w:firstLine="482"/>
    </w:pPr>
    <w:rPr>
      <w:szCs w:val="20"/>
    </w:rPr>
  </w:style>
  <w:style w:type="character" w:customStyle="1" w:styleId="CharChar">
    <w:name w:val="标准正文 Char Char"/>
    <w:rsid w:val="00091B2F"/>
    <w:rPr>
      <w:rFonts w:eastAsia="宋体"/>
      <w:kern w:val="2"/>
      <w:sz w:val="24"/>
      <w:szCs w:val="21"/>
      <w:lang w:val="en-US" w:eastAsia="zh-CN" w:bidi="ar-SA"/>
    </w:rPr>
  </w:style>
  <w:style w:type="paragraph" w:customStyle="1" w:styleId="31H3Level3Headl3CTHeading3-oldh3sect123B">
    <w:name w:val="样式 标题 3一1H3Level 3 Headl3CTHeading 3 - oldh3sect1.2.3B..."/>
    <w:basedOn w:val="3"/>
    <w:rsid w:val="009D1D3A"/>
    <w:pPr>
      <w:widowControl/>
      <w:numPr>
        <w:ilvl w:val="0"/>
        <w:numId w:val="0"/>
      </w:numPr>
      <w:tabs>
        <w:tab w:val="num" w:pos="720"/>
      </w:tabs>
      <w:overflowPunct w:val="0"/>
      <w:autoSpaceDE w:val="0"/>
      <w:autoSpaceDN w:val="0"/>
      <w:adjustRightInd w:val="0"/>
      <w:ind w:left="720" w:hanging="720"/>
      <w:textAlignment w:val="baseline"/>
    </w:pPr>
    <w:rPr>
      <w:rFonts w:ascii="宋体" w:eastAsia="黑体" w:cs="宋体"/>
      <w:b w:val="0"/>
      <w:bCs w:val="0"/>
      <w:kern w:val="0"/>
      <w:szCs w:val="20"/>
    </w:rPr>
  </w:style>
  <w:style w:type="paragraph" w:customStyle="1" w:styleId="1f1">
    <w:name w:val="正文首行缩进1"/>
    <w:basedOn w:val="a3"/>
    <w:rsid w:val="009D1D3A"/>
    <w:pPr>
      <w:widowControl/>
      <w:overflowPunct w:val="0"/>
      <w:autoSpaceDE w:val="0"/>
      <w:autoSpaceDN w:val="0"/>
      <w:adjustRightInd w:val="0"/>
      <w:spacing w:after="120" w:line="240" w:lineRule="auto"/>
      <w:ind w:firstLine="420"/>
      <w:textAlignment w:val="baseline"/>
    </w:pPr>
    <w:rPr>
      <w:rFonts w:ascii="宋体"/>
      <w:kern w:val="0"/>
      <w:sz w:val="21"/>
      <w:szCs w:val="20"/>
    </w:rPr>
  </w:style>
  <w:style w:type="paragraph" w:customStyle="1" w:styleId="KM-1a">
    <w:name w:val="KM-1.¡À¨º¨¬a"/>
    <w:basedOn w:val="a3"/>
    <w:rsid w:val="009D1D3A"/>
    <w:pPr>
      <w:widowControl/>
      <w:overflowPunct w:val="0"/>
      <w:autoSpaceDE w:val="0"/>
      <w:autoSpaceDN w:val="0"/>
      <w:adjustRightInd w:val="0"/>
      <w:spacing w:line="240" w:lineRule="auto"/>
      <w:jc w:val="left"/>
      <w:textAlignment w:val="baseline"/>
    </w:pPr>
    <w:rPr>
      <w:rFonts w:ascii="楷体_GB2312" w:eastAsia="楷体_GB2312"/>
      <w:kern w:val="0"/>
      <w:sz w:val="21"/>
      <w:szCs w:val="20"/>
    </w:rPr>
  </w:style>
  <w:style w:type="paragraph" w:customStyle="1" w:styleId="Text">
    <w:name w:val="Text"/>
    <w:basedOn w:val="a3"/>
    <w:rsid w:val="009D1D3A"/>
    <w:pPr>
      <w:widowControl/>
      <w:overflowPunct w:val="0"/>
      <w:autoSpaceDE w:val="0"/>
      <w:autoSpaceDN w:val="0"/>
      <w:adjustRightInd w:val="0"/>
      <w:ind w:firstLine="425"/>
      <w:textAlignment w:val="baseline"/>
    </w:pPr>
    <w:rPr>
      <w:rFonts w:ascii="宋体"/>
      <w:kern w:val="0"/>
      <w:szCs w:val="20"/>
    </w:rPr>
  </w:style>
  <w:style w:type="paragraph" w:customStyle="1" w:styleId="2f">
    <w:name w:val="¨¨¡À¨º???¡À?:2"/>
    <w:basedOn w:val="a3"/>
    <w:rsid w:val="009D1D3A"/>
    <w:pPr>
      <w:widowControl/>
      <w:overflowPunct w:val="0"/>
      <w:autoSpaceDE w:val="0"/>
      <w:autoSpaceDN w:val="0"/>
      <w:adjustRightInd w:val="0"/>
      <w:spacing w:line="240" w:lineRule="auto"/>
      <w:jc w:val="left"/>
      <w:textAlignment w:val="baseline"/>
    </w:pPr>
    <w:rPr>
      <w:kern w:val="0"/>
      <w:szCs w:val="20"/>
    </w:rPr>
  </w:style>
  <w:style w:type="character" w:customStyle="1" w:styleId="y">
    <w:name w:val="?????y??"/>
    <w:rsid w:val="009D1D3A"/>
    <w:rPr>
      <w:rFonts w:ascii="宋体" w:eastAsia="宋体"/>
      <w:color w:val="auto"/>
      <w:spacing w:val="0"/>
      <w:sz w:val="24"/>
    </w:rPr>
  </w:style>
  <w:style w:type="paragraph" w:customStyle="1" w:styleId="81">
    <w:name w:val="8"/>
    <w:basedOn w:val="a3"/>
    <w:next w:val="afff8"/>
    <w:rsid w:val="004414FE"/>
    <w:pPr>
      <w:autoSpaceDE w:val="0"/>
      <w:autoSpaceDN w:val="0"/>
      <w:adjustRightInd w:val="0"/>
      <w:spacing w:line="240" w:lineRule="auto"/>
    </w:pPr>
    <w:rPr>
      <w:rFonts w:ascii="宋体"/>
      <w:kern w:val="0"/>
      <w:sz w:val="21"/>
      <w:szCs w:val="21"/>
    </w:rPr>
  </w:style>
  <w:style w:type="paragraph" w:customStyle="1" w:styleId="list1">
    <w:name w:val="list1"/>
    <w:basedOn w:val="a3"/>
    <w:rsid w:val="004414FE"/>
    <w:pPr>
      <w:tabs>
        <w:tab w:val="left" w:pos="635"/>
      </w:tabs>
      <w:autoSpaceDE w:val="0"/>
      <w:autoSpaceDN w:val="0"/>
      <w:adjustRightInd w:val="0"/>
      <w:ind w:left="840" w:hanging="296"/>
    </w:pPr>
    <w:rPr>
      <w:rFonts w:ascii="Arial" w:hAnsi="Arial" w:cs="Arial"/>
      <w:kern w:val="0"/>
      <w:sz w:val="21"/>
      <w:szCs w:val="21"/>
    </w:rPr>
  </w:style>
  <w:style w:type="paragraph" w:customStyle="1" w:styleId="1Char">
    <w:name w:val="正文字缩1字 Char"/>
    <w:basedOn w:val="a3"/>
    <w:rsid w:val="009C3CAA"/>
    <w:pPr>
      <w:spacing w:before="60" w:after="60"/>
      <w:ind w:leftChars="100" w:left="100" w:firstLineChars="200" w:firstLine="200"/>
    </w:pPr>
  </w:style>
  <w:style w:type="paragraph" w:customStyle="1" w:styleId="7">
    <w:name w:val="正文7"/>
    <w:basedOn w:val="a3"/>
    <w:rsid w:val="009C3CAA"/>
    <w:pPr>
      <w:numPr>
        <w:numId w:val="26"/>
      </w:numPr>
      <w:spacing w:before="60" w:after="60"/>
      <w:ind w:leftChars="700" w:left="1120"/>
    </w:pPr>
  </w:style>
  <w:style w:type="paragraph" w:customStyle="1" w:styleId="4">
    <w:name w:val="正文4"/>
    <w:basedOn w:val="a3"/>
    <w:rsid w:val="009C3CAA"/>
    <w:pPr>
      <w:numPr>
        <w:numId w:val="25"/>
      </w:numPr>
      <w:spacing w:before="60" w:after="60"/>
    </w:pPr>
  </w:style>
  <w:style w:type="paragraph" w:customStyle="1" w:styleId="5">
    <w:name w:val="正文5"/>
    <w:basedOn w:val="a3"/>
    <w:rsid w:val="00894223"/>
    <w:pPr>
      <w:numPr>
        <w:numId w:val="27"/>
      </w:numPr>
      <w:spacing w:before="60" w:after="60"/>
      <w:ind w:leftChars="500" w:left="920"/>
    </w:pPr>
  </w:style>
  <w:style w:type="paragraph" w:customStyle="1" w:styleId="afffb">
    <w:name w:val="我的正文首行缩进"/>
    <w:basedOn w:val="afffc"/>
    <w:rsid w:val="004E2B0A"/>
    <w:pPr>
      <w:ind w:firstLineChars="200" w:firstLine="200"/>
    </w:pPr>
  </w:style>
  <w:style w:type="paragraph" w:customStyle="1" w:styleId="afffc">
    <w:name w:val="我的 正文"/>
    <w:basedOn w:val="a3"/>
    <w:rsid w:val="004E2B0A"/>
    <w:pPr>
      <w:spacing w:line="240" w:lineRule="auto"/>
    </w:pPr>
    <w:rPr>
      <w:rFonts w:ascii="Arial" w:hAnsi="Arial"/>
      <w:spacing w:val="8"/>
    </w:rPr>
  </w:style>
  <w:style w:type="paragraph" w:customStyle="1" w:styleId="37">
    <w:name w:val="正文3"/>
    <w:basedOn w:val="a3"/>
    <w:rsid w:val="00590D2A"/>
    <w:pPr>
      <w:spacing w:before="60" w:after="60"/>
      <w:ind w:leftChars="300" w:left="697" w:hanging="397"/>
      <w:outlineLvl w:val="8"/>
    </w:pPr>
    <w:rPr>
      <w:szCs w:val="21"/>
    </w:rPr>
  </w:style>
  <w:style w:type="paragraph" w:customStyle="1" w:styleId="1">
    <w:name w:val="批注主题1"/>
    <w:basedOn w:val="af1"/>
    <w:next w:val="af1"/>
    <w:semiHidden/>
    <w:rsid w:val="00F31C0D"/>
    <w:pPr>
      <w:numPr>
        <w:numId w:val="15"/>
      </w:numPr>
      <w:ind w:left="0" w:firstLine="0"/>
    </w:pPr>
    <w:rPr>
      <w:b/>
      <w:bCs/>
    </w:rPr>
  </w:style>
  <w:style w:type="paragraph" w:customStyle="1" w:styleId="xl58">
    <w:name w:val="xl58"/>
    <w:basedOn w:val="a3"/>
    <w:rsid w:val="00F31C0D"/>
    <w:pPr>
      <w:widowControl/>
      <w:numPr>
        <w:numId w:val="28"/>
      </w:numPr>
      <w:pBdr>
        <w:bottom w:val="single" w:sz="4" w:space="0" w:color="auto"/>
        <w:right w:val="single" w:sz="4" w:space="0" w:color="auto"/>
      </w:pBdr>
      <w:tabs>
        <w:tab w:val="clear" w:pos="1140"/>
      </w:tabs>
      <w:spacing w:before="100" w:beforeAutospacing="1" w:after="100" w:afterAutospacing="1" w:line="240" w:lineRule="auto"/>
      <w:ind w:left="0" w:firstLine="0"/>
      <w:jc w:val="center"/>
    </w:pPr>
    <w:rPr>
      <w:rFonts w:ascii="宋体" w:hAnsi="宋体"/>
      <w:kern w:val="0"/>
      <w:sz w:val="21"/>
      <w:szCs w:val="21"/>
    </w:rPr>
  </w:style>
  <w:style w:type="paragraph" w:styleId="afffd">
    <w:name w:val="caption"/>
    <w:aliases w:val="L1 Caption"/>
    <w:basedOn w:val="a3"/>
    <w:next w:val="a3"/>
    <w:qFormat/>
    <w:rsid w:val="000A5AC3"/>
    <w:pPr>
      <w:widowControl/>
      <w:spacing w:before="120" w:after="120" w:line="240" w:lineRule="auto"/>
      <w:jc w:val="left"/>
    </w:pPr>
    <w:rPr>
      <w:rFonts w:eastAsia="PMingLiU"/>
      <w:b/>
      <w:bCs/>
      <w:kern w:val="0"/>
      <w:sz w:val="20"/>
      <w:szCs w:val="20"/>
      <w:lang w:eastAsia="en-US"/>
    </w:rPr>
  </w:style>
  <w:style w:type="paragraph" w:styleId="afffe">
    <w:name w:val="table of figures"/>
    <w:basedOn w:val="a3"/>
    <w:next w:val="a3"/>
    <w:semiHidden/>
    <w:rsid w:val="000A5AC3"/>
    <w:pPr>
      <w:spacing w:line="300" w:lineRule="auto"/>
      <w:ind w:leftChars="200" w:left="840" w:hangingChars="200" w:hanging="420"/>
    </w:pPr>
  </w:style>
  <w:style w:type="paragraph" w:customStyle="1" w:styleId="ListBulletedItem1">
    <w:name w:val="List Bulleted Item 1"/>
    <w:aliases w:val="lb1"/>
    <w:rsid w:val="000A5AC3"/>
    <w:pPr>
      <w:tabs>
        <w:tab w:val="num" w:pos="360"/>
      </w:tabs>
      <w:spacing w:before="80" w:after="80" w:line="240" w:lineRule="exact"/>
      <w:ind w:left="360" w:right="547" w:hanging="360"/>
    </w:pPr>
    <w:rPr>
      <w:rFonts w:ascii="Verdana" w:eastAsia="PMingLiU" w:hAnsi="Verdana"/>
      <w:noProof/>
      <w:kern w:val="20"/>
      <w:lang w:eastAsia="en-US"/>
    </w:rPr>
  </w:style>
  <w:style w:type="paragraph" w:customStyle="1" w:styleId="AlertText">
    <w:name w:val="Alert Text"/>
    <w:aliases w:val="at"/>
    <w:basedOn w:val="a3"/>
    <w:rsid w:val="000A5AC3"/>
    <w:pPr>
      <w:widowControl/>
      <w:spacing w:before="60" w:after="60" w:line="260" w:lineRule="exact"/>
      <w:ind w:left="360"/>
      <w:jc w:val="left"/>
    </w:pPr>
    <w:rPr>
      <w:rFonts w:ascii="Verdana" w:eastAsia="PMingLiU" w:hAnsi="Verdana"/>
      <w:color w:val="000000"/>
      <w:kern w:val="0"/>
      <w:sz w:val="20"/>
      <w:szCs w:val="20"/>
      <w:lang w:eastAsia="en-US"/>
    </w:rPr>
  </w:style>
  <w:style w:type="paragraph" w:customStyle="1" w:styleId="label">
    <w:name w:val="label"/>
    <w:basedOn w:val="a3"/>
    <w:rsid w:val="000A5AC3"/>
    <w:pPr>
      <w:widowControl/>
      <w:spacing w:before="144" w:after="144" w:line="240" w:lineRule="auto"/>
      <w:jc w:val="left"/>
    </w:pPr>
    <w:rPr>
      <w:rFonts w:ascii="Arial Unicode MS" w:eastAsia="Arial Unicode MS" w:hAnsi="Arial Unicode MS" w:cs="Arial Unicode MS"/>
      <w:b/>
      <w:bCs/>
      <w:kern w:val="0"/>
      <w:lang w:eastAsia="en-US"/>
    </w:rPr>
  </w:style>
  <w:style w:type="paragraph" w:customStyle="1" w:styleId="TableSpacing">
    <w:name w:val="Table Spacing"/>
    <w:aliases w:val="ts"/>
    <w:basedOn w:val="a3"/>
    <w:next w:val="a3"/>
    <w:rsid w:val="000A5AC3"/>
    <w:pPr>
      <w:widowControl/>
      <w:spacing w:line="120" w:lineRule="exact"/>
      <w:jc w:val="left"/>
    </w:pPr>
    <w:rPr>
      <w:rFonts w:ascii="Verdana" w:eastAsia="PMingLiU" w:hAnsi="Verdana"/>
      <w:color w:val="FF00FF"/>
      <w:kern w:val="0"/>
      <w:sz w:val="12"/>
      <w:szCs w:val="20"/>
      <w:lang w:eastAsia="en-US"/>
    </w:rPr>
  </w:style>
  <w:style w:type="paragraph" w:customStyle="1" w:styleId="TableHeading">
    <w:name w:val="Table Heading"/>
    <w:aliases w:val="th"/>
    <w:basedOn w:val="a3"/>
    <w:rsid w:val="000A5AC3"/>
    <w:pPr>
      <w:keepNext/>
      <w:widowControl/>
      <w:suppressLineNumbers/>
      <w:suppressAutoHyphens/>
      <w:spacing w:line="240" w:lineRule="atLeast"/>
      <w:jc w:val="left"/>
    </w:pPr>
    <w:rPr>
      <w:rFonts w:ascii="Arial" w:hAnsi="Arial"/>
      <w:b/>
      <w:color w:val="FFFFFF"/>
      <w:kern w:val="20"/>
      <w:sz w:val="18"/>
      <w:szCs w:val="20"/>
      <w:lang w:eastAsia="en-US"/>
    </w:rPr>
  </w:style>
  <w:style w:type="paragraph" w:customStyle="1" w:styleId="38">
    <w:name w:val="标题3"/>
    <w:basedOn w:val="a3"/>
    <w:autoRedefine/>
    <w:rsid w:val="000A5AC3"/>
    <w:pPr>
      <w:spacing w:line="0" w:lineRule="atLeast"/>
    </w:pPr>
    <w:rPr>
      <w:noProof/>
    </w:rPr>
  </w:style>
  <w:style w:type="paragraph" w:customStyle="1" w:styleId="Body">
    <w:name w:val="Body"/>
    <w:basedOn w:val="a3"/>
    <w:rsid w:val="000A5AC3"/>
    <w:pPr>
      <w:widowControl/>
      <w:spacing w:before="120" w:line="240" w:lineRule="auto"/>
      <w:ind w:right="187"/>
      <w:jc w:val="left"/>
    </w:pPr>
    <w:rPr>
      <w:rFonts w:ascii="Arial" w:hAnsi="Arial"/>
      <w:kern w:val="0"/>
      <w:sz w:val="18"/>
      <w:szCs w:val="20"/>
      <w:lang w:val="en-AU"/>
    </w:rPr>
  </w:style>
  <w:style w:type="paragraph" w:customStyle="1" w:styleId="Ex">
    <w:name w:val="Ex"/>
    <w:rsid w:val="000A5AC3"/>
    <w:pPr>
      <w:keepNext/>
      <w:keepLines/>
      <w:tabs>
        <w:tab w:val="left" w:pos="200"/>
        <w:tab w:val="left" w:pos="600"/>
        <w:tab w:val="left" w:pos="1000"/>
        <w:tab w:val="left" w:pos="1400"/>
        <w:tab w:val="left" w:pos="1800"/>
        <w:tab w:val="left" w:pos="2200"/>
        <w:tab w:val="left" w:pos="2600"/>
        <w:tab w:val="left" w:pos="3000"/>
        <w:tab w:val="left" w:pos="3400"/>
        <w:tab w:val="left" w:pos="3800"/>
        <w:tab w:val="left" w:pos="4200"/>
      </w:tabs>
      <w:spacing w:line="240" w:lineRule="exact"/>
    </w:pPr>
    <w:rPr>
      <w:rFonts w:ascii="Lucida Sans Typewriter" w:hAnsi="Lucida Sans Typewriter"/>
      <w:noProof/>
      <w:sz w:val="18"/>
      <w:lang w:eastAsia="en-US"/>
    </w:rPr>
  </w:style>
  <w:style w:type="paragraph" w:customStyle="1" w:styleId="ExLn1">
    <w:name w:val="ExLn1"/>
    <w:basedOn w:val="Ex"/>
    <w:rsid w:val="000A5AC3"/>
    <w:pPr>
      <w:numPr>
        <w:ilvl w:val="1"/>
        <w:numId w:val="11"/>
      </w:numPr>
      <w:ind w:hanging="2280"/>
    </w:pPr>
  </w:style>
  <w:style w:type="paragraph" w:customStyle="1" w:styleId="Exl">
    <w:name w:val="Exl"/>
    <w:basedOn w:val="Ex"/>
    <w:rsid w:val="000A5AC3"/>
    <w:pPr>
      <w:tabs>
        <w:tab w:val="clear" w:pos="200"/>
      </w:tabs>
      <w:ind w:left="300"/>
    </w:pPr>
  </w:style>
  <w:style w:type="paragraph" w:customStyle="1" w:styleId="Exl2">
    <w:name w:val="Exl2"/>
    <w:basedOn w:val="Exl"/>
    <w:rsid w:val="000A5AC3"/>
    <w:pPr>
      <w:ind w:left="600"/>
    </w:pPr>
  </w:style>
  <w:style w:type="paragraph" w:customStyle="1" w:styleId="Exw">
    <w:name w:val="Exw"/>
    <w:basedOn w:val="Ex"/>
    <w:rsid w:val="000A5AC3"/>
    <w:pPr>
      <w:tabs>
        <w:tab w:val="left" w:pos="-2000"/>
        <w:tab w:val="left" w:pos="-1600"/>
        <w:tab w:val="left" w:pos="-1200"/>
        <w:tab w:val="left" w:pos="-800"/>
        <w:tab w:val="left" w:pos="-400"/>
        <w:tab w:val="left" w:pos="0"/>
      </w:tabs>
      <w:ind w:left="-2280"/>
    </w:pPr>
  </w:style>
  <w:style w:type="paragraph" w:customStyle="1" w:styleId="ExwLn1">
    <w:name w:val="ExwLn1"/>
    <w:basedOn w:val="Exw"/>
    <w:rsid w:val="000A5AC3"/>
    <w:pPr>
      <w:numPr>
        <w:ilvl w:val="1"/>
        <w:numId w:val="12"/>
      </w:numPr>
      <w:tabs>
        <w:tab w:val="clear" w:pos="-2000"/>
      </w:tabs>
      <w:ind w:left="-1600" w:hanging="680"/>
    </w:pPr>
  </w:style>
  <w:style w:type="paragraph" w:customStyle="1" w:styleId="Lb1">
    <w:name w:val="Lb1"/>
    <w:rsid w:val="000A5AC3"/>
    <w:pPr>
      <w:numPr>
        <w:numId w:val="13"/>
      </w:numPr>
      <w:tabs>
        <w:tab w:val="left" w:pos="300"/>
      </w:tabs>
      <w:spacing w:after="100"/>
    </w:pPr>
    <w:rPr>
      <w:sz w:val="21"/>
      <w:lang w:eastAsia="en-US"/>
    </w:rPr>
  </w:style>
  <w:style w:type="paragraph" w:customStyle="1" w:styleId="Tp">
    <w:name w:val="Tp"/>
    <w:rsid w:val="000A5AC3"/>
    <w:pPr>
      <w:spacing w:before="20" w:after="60" w:line="240" w:lineRule="exact"/>
      <w:ind w:left="240"/>
    </w:pPr>
    <w:rPr>
      <w:sz w:val="19"/>
      <w:lang w:eastAsia="en-US"/>
    </w:rPr>
  </w:style>
  <w:style w:type="paragraph" w:customStyle="1" w:styleId="Lb2">
    <w:name w:val="Lb2"/>
    <w:basedOn w:val="Lb1"/>
    <w:rsid w:val="000A5AC3"/>
    <w:pPr>
      <w:numPr>
        <w:ilvl w:val="1"/>
      </w:numPr>
      <w:tabs>
        <w:tab w:val="clear" w:pos="300"/>
        <w:tab w:val="left" w:pos="600"/>
        <w:tab w:val="num" w:pos="1080"/>
        <w:tab w:val="num" w:pos="1260"/>
      </w:tabs>
      <w:ind w:left="360" w:firstLine="0"/>
    </w:pPr>
  </w:style>
  <w:style w:type="paragraph" w:customStyle="1" w:styleId="Lb3">
    <w:name w:val="Lb3"/>
    <w:basedOn w:val="Lb2"/>
    <w:rsid w:val="000A5AC3"/>
    <w:pPr>
      <w:numPr>
        <w:ilvl w:val="2"/>
      </w:numPr>
      <w:tabs>
        <w:tab w:val="clear" w:pos="600"/>
        <w:tab w:val="left" w:pos="900"/>
        <w:tab w:val="num" w:pos="1080"/>
        <w:tab w:val="num" w:pos="1680"/>
        <w:tab w:val="num" w:pos="1800"/>
      </w:tabs>
      <w:ind w:left="720" w:firstLine="0"/>
    </w:pPr>
  </w:style>
  <w:style w:type="paragraph" w:customStyle="1" w:styleId="LbP">
    <w:name w:val="LbP"/>
    <w:next w:val="a3"/>
    <w:rsid w:val="000A5AC3"/>
    <w:pPr>
      <w:numPr>
        <w:numId w:val="14"/>
      </w:numPr>
      <w:tabs>
        <w:tab w:val="num" w:pos="300"/>
      </w:tabs>
      <w:spacing w:after="100" w:line="240" w:lineRule="exact"/>
      <w:ind w:left="300" w:hanging="300"/>
    </w:pPr>
    <w:rPr>
      <w:sz w:val="21"/>
      <w:lang w:eastAsia="en-US"/>
    </w:rPr>
  </w:style>
  <w:style w:type="paragraph" w:customStyle="1" w:styleId="Le">
    <w:name w:val="Le"/>
    <w:next w:val="a3"/>
    <w:rsid w:val="000A5AC3"/>
    <w:pPr>
      <w:tabs>
        <w:tab w:val="num" w:pos="420"/>
      </w:tabs>
      <w:spacing w:line="160" w:lineRule="exact"/>
      <w:ind w:left="420" w:hanging="420"/>
      <w:jc w:val="right"/>
    </w:pPr>
    <w:rPr>
      <w:sz w:val="16"/>
      <w:lang w:eastAsia="en-US"/>
    </w:rPr>
  </w:style>
  <w:style w:type="paragraph" w:customStyle="1" w:styleId="Leh">
    <w:name w:val="Leh"/>
    <w:next w:val="a3"/>
    <w:rsid w:val="000A5AC3"/>
    <w:pPr>
      <w:numPr>
        <w:ilvl w:val="1"/>
        <w:numId w:val="15"/>
      </w:numPr>
      <w:tabs>
        <w:tab w:val="num" w:pos="1320"/>
      </w:tabs>
      <w:spacing w:line="80" w:lineRule="exact"/>
      <w:ind w:left="1320"/>
      <w:jc w:val="right"/>
    </w:pPr>
    <w:rPr>
      <w:sz w:val="12"/>
      <w:lang w:eastAsia="en-US"/>
    </w:rPr>
  </w:style>
  <w:style w:type="paragraph" w:customStyle="1" w:styleId="Ln1">
    <w:name w:val="Ln1"/>
    <w:rsid w:val="000A5AC3"/>
    <w:pPr>
      <w:numPr>
        <w:ilvl w:val="2"/>
        <w:numId w:val="15"/>
      </w:numPr>
      <w:tabs>
        <w:tab w:val="left" w:pos="300"/>
        <w:tab w:val="num" w:pos="1740"/>
      </w:tabs>
      <w:spacing w:after="100"/>
      <w:ind w:left="1740"/>
    </w:pPr>
    <w:rPr>
      <w:sz w:val="21"/>
      <w:lang w:eastAsia="en-US"/>
    </w:rPr>
  </w:style>
  <w:style w:type="paragraph" w:customStyle="1" w:styleId="Ln2">
    <w:name w:val="Ln2"/>
    <w:basedOn w:val="Ln1"/>
    <w:rsid w:val="000A5AC3"/>
    <w:pPr>
      <w:numPr>
        <w:ilvl w:val="3"/>
      </w:numPr>
      <w:tabs>
        <w:tab w:val="clear" w:pos="300"/>
        <w:tab w:val="left" w:pos="600"/>
        <w:tab w:val="num" w:pos="2160"/>
        <w:tab w:val="num" w:pos="2584"/>
      </w:tabs>
      <w:ind w:left="1505"/>
    </w:pPr>
  </w:style>
  <w:style w:type="paragraph" w:customStyle="1" w:styleId="Ln3">
    <w:name w:val="Ln3"/>
    <w:basedOn w:val="Ln2"/>
    <w:rsid w:val="000A5AC3"/>
    <w:pPr>
      <w:numPr>
        <w:ilvl w:val="4"/>
      </w:numPr>
      <w:tabs>
        <w:tab w:val="clear" w:pos="600"/>
        <w:tab w:val="clear" w:pos="2584"/>
        <w:tab w:val="left" w:pos="900"/>
        <w:tab w:val="num" w:pos="1740"/>
        <w:tab w:val="num" w:pos="2580"/>
        <w:tab w:val="num" w:pos="3004"/>
      </w:tabs>
      <w:ind w:left="1505"/>
    </w:pPr>
  </w:style>
  <w:style w:type="paragraph" w:customStyle="1" w:styleId="Proch1">
    <w:name w:val="Proch1"/>
    <w:next w:val="Ln1"/>
    <w:autoRedefine/>
    <w:rsid w:val="000A5AC3"/>
    <w:pPr>
      <w:numPr>
        <w:numId w:val="16"/>
      </w:numPr>
      <w:tabs>
        <w:tab w:val="left" w:pos="300"/>
      </w:tabs>
      <w:spacing w:before="60" w:after="100" w:line="360" w:lineRule="auto"/>
    </w:pPr>
    <w:rPr>
      <w:bCs/>
      <w:sz w:val="24"/>
    </w:rPr>
  </w:style>
  <w:style w:type="paragraph" w:customStyle="1" w:styleId="Proch2">
    <w:name w:val="Proch2"/>
    <w:basedOn w:val="Proch1"/>
    <w:next w:val="Ln2"/>
    <w:rsid w:val="000A5AC3"/>
    <w:pPr>
      <w:numPr>
        <w:ilvl w:val="1"/>
      </w:numPr>
      <w:tabs>
        <w:tab w:val="clear" w:pos="300"/>
        <w:tab w:val="left" w:pos="600"/>
      </w:tabs>
    </w:pPr>
  </w:style>
  <w:style w:type="paragraph" w:customStyle="1" w:styleId="Question">
    <w:name w:val="Question"/>
    <w:aliases w:val="EST 20"/>
    <w:basedOn w:val="a3"/>
    <w:rsid w:val="000A5AC3"/>
    <w:pPr>
      <w:keepLines/>
      <w:widowControl/>
      <w:numPr>
        <w:numId w:val="17"/>
      </w:numPr>
      <w:spacing w:before="240" w:after="480" w:line="240" w:lineRule="auto"/>
      <w:jc w:val="left"/>
    </w:pPr>
    <w:rPr>
      <w:kern w:val="0"/>
      <w:sz w:val="20"/>
      <w:szCs w:val="20"/>
    </w:rPr>
  </w:style>
  <w:style w:type="paragraph" w:customStyle="1" w:styleId="EST-List1">
    <w:name w:val="EST-List 1"/>
    <w:basedOn w:val="a3"/>
    <w:rsid w:val="000A5AC3"/>
    <w:pPr>
      <w:keepLines/>
      <w:widowControl/>
      <w:numPr>
        <w:numId w:val="18"/>
      </w:numPr>
      <w:tabs>
        <w:tab w:val="left" w:pos="360"/>
      </w:tabs>
      <w:spacing w:before="60" w:after="60" w:line="240" w:lineRule="auto"/>
      <w:jc w:val="left"/>
    </w:pPr>
    <w:rPr>
      <w:kern w:val="0"/>
      <w:sz w:val="20"/>
      <w:szCs w:val="20"/>
    </w:rPr>
  </w:style>
  <w:style w:type="paragraph" w:customStyle="1" w:styleId="EST-List2">
    <w:name w:val="EST-List 2"/>
    <w:basedOn w:val="a3"/>
    <w:rsid w:val="000A5AC3"/>
    <w:pPr>
      <w:keepLines/>
      <w:widowControl/>
      <w:numPr>
        <w:ilvl w:val="1"/>
        <w:numId w:val="18"/>
      </w:numPr>
      <w:spacing w:before="60" w:after="60" w:line="240" w:lineRule="auto"/>
      <w:jc w:val="left"/>
    </w:pPr>
    <w:rPr>
      <w:kern w:val="0"/>
      <w:sz w:val="20"/>
      <w:szCs w:val="20"/>
    </w:rPr>
  </w:style>
  <w:style w:type="paragraph" w:customStyle="1" w:styleId="EST-List3">
    <w:name w:val="EST-List 3"/>
    <w:basedOn w:val="EST-List2"/>
    <w:rsid w:val="000A5AC3"/>
    <w:pPr>
      <w:numPr>
        <w:ilvl w:val="2"/>
      </w:numPr>
      <w:tabs>
        <w:tab w:val="num" w:pos="300"/>
        <w:tab w:val="num" w:pos="360"/>
        <w:tab w:val="left" w:pos="1080"/>
      </w:tabs>
      <w:ind w:left="300" w:hanging="2620"/>
    </w:pPr>
  </w:style>
  <w:style w:type="paragraph" w:customStyle="1" w:styleId="EST-List4">
    <w:name w:val="EST-List 4"/>
    <w:basedOn w:val="EST-List3"/>
    <w:rsid w:val="000A5AC3"/>
    <w:pPr>
      <w:numPr>
        <w:ilvl w:val="3"/>
      </w:numPr>
      <w:tabs>
        <w:tab w:val="clear" w:pos="1080"/>
        <w:tab w:val="num" w:pos="360"/>
        <w:tab w:val="num" w:pos="600"/>
        <w:tab w:val="left" w:pos="1440"/>
      </w:tabs>
      <w:ind w:left="600" w:hanging="2920"/>
    </w:pPr>
  </w:style>
  <w:style w:type="paragraph" w:customStyle="1" w:styleId="EST-List5">
    <w:name w:val="EST-List 5"/>
    <w:basedOn w:val="EST-List4"/>
    <w:rsid w:val="000A5AC3"/>
    <w:pPr>
      <w:numPr>
        <w:ilvl w:val="4"/>
      </w:numPr>
      <w:tabs>
        <w:tab w:val="clear" w:pos="1440"/>
        <w:tab w:val="num" w:pos="360"/>
        <w:tab w:val="num" w:pos="600"/>
        <w:tab w:val="left" w:pos="1800"/>
      </w:tabs>
      <w:ind w:left="0"/>
    </w:pPr>
  </w:style>
  <w:style w:type="paragraph" w:customStyle="1" w:styleId="EST-List6">
    <w:name w:val="EST-List 6"/>
    <w:basedOn w:val="EST-List5"/>
    <w:rsid w:val="000A5AC3"/>
    <w:pPr>
      <w:numPr>
        <w:ilvl w:val="5"/>
      </w:numPr>
      <w:tabs>
        <w:tab w:val="clear" w:pos="1800"/>
        <w:tab w:val="num" w:pos="360"/>
        <w:tab w:val="num" w:pos="600"/>
        <w:tab w:val="left" w:pos="2160"/>
      </w:tabs>
      <w:ind w:left="0"/>
    </w:pPr>
  </w:style>
  <w:style w:type="paragraph" w:customStyle="1" w:styleId="EST-List7">
    <w:name w:val="EST-List 7"/>
    <w:basedOn w:val="EST-List6"/>
    <w:rsid w:val="000A5AC3"/>
    <w:pPr>
      <w:numPr>
        <w:ilvl w:val="6"/>
      </w:numPr>
      <w:tabs>
        <w:tab w:val="clear" w:pos="2160"/>
        <w:tab w:val="num" w:pos="360"/>
        <w:tab w:val="num" w:pos="600"/>
        <w:tab w:val="left" w:pos="2520"/>
      </w:tabs>
      <w:ind w:left="0"/>
    </w:pPr>
  </w:style>
  <w:style w:type="paragraph" w:customStyle="1" w:styleId="EST-List8">
    <w:name w:val="EST-List 8"/>
    <w:basedOn w:val="EST-List7"/>
    <w:rsid w:val="000A5AC3"/>
    <w:pPr>
      <w:numPr>
        <w:ilvl w:val="7"/>
      </w:numPr>
      <w:tabs>
        <w:tab w:val="clear" w:pos="2520"/>
        <w:tab w:val="num" w:pos="360"/>
        <w:tab w:val="num" w:pos="600"/>
        <w:tab w:val="left" w:pos="2880"/>
      </w:tabs>
      <w:ind w:left="0"/>
    </w:pPr>
  </w:style>
  <w:style w:type="paragraph" w:customStyle="1" w:styleId="EST-List9">
    <w:name w:val="EST-List 9"/>
    <w:basedOn w:val="EST-List8"/>
    <w:rsid w:val="000A5AC3"/>
    <w:pPr>
      <w:numPr>
        <w:ilvl w:val="8"/>
      </w:numPr>
      <w:tabs>
        <w:tab w:val="clear" w:pos="2880"/>
        <w:tab w:val="num" w:pos="360"/>
        <w:tab w:val="num" w:pos="600"/>
        <w:tab w:val="left" w:pos="3240"/>
      </w:tabs>
      <w:ind w:left="0"/>
    </w:pPr>
  </w:style>
  <w:style w:type="paragraph" w:customStyle="1" w:styleId="OneBullet">
    <w:name w:val="One Bullet"/>
    <w:aliases w:val="bul Indent,EST 18"/>
    <w:basedOn w:val="Bullet"/>
    <w:rsid w:val="000A5AC3"/>
    <w:pPr>
      <w:numPr>
        <w:numId w:val="20"/>
      </w:numPr>
      <w:tabs>
        <w:tab w:val="num" w:pos="360"/>
      </w:tabs>
      <w:spacing w:before="0" w:after="60" w:line="240" w:lineRule="auto"/>
      <w:ind w:left="144" w:firstLineChars="0" w:hanging="144"/>
    </w:pPr>
    <w:rPr>
      <w:rFonts w:ascii="Times New Roman" w:hAnsi="Times New Roman"/>
      <w:snapToGrid/>
      <w:sz w:val="20"/>
    </w:rPr>
  </w:style>
  <w:style w:type="paragraph" w:customStyle="1" w:styleId="TOC">
    <w:name w:val="TOC"/>
    <w:aliases w:val="EST 27"/>
    <w:basedOn w:val="11"/>
    <w:rsid w:val="000A5AC3"/>
    <w:pPr>
      <w:widowControl/>
      <w:numPr>
        <w:numId w:val="21"/>
      </w:numPr>
      <w:pBdr>
        <w:top w:val="single" w:sz="18" w:space="17" w:color="auto"/>
        <w:bottom w:val="single" w:sz="6" w:space="17" w:color="auto"/>
      </w:pBdr>
      <w:spacing w:before="0" w:after="1920" w:line="600" w:lineRule="exact"/>
      <w:jc w:val="left"/>
      <w:outlineLvl w:val="9"/>
    </w:pPr>
    <w:rPr>
      <w:bCs w:val="0"/>
      <w:kern w:val="0"/>
      <w:sz w:val="56"/>
      <w:szCs w:val="20"/>
      <w:lang w:eastAsia="en-US"/>
    </w:rPr>
  </w:style>
  <w:style w:type="paragraph" w:customStyle="1" w:styleId="TryThisFirstLine">
    <w:name w:val="Try This First Line"/>
    <w:aliases w:val="EST 28"/>
    <w:basedOn w:val="a3"/>
    <w:next w:val="a3"/>
    <w:rsid w:val="000A5AC3"/>
    <w:pPr>
      <w:keepNext/>
      <w:widowControl/>
      <w:pBdr>
        <w:top w:val="single" w:sz="4" w:space="1" w:color="auto"/>
      </w:pBdr>
      <w:tabs>
        <w:tab w:val="num" w:pos="360"/>
      </w:tabs>
      <w:spacing w:before="120" w:after="60" w:line="440" w:lineRule="atLeast"/>
      <w:ind w:firstLine="200"/>
      <w:jc w:val="left"/>
    </w:pPr>
    <w:rPr>
      <w:rFonts w:ascii="Arial Narrow" w:hAnsi="Arial Narrow"/>
      <w:b/>
      <w:kern w:val="0"/>
      <w:szCs w:val="20"/>
    </w:rPr>
  </w:style>
  <w:style w:type="paragraph" w:customStyle="1" w:styleId="TryThisLastLine">
    <w:name w:val="Try This Last Line"/>
    <w:aliases w:val="EST 29"/>
    <w:basedOn w:val="a3"/>
    <w:next w:val="a3"/>
    <w:rsid w:val="000A5AC3"/>
    <w:pPr>
      <w:keepLines/>
      <w:widowControl/>
      <w:pBdr>
        <w:bottom w:val="single" w:sz="4" w:space="1" w:color="auto"/>
      </w:pBdr>
      <w:tabs>
        <w:tab w:val="num" w:pos="360"/>
      </w:tabs>
      <w:spacing w:before="60" w:after="60" w:line="240" w:lineRule="auto"/>
      <w:ind w:firstLine="200"/>
      <w:jc w:val="left"/>
    </w:pPr>
    <w:rPr>
      <w:kern w:val="0"/>
      <w:sz w:val="20"/>
      <w:szCs w:val="20"/>
    </w:rPr>
  </w:style>
  <w:style w:type="paragraph" w:customStyle="1" w:styleId="TryThisStep">
    <w:name w:val="Try This Step"/>
    <w:aliases w:val="EST 30"/>
    <w:basedOn w:val="a3"/>
    <w:rsid w:val="000A5AC3"/>
    <w:pPr>
      <w:keepNext/>
      <w:keepLines/>
      <w:widowControl/>
      <w:tabs>
        <w:tab w:val="num" w:pos="360"/>
        <w:tab w:val="left" w:pos="720"/>
      </w:tabs>
      <w:spacing w:before="60" w:after="60" w:line="240" w:lineRule="auto"/>
      <w:ind w:firstLine="200"/>
      <w:jc w:val="left"/>
    </w:pPr>
    <w:rPr>
      <w:kern w:val="0"/>
      <w:sz w:val="20"/>
      <w:szCs w:val="20"/>
    </w:rPr>
  </w:style>
  <w:style w:type="paragraph" w:customStyle="1" w:styleId="TwoBullet">
    <w:name w:val="Two Bullet"/>
    <w:aliases w:val="bul  EST 35"/>
    <w:basedOn w:val="a3"/>
    <w:rsid w:val="000A5AC3"/>
    <w:pPr>
      <w:keepLines/>
      <w:widowControl/>
      <w:numPr>
        <w:numId w:val="22"/>
      </w:numPr>
      <w:spacing w:before="60" w:after="60" w:line="240" w:lineRule="auto"/>
      <w:ind w:firstLine="200"/>
      <w:jc w:val="left"/>
    </w:pPr>
    <w:rPr>
      <w:kern w:val="0"/>
      <w:sz w:val="20"/>
      <w:szCs w:val="20"/>
    </w:rPr>
  </w:style>
  <w:style w:type="paragraph" w:customStyle="1" w:styleId="a10">
    <w:name w:val="a1"/>
    <w:basedOn w:val="1e"/>
    <w:rsid w:val="000A5AC3"/>
    <w:pPr>
      <w:tabs>
        <w:tab w:val="num" w:pos="360"/>
      </w:tabs>
      <w:spacing w:line="240" w:lineRule="auto"/>
      <w:ind w:left="840"/>
    </w:pPr>
  </w:style>
  <w:style w:type="paragraph" w:customStyle="1" w:styleId="t1">
    <w:name w:val="t1"/>
    <w:basedOn w:val="a3"/>
    <w:autoRedefine/>
    <w:rsid w:val="000A5AC3"/>
    <w:pPr>
      <w:widowControl/>
      <w:spacing w:beforeLines="20" w:afterLines="50" w:line="300" w:lineRule="auto"/>
      <w:ind w:left="1134"/>
    </w:pPr>
    <w:rPr>
      <w:sz w:val="21"/>
    </w:rPr>
  </w:style>
  <w:style w:type="paragraph" w:customStyle="1" w:styleId="beizu">
    <w:name w:val="beizu"/>
    <w:basedOn w:val="a3"/>
    <w:rsid w:val="000A5AC3"/>
    <w:pPr>
      <w:pBdr>
        <w:top w:val="single" w:sz="4" w:space="1" w:color="auto"/>
        <w:bottom w:val="single" w:sz="4" w:space="1" w:color="auto"/>
      </w:pBdr>
      <w:spacing w:line="240" w:lineRule="auto"/>
      <w:ind w:left="1080"/>
    </w:pPr>
    <w:rPr>
      <w:sz w:val="21"/>
    </w:rPr>
  </w:style>
  <w:style w:type="paragraph" w:customStyle="1" w:styleId="bz">
    <w:name w:val="bz"/>
    <w:basedOn w:val="1e"/>
    <w:rsid w:val="000A5AC3"/>
    <w:pPr>
      <w:pBdr>
        <w:top w:val="single" w:sz="4" w:space="1" w:color="auto"/>
        <w:bottom w:val="single" w:sz="4" w:space="1" w:color="auto"/>
      </w:pBdr>
      <w:spacing w:line="240" w:lineRule="auto"/>
      <w:ind w:left="2098"/>
    </w:pPr>
    <w:rPr>
      <w:rFonts w:ascii="华文楷体" w:eastAsia="华文楷体" w:hAnsi="华文楷体"/>
    </w:rPr>
  </w:style>
  <w:style w:type="paragraph" w:customStyle="1" w:styleId="note1">
    <w:name w:val="note1"/>
    <w:basedOn w:val="a3"/>
    <w:autoRedefine/>
    <w:rsid w:val="000A5AC3"/>
    <w:pPr>
      <w:keepNext/>
      <w:tabs>
        <w:tab w:val="num" w:pos="360"/>
      </w:tabs>
      <w:autoSpaceDE w:val="0"/>
      <w:autoSpaceDN w:val="0"/>
      <w:adjustRightInd w:val="0"/>
      <w:spacing w:beforeLines="50" w:afterLines="10" w:line="300" w:lineRule="auto"/>
      <w:ind w:left="1930" w:right="1498" w:hanging="461"/>
      <w:jc w:val="left"/>
    </w:pPr>
    <w:rPr>
      <w:rFonts w:ascii="Arial" w:eastAsia="黑体" w:hAnsi="Arial"/>
      <w:kern w:val="0"/>
    </w:rPr>
  </w:style>
  <w:style w:type="paragraph" w:customStyle="1" w:styleId="list11">
    <w:name w:val="list11"/>
    <w:basedOn w:val="list1"/>
    <w:rsid w:val="000A5AC3"/>
    <w:pPr>
      <w:keepLines/>
      <w:tabs>
        <w:tab w:val="clear" w:pos="635"/>
        <w:tab w:val="num" w:pos="360"/>
        <w:tab w:val="num" w:pos="1191"/>
        <w:tab w:val="num" w:pos="1680"/>
        <w:tab w:val="num" w:pos="6120"/>
      </w:tabs>
      <w:topLinePunct/>
      <w:autoSpaceDE/>
      <w:autoSpaceDN/>
      <w:spacing w:beforeLines="20" w:afterLines="20" w:line="240" w:lineRule="auto"/>
      <w:ind w:left="3370" w:hanging="403"/>
      <w:jc w:val="left"/>
    </w:pPr>
    <w:rPr>
      <w:rFonts w:ascii="Times New Roman" w:eastAsia="新宋体" w:hAnsi="Times New Roman" w:cs="Times New Roman"/>
      <w:szCs w:val="24"/>
    </w:rPr>
  </w:style>
  <w:style w:type="paragraph" w:customStyle="1" w:styleId="b1">
    <w:name w:val="b1"/>
    <w:basedOn w:val="t1"/>
    <w:autoRedefine/>
    <w:rsid w:val="000A5AC3"/>
    <w:pPr>
      <w:keepNext/>
      <w:keepLines/>
      <w:spacing w:beforeLines="100" w:afterLines="0"/>
    </w:pPr>
    <w:rPr>
      <w:rFonts w:eastAsia="黑体"/>
    </w:rPr>
  </w:style>
  <w:style w:type="paragraph" w:customStyle="1" w:styleId="BlkText">
    <w:name w:val="Blk Text"/>
    <w:basedOn w:val="a3"/>
    <w:rsid w:val="000A5AC3"/>
    <w:pPr>
      <w:widowControl/>
      <w:overflowPunct w:val="0"/>
      <w:autoSpaceDE w:val="0"/>
      <w:autoSpaceDN w:val="0"/>
      <w:adjustRightInd w:val="0"/>
      <w:spacing w:after="120" w:line="240" w:lineRule="auto"/>
    </w:pPr>
    <w:rPr>
      <w:kern w:val="0"/>
      <w:szCs w:val="20"/>
    </w:rPr>
  </w:style>
  <w:style w:type="paragraph" w:customStyle="1" w:styleId="BlkItem3">
    <w:name w:val="Blk Item 3"/>
    <w:basedOn w:val="a3"/>
    <w:rsid w:val="000A5AC3"/>
    <w:pPr>
      <w:widowControl/>
      <w:tabs>
        <w:tab w:val="left" w:pos="227"/>
        <w:tab w:val="num" w:pos="360"/>
      </w:tabs>
      <w:overflowPunct w:val="0"/>
      <w:autoSpaceDE w:val="0"/>
      <w:autoSpaceDN w:val="0"/>
      <w:adjustRightInd w:val="0"/>
      <w:spacing w:after="120" w:line="240" w:lineRule="auto"/>
      <w:ind w:left="600" w:firstLine="200"/>
      <w:jc w:val="left"/>
    </w:pPr>
    <w:rPr>
      <w:noProof/>
      <w:kern w:val="0"/>
      <w:szCs w:val="20"/>
    </w:rPr>
  </w:style>
  <w:style w:type="paragraph" w:customStyle="1" w:styleId="affff">
    <w:name w:val="è±?"/>
    <w:basedOn w:val="a3"/>
    <w:rsid w:val="000A5AC3"/>
    <w:pPr>
      <w:autoSpaceDE w:val="0"/>
      <w:autoSpaceDN w:val="0"/>
      <w:adjustRightInd w:val="0"/>
      <w:spacing w:line="240" w:lineRule="auto"/>
      <w:jc w:val="left"/>
    </w:pPr>
    <w:rPr>
      <w:rFonts w:ascii="宋体"/>
      <w:kern w:val="0"/>
      <w:szCs w:val="20"/>
    </w:rPr>
  </w:style>
  <w:style w:type="paragraph" w:customStyle="1" w:styleId="affff0">
    <w:name w:val="è±ê???±?"/>
    <w:basedOn w:val="a3"/>
    <w:rsid w:val="000A5AC3"/>
    <w:pPr>
      <w:autoSpaceDE w:val="0"/>
      <w:autoSpaceDN w:val="0"/>
      <w:adjustRightInd w:val="0"/>
      <w:spacing w:line="240" w:lineRule="auto"/>
      <w:jc w:val="left"/>
    </w:pPr>
    <w:rPr>
      <w:rFonts w:ascii="宋体"/>
      <w:kern w:val="0"/>
      <w:szCs w:val="20"/>
    </w:rPr>
  </w:style>
  <w:style w:type="paragraph" w:customStyle="1" w:styleId="HeaderSection">
    <w:name w:val="Header Section"/>
    <w:basedOn w:val="11"/>
    <w:autoRedefine/>
    <w:rsid w:val="000A5AC3"/>
    <w:pPr>
      <w:pageBreakBefore/>
      <w:widowControl/>
      <w:numPr>
        <w:numId w:val="0"/>
      </w:numPr>
      <w:pBdr>
        <w:top w:val="single" w:sz="48" w:space="3" w:color="FFFFFF"/>
        <w:left w:val="single" w:sz="6" w:space="3" w:color="FFFFFF"/>
        <w:bottom w:val="single" w:sz="6" w:space="3" w:color="FFFFFF"/>
      </w:pBdr>
      <w:shd w:val="pct20" w:color="auto" w:fill="FFFFFF"/>
      <w:snapToGrid w:val="0"/>
      <w:spacing w:before="120" w:after="120" w:line="240" w:lineRule="atLeast"/>
      <w:ind w:left="357" w:hanging="357"/>
      <w:jc w:val="left"/>
      <w:outlineLvl w:val="9"/>
    </w:pPr>
    <w:rPr>
      <w:rFonts w:ascii="Arial" w:hAnsi="Arial"/>
      <w:bCs w:val="0"/>
      <w:spacing w:val="15"/>
      <w:kern w:val="28"/>
      <w:sz w:val="16"/>
      <w:szCs w:val="20"/>
    </w:rPr>
  </w:style>
  <w:style w:type="paragraph" w:customStyle="1" w:styleId="0">
    <w:name w:val="标题 0"/>
    <w:basedOn w:val="a3"/>
    <w:next w:val="11"/>
    <w:rsid w:val="000A5AC3"/>
    <w:pPr>
      <w:numPr>
        <w:numId w:val="23"/>
      </w:numPr>
      <w:spacing w:line="240" w:lineRule="auto"/>
      <w:ind w:firstLine="200"/>
      <w:jc w:val="center"/>
    </w:pPr>
    <w:rPr>
      <w:rFonts w:eastAsia="隶书"/>
      <w:sz w:val="72"/>
      <w:szCs w:val="20"/>
    </w:rPr>
  </w:style>
  <w:style w:type="paragraph" w:customStyle="1" w:styleId="hbg">
    <w:name w:val="hbg"/>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
    <w:name w:val="tbg"/>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l">
    <w:name w:val="tbgl"/>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tbgc">
    <w:name w:val="tbgc"/>
    <w:basedOn w:val="a3"/>
    <w:rsid w:val="000A5AC3"/>
    <w:pPr>
      <w:widowControl/>
      <w:shd w:val="clear" w:color="auto" w:fill="006699"/>
      <w:spacing w:before="100" w:beforeAutospacing="1" w:after="100" w:afterAutospacing="1" w:line="240" w:lineRule="auto"/>
      <w:jc w:val="left"/>
    </w:pPr>
    <w:rPr>
      <w:rFonts w:ascii="Arial" w:eastAsia="Arial Unicode MS" w:hAnsi="Arial" w:cs="Arial"/>
      <w:kern w:val="0"/>
      <w:sz w:val="18"/>
      <w:szCs w:val="18"/>
    </w:rPr>
  </w:style>
  <w:style w:type="paragraph" w:customStyle="1" w:styleId="bbg">
    <w:name w:val="bbg"/>
    <w:basedOn w:val="a3"/>
    <w:rsid w:val="000A5AC3"/>
    <w:pPr>
      <w:widowControl/>
      <w:shd w:val="clear" w:color="auto" w:fill="000000"/>
      <w:spacing w:before="100" w:beforeAutospacing="1" w:after="100" w:afterAutospacing="1" w:line="240" w:lineRule="auto"/>
      <w:jc w:val="left"/>
    </w:pPr>
    <w:rPr>
      <w:rFonts w:ascii="Arial" w:eastAsia="Arial Unicode MS" w:hAnsi="Arial" w:cs="Arial"/>
      <w:kern w:val="0"/>
      <w:sz w:val="18"/>
      <w:szCs w:val="18"/>
    </w:rPr>
  </w:style>
  <w:style w:type="paragraph" w:customStyle="1" w:styleId="dbg">
    <w:name w:val="dbg"/>
    <w:basedOn w:val="a3"/>
    <w:rsid w:val="000A5AC3"/>
    <w:pPr>
      <w:widowControl/>
      <w:shd w:val="clear" w:color="auto" w:fill="6699CC"/>
      <w:spacing w:before="100" w:beforeAutospacing="1" w:after="100" w:afterAutospacing="1" w:line="240" w:lineRule="auto"/>
      <w:jc w:val="left"/>
    </w:pPr>
    <w:rPr>
      <w:rFonts w:ascii="Arial" w:eastAsia="Arial Unicode MS" w:hAnsi="Arial" w:cs="Arial"/>
      <w:kern w:val="0"/>
      <w:sz w:val="18"/>
      <w:szCs w:val="18"/>
    </w:rPr>
  </w:style>
  <w:style w:type="paragraph" w:customStyle="1" w:styleId="mbg">
    <w:name w:val="mbg"/>
    <w:basedOn w:val="a3"/>
    <w:rsid w:val="000A5AC3"/>
    <w:pPr>
      <w:widowControl/>
      <w:shd w:val="clear" w:color="auto" w:fill="99CCFF"/>
      <w:spacing w:before="100" w:beforeAutospacing="1" w:after="100" w:afterAutospacing="1" w:line="240" w:lineRule="auto"/>
      <w:jc w:val="left"/>
    </w:pPr>
    <w:rPr>
      <w:rFonts w:ascii="Arial" w:eastAsia="Arial Unicode MS" w:hAnsi="Arial" w:cs="Arial"/>
      <w:kern w:val="0"/>
      <w:sz w:val="18"/>
      <w:szCs w:val="18"/>
    </w:rPr>
  </w:style>
  <w:style w:type="paragraph" w:customStyle="1" w:styleId="lbg">
    <w:name w:val="lbg"/>
    <w:basedOn w:val="a3"/>
    <w:rsid w:val="000A5AC3"/>
    <w:pPr>
      <w:widowControl/>
      <w:shd w:val="clear" w:color="auto" w:fill="CCE5FF"/>
      <w:spacing w:before="100" w:beforeAutospacing="1" w:after="100" w:afterAutospacing="1" w:line="240" w:lineRule="auto"/>
      <w:jc w:val="left"/>
    </w:pPr>
    <w:rPr>
      <w:rFonts w:ascii="Arial" w:eastAsia="Arial Unicode MS" w:hAnsi="Arial" w:cs="Arial"/>
      <w:kern w:val="0"/>
      <w:sz w:val="18"/>
      <w:szCs w:val="18"/>
    </w:rPr>
  </w:style>
  <w:style w:type="paragraph" w:customStyle="1" w:styleId="hil">
    <w:name w:val="hil"/>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lgray">
    <w:name w:val="lgray"/>
    <w:basedOn w:val="a3"/>
    <w:rsid w:val="000A5AC3"/>
    <w:pPr>
      <w:widowControl/>
      <w:shd w:val="clear" w:color="auto" w:fill="CCCCCC"/>
      <w:spacing w:before="100" w:beforeAutospacing="1" w:after="100" w:afterAutospacing="1" w:line="240" w:lineRule="auto"/>
      <w:jc w:val="left"/>
    </w:pPr>
    <w:rPr>
      <w:rFonts w:ascii="Arial" w:eastAsia="Arial Unicode MS" w:hAnsi="Arial" w:cs="Arial"/>
      <w:kern w:val="0"/>
      <w:sz w:val="18"/>
      <w:szCs w:val="18"/>
    </w:rPr>
  </w:style>
  <w:style w:type="paragraph" w:customStyle="1" w:styleId="greytext">
    <w:name w:val="greytext"/>
    <w:basedOn w:val="a3"/>
    <w:rsid w:val="000A5AC3"/>
    <w:pPr>
      <w:widowControl/>
      <w:spacing w:before="100" w:beforeAutospacing="1" w:after="100" w:afterAutospacing="1" w:line="240" w:lineRule="auto"/>
      <w:jc w:val="left"/>
    </w:pPr>
    <w:rPr>
      <w:rFonts w:ascii="Arial" w:eastAsia="Arial Unicode MS" w:hAnsi="Arial" w:cs="Arial"/>
      <w:color w:val="666666"/>
      <w:kern w:val="0"/>
      <w:sz w:val="18"/>
      <w:szCs w:val="18"/>
    </w:rPr>
  </w:style>
  <w:style w:type="paragraph" w:customStyle="1" w:styleId="bluebullet">
    <w:name w:val="bluebullet"/>
    <w:basedOn w:val="a3"/>
    <w:rsid w:val="000A5AC3"/>
    <w:pPr>
      <w:widowControl/>
      <w:spacing w:before="100" w:beforeAutospacing="1" w:after="100" w:afterAutospacing="1" w:line="240" w:lineRule="auto"/>
      <w:jc w:val="left"/>
    </w:pPr>
    <w:rPr>
      <w:rFonts w:ascii="Arial" w:eastAsia="Arial Unicode MS" w:hAnsi="Arial" w:cs="Arial"/>
      <w:color w:val="006699"/>
      <w:kern w:val="0"/>
      <w:sz w:val="18"/>
      <w:szCs w:val="18"/>
    </w:rPr>
  </w:style>
  <w:style w:type="paragraph" w:customStyle="1" w:styleId="dkgd">
    <w:name w:val="dkgd"/>
    <w:basedOn w:val="a3"/>
    <w:rsid w:val="000A5AC3"/>
    <w:pPr>
      <w:widowControl/>
      <w:shd w:val="clear" w:color="auto" w:fill="999966"/>
      <w:spacing w:before="100" w:beforeAutospacing="1" w:after="100" w:afterAutospacing="1" w:line="240" w:lineRule="auto"/>
      <w:jc w:val="left"/>
    </w:pPr>
    <w:rPr>
      <w:rFonts w:ascii="Arial" w:eastAsia="Arial Unicode MS" w:hAnsi="Arial" w:cs="Arial"/>
      <w:kern w:val="0"/>
      <w:sz w:val="18"/>
      <w:szCs w:val="18"/>
    </w:rPr>
  </w:style>
  <w:style w:type="paragraph" w:customStyle="1" w:styleId="hdgd">
    <w:name w:val="hdgd"/>
    <w:basedOn w:val="a3"/>
    <w:rsid w:val="000A5AC3"/>
    <w:pPr>
      <w:widowControl/>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mdgd">
    <w:name w:val="mdgd"/>
    <w:basedOn w:val="a3"/>
    <w:rsid w:val="000A5AC3"/>
    <w:pPr>
      <w:widowControl/>
      <w:shd w:val="clear" w:color="auto" w:fill="CCCC99"/>
      <w:spacing w:before="100" w:beforeAutospacing="1" w:after="100" w:afterAutospacing="1" w:line="240" w:lineRule="auto"/>
      <w:jc w:val="left"/>
    </w:pPr>
    <w:rPr>
      <w:rFonts w:ascii="Arial" w:eastAsia="Arial Unicode MS" w:hAnsi="Arial" w:cs="Arial"/>
      <w:b/>
      <w:bCs/>
      <w:color w:val="666633"/>
      <w:kern w:val="0"/>
      <w:sz w:val="18"/>
      <w:szCs w:val="18"/>
    </w:rPr>
  </w:style>
  <w:style w:type="paragraph" w:customStyle="1" w:styleId="flgd">
    <w:name w:val="flgd"/>
    <w:basedOn w:val="a3"/>
    <w:rsid w:val="000A5AC3"/>
    <w:pPr>
      <w:widowControl/>
      <w:shd w:val="clear" w:color="auto" w:fill="F7F7E7"/>
      <w:spacing w:before="100" w:beforeAutospacing="1" w:after="100" w:afterAutospacing="1" w:line="240" w:lineRule="auto"/>
      <w:jc w:val="left"/>
    </w:pPr>
    <w:rPr>
      <w:rFonts w:ascii="Arial" w:eastAsia="Arial Unicode MS" w:hAnsi="Arial" w:cs="Arial"/>
      <w:kern w:val="0"/>
      <w:sz w:val="18"/>
      <w:szCs w:val="18"/>
    </w:rPr>
  </w:style>
  <w:style w:type="paragraph" w:customStyle="1" w:styleId="sth">
    <w:name w:val="sth"/>
    <w:basedOn w:val="a3"/>
    <w:rsid w:val="000A5AC3"/>
    <w:pPr>
      <w:widowControl/>
      <w:spacing w:before="100" w:beforeAutospacing="1" w:after="100" w:afterAutospacing="1" w:line="240" w:lineRule="auto"/>
      <w:jc w:val="left"/>
    </w:pPr>
    <w:rPr>
      <w:rFonts w:ascii="Arial" w:eastAsia="Arial Unicode MS" w:hAnsi="Arial" w:cs="Arial"/>
      <w:color w:val="FFFFFF"/>
      <w:kern w:val="0"/>
      <w:sz w:val="17"/>
      <w:szCs w:val="17"/>
    </w:rPr>
  </w:style>
  <w:style w:type="paragraph" w:customStyle="1" w:styleId="gbg">
    <w:name w:val="gbg"/>
    <w:basedOn w:val="a3"/>
    <w:rsid w:val="000A5AC3"/>
    <w:pPr>
      <w:widowControl/>
      <w:shd w:val="clear" w:color="auto" w:fill="CCCCCC"/>
      <w:spacing w:before="100" w:beforeAutospacing="1" w:after="100" w:afterAutospacing="1" w:line="240" w:lineRule="auto"/>
      <w:jc w:val="left"/>
    </w:pPr>
    <w:rPr>
      <w:rFonts w:ascii="Arial" w:eastAsia="Arial Unicode MS" w:hAnsi="Arial" w:cs="Arial"/>
      <w:kern w:val="0"/>
      <w:sz w:val="18"/>
      <w:szCs w:val="18"/>
    </w:rPr>
  </w:style>
  <w:style w:type="paragraph" w:customStyle="1" w:styleId="dgbg">
    <w:name w:val="dgbg"/>
    <w:basedOn w:val="a3"/>
    <w:rsid w:val="000A5AC3"/>
    <w:pPr>
      <w:widowControl/>
      <w:shd w:val="clear" w:color="auto" w:fill="999999"/>
      <w:spacing w:before="100" w:beforeAutospacing="1" w:after="100" w:afterAutospacing="1" w:line="240" w:lineRule="auto"/>
      <w:jc w:val="left"/>
    </w:pPr>
    <w:rPr>
      <w:rFonts w:ascii="Arial" w:eastAsia="Arial Unicode MS" w:hAnsi="Arial" w:cs="Arial"/>
      <w:kern w:val="0"/>
      <w:sz w:val="18"/>
      <w:szCs w:val="18"/>
    </w:rPr>
  </w:style>
  <w:style w:type="paragraph" w:customStyle="1" w:styleId="greytextbld">
    <w:name w:val="greytextbld"/>
    <w:basedOn w:val="a3"/>
    <w:rsid w:val="000A5AC3"/>
    <w:pPr>
      <w:widowControl/>
      <w:spacing w:before="100" w:beforeAutospacing="1" w:after="100" w:afterAutospacing="1" w:line="240" w:lineRule="auto"/>
      <w:jc w:val="left"/>
    </w:pPr>
    <w:rPr>
      <w:rFonts w:ascii="Arial" w:eastAsia="Arial Unicode MS" w:hAnsi="Arial" w:cs="Arial"/>
      <w:b/>
      <w:bCs/>
      <w:color w:val="666666"/>
      <w:kern w:val="0"/>
      <w:sz w:val="18"/>
      <w:szCs w:val="18"/>
    </w:rPr>
  </w:style>
  <w:style w:type="paragraph" w:customStyle="1" w:styleId="country">
    <w:name w:val="country"/>
    <w:basedOn w:val="a3"/>
    <w:rsid w:val="000A5AC3"/>
    <w:pPr>
      <w:widowControl/>
      <w:spacing w:before="100" w:beforeAutospacing="1" w:after="100" w:afterAutospacing="1" w:line="240" w:lineRule="auto"/>
      <w:jc w:val="left"/>
    </w:pPr>
    <w:rPr>
      <w:rFonts w:ascii="Verdana" w:eastAsia="Arial Unicode MS" w:hAnsi="Verdana" w:cs="Arial"/>
      <w:b/>
      <w:bCs/>
      <w:color w:val="99CCFF"/>
      <w:kern w:val="0"/>
      <w:sz w:val="18"/>
      <w:szCs w:val="18"/>
    </w:rPr>
  </w:style>
  <w:style w:type="paragraph" w:customStyle="1" w:styleId="related">
    <w:name w:val="related"/>
    <w:basedOn w:val="a3"/>
    <w:rsid w:val="000A5AC3"/>
    <w:pPr>
      <w:widowControl/>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divider">
    <w:name w:val="divider"/>
    <w:basedOn w:val="a3"/>
    <w:rsid w:val="000A5AC3"/>
    <w:pPr>
      <w:widowControl/>
      <w:spacing w:before="100" w:beforeAutospacing="1" w:after="100" w:afterAutospacing="1" w:line="240" w:lineRule="auto"/>
      <w:jc w:val="left"/>
    </w:pPr>
    <w:rPr>
      <w:rFonts w:ascii="Verdana" w:eastAsia="Arial Unicode MS" w:hAnsi="Verdana" w:cs="Arial"/>
      <w:color w:val="999999"/>
      <w:kern w:val="0"/>
      <w:sz w:val="18"/>
      <w:szCs w:val="18"/>
    </w:rPr>
  </w:style>
  <w:style w:type="paragraph" w:customStyle="1" w:styleId="input">
    <w:name w:val="input"/>
    <w:basedOn w:val="a3"/>
    <w:rsid w:val="000A5AC3"/>
    <w:pPr>
      <w:widowControl/>
      <w:spacing w:before="100" w:beforeAutospacing="1" w:after="100" w:afterAutospacing="1" w:line="240" w:lineRule="auto"/>
      <w:jc w:val="left"/>
    </w:pPr>
    <w:rPr>
      <w:rFonts w:ascii="Arial" w:eastAsia="Arial Unicode MS" w:hAnsi="Arial" w:cs="Arial"/>
      <w:color w:val="000000"/>
      <w:kern w:val="0"/>
      <w:sz w:val="18"/>
      <w:szCs w:val="18"/>
    </w:rPr>
  </w:style>
  <w:style w:type="paragraph" w:customStyle="1" w:styleId="iform">
    <w:name w:val="iform"/>
    <w:basedOn w:val="a3"/>
    <w:rsid w:val="000A5AC3"/>
    <w:pPr>
      <w:widowControl/>
      <w:shd w:val="clear" w:color="auto" w:fill="EEEEEE"/>
      <w:spacing w:before="100" w:beforeAutospacing="1" w:after="100" w:afterAutospacing="1" w:line="240" w:lineRule="auto"/>
      <w:jc w:val="left"/>
    </w:pPr>
    <w:rPr>
      <w:rFonts w:ascii="Arial" w:eastAsia="Arial Unicode MS" w:hAnsi="Arial" w:cs="Arial"/>
      <w:color w:val="000000"/>
      <w:kern w:val="0"/>
      <w:sz w:val="17"/>
      <w:szCs w:val="17"/>
    </w:rPr>
  </w:style>
  <w:style w:type="paragraph" w:customStyle="1" w:styleId="1f2">
    <w:name w:val="标题1"/>
    <w:basedOn w:val="a3"/>
    <w:rsid w:val="000A5AC3"/>
    <w:pPr>
      <w:widowControl/>
      <w:spacing w:before="100" w:beforeAutospacing="1" w:after="100" w:afterAutospacing="1" w:line="240" w:lineRule="auto"/>
      <w:jc w:val="left"/>
    </w:pPr>
    <w:rPr>
      <w:rFonts w:ascii="Arial" w:eastAsia="Arial Unicode MS" w:hAnsi="Arial" w:cs="Arial"/>
      <w:kern w:val="0"/>
      <w:sz w:val="36"/>
      <w:szCs w:val="36"/>
    </w:rPr>
  </w:style>
  <w:style w:type="paragraph" w:customStyle="1" w:styleId="1f3">
    <w:name w:val="副标题1"/>
    <w:basedOn w:val="a3"/>
    <w:rsid w:val="000A5AC3"/>
    <w:pPr>
      <w:widowControl/>
      <w:spacing w:before="100" w:beforeAutospacing="1" w:after="100" w:afterAutospacing="1" w:line="240" w:lineRule="auto"/>
      <w:jc w:val="left"/>
    </w:pPr>
    <w:rPr>
      <w:rFonts w:ascii="Arial" w:eastAsia="Arial Unicode MS" w:hAnsi="Arial" w:cs="Arial"/>
      <w:kern w:val="0"/>
      <w:sz w:val="23"/>
      <w:szCs w:val="23"/>
    </w:rPr>
  </w:style>
  <w:style w:type="paragraph" w:customStyle="1" w:styleId="boldtitle">
    <w:name w:val="boldtitle"/>
    <w:basedOn w:val="a3"/>
    <w:rsid w:val="000A5AC3"/>
    <w:pPr>
      <w:widowControl/>
      <w:spacing w:before="100" w:beforeAutospacing="1" w:after="100" w:afterAutospacing="1" w:line="240" w:lineRule="auto"/>
      <w:jc w:val="left"/>
    </w:pPr>
    <w:rPr>
      <w:rFonts w:ascii="Arial Black" w:eastAsia="Arial Unicode MS" w:hAnsi="Arial Black" w:cs="Arial"/>
      <w:kern w:val="0"/>
      <w:sz w:val="36"/>
      <w:szCs w:val="36"/>
    </w:rPr>
  </w:style>
  <w:style w:type="paragraph" w:customStyle="1" w:styleId="smalltitle">
    <w:name w:val="smalltitle"/>
    <w:basedOn w:val="a3"/>
    <w:rsid w:val="000A5AC3"/>
    <w:pPr>
      <w:widowControl/>
      <w:spacing w:before="100" w:beforeAutospacing="1" w:after="100" w:afterAutospacing="1" w:line="240" w:lineRule="auto"/>
      <w:jc w:val="left"/>
    </w:pPr>
    <w:rPr>
      <w:rFonts w:ascii="Arial Black" w:eastAsia="Arial Unicode MS" w:hAnsi="Arial Black" w:cs="Arial"/>
      <w:b/>
      <w:bCs/>
      <w:kern w:val="0"/>
      <w:sz w:val="23"/>
      <w:szCs w:val="23"/>
    </w:rPr>
  </w:style>
  <w:style w:type="paragraph" w:customStyle="1" w:styleId="pagesubtitle">
    <w:name w:val="pagesubtitle"/>
    <w:basedOn w:val="a3"/>
    <w:rsid w:val="000A5AC3"/>
    <w:pPr>
      <w:widowControl/>
      <w:spacing w:before="100" w:beforeAutospacing="1" w:after="100" w:afterAutospacing="1" w:line="270" w:lineRule="atLeast"/>
      <w:jc w:val="left"/>
    </w:pPr>
    <w:rPr>
      <w:rFonts w:ascii="Arial" w:eastAsia="Arial Unicode MS" w:hAnsi="Arial" w:cs="Arial"/>
      <w:kern w:val="0"/>
      <w:sz w:val="23"/>
      <w:szCs w:val="23"/>
    </w:rPr>
  </w:style>
  <w:style w:type="paragraph" w:customStyle="1" w:styleId="pagetitle">
    <w:name w:val="pagetitle"/>
    <w:basedOn w:val="a3"/>
    <w:rsid w:val="000A5AC3"/>
    <w:pPr>
      <w:widowControl/>
      <w:spacing w:before="100" w:beforeAutospacing="1" w:after="100" w:afterAutospacing="1" w:line="360" w:lineRule="atLeast"/>
      <w:jc w:val="left"/>
    </w:pPr>
    <w:rPr>
      <w:rFonts w:ascii="Arial Black" w:eastAsia="Arial Unicode MS" w:hAnsi="Arial Black" w:cs="Arial"/>
      <w:kern w:val="0"/>
      <w:sz w:val="36"/>
      <w:szCs w:val="36"/>
    </w:rPr>
  </w:style>
  <w:style w:type="paragraph" w:customStyle="1" w:styleId="small">
    <w:name w:val="small"/>
    <w:basedOn w:val="a3"/>
    <w:rsid w:val="000A5AC3"/>
    <w:pPr>
      <w:widowControl/>
      <w:spacing w:before="100" w:beforeAutospacing="1" w:after="100" w:afterAutospacing="1" w:line="240" w:lineRule="auto"/>
      <w:jc w:val="left"/>
    </w:pPr>
    <w:rPr>
      <w:rFonts w:ascii="Verdana" w:eastAsia="Arial Unicode MS" w:hAnsi="Verdana" w:cs="Arial"/>
      <w:kern w:val="0"/>
      <w:sz w:val="18"/>
      <w:szCs w:val="18"/>
    </w:rPr>
  </w:style>
  <w:style w:type="paragraph" w:customStyle="1" w:styleId="title1">
    <w:name w:val="title1"/>
    <w:basedOn w:val="a3"/>
    <w:rsid w:val="000A5AC3"/>
    <w:pPr>
      <w:widowControl/>
      <w:spacing w:before="100" w:beforeAutospacing="1" w:after="100" w:afterAutospacing="1" w:line="240" w:lineRule="auto"/>
      <w:jc w:val="left"/>
    </w:pPr>
    <w:rPr>
      <w:rFonts w:ascii="Arial" w:eastAsia="Arial Unicode MS" w:hAnsi="Arial" w:cs="Arial"/>
      <w:kern w:val="0"/>
      <w:sz w:val="38"/>
      <w:szCs w:val="38"/>
    </w:rPr>
  </w:style>
  <w:style w:type="paragraph" w:customStyle="1" w:styleId="tbdark">
    <w:name w:val="tbdark"/>
    <w:basedOn w:val="a3"/>
    <w:rsid w:val="000A5AC3"/>
    <w:pPr>
      <w:widowControl/>
      <w:shd w:val="clear" w:color="auto" w:fill="A3AAB0"/>
      <w:spacing w:before="100" w:beforeAutospacing="1" w:after="100" w:afterAutospacing="1" w:line="240" w:lineRule="auto"/>
      <w:jc w:val="left"/>
    </w:pPr>
    <w:rPr>
      <w:rFonts w:ascii="Arial" w:eastAsia="Arial Unicode MS" w:hAnsi="Arial" w:cs="Arial"/>
      <w:kern w:val="0"/>
      <w:sz w:val="18"/>
      <w:szCs w:val="18"/>
    </w:rPr>
  </w:style>
  <w:style w:type="paragraph" w:customStyle="1" w:styleId="tbwhite">
    <w:name w:val="tbwhite"/>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tbimage1">
    <w:name w:val="tbimage1"/>
    <w:basedOn w:val="a3"/>
    <w:rsid w:val="000A5AC3"/>
    <w:pPr>
      <w:widowControl/>
      <w:spacing w:before="100" w:beforeAutospacing="1" w:after="100" w:afterAutospacing="1" w:line="240" w:lineRule="auto"/>
      <w:jc w:val="left"/>
    </w:pPr>
    <w:rPr>
      <w:rFonts w:ascii="Arial" w:eastAsia="Arial Unicode MS" w:hAnsi="Arial" w:cs="Arial"/>
      <w:kern w:val="0"/>
      <w:sz w:val="18"/>
      <w:szCs w:val="18"/>
    </w:rPr>
  </w:style>
  <w:style w:type="paragraph" w:customStyle="1" w:styleId="tbimage2">
    <w:name w:val="tbimage2"/>
    <w:basedOn w:val="a3"/>
    <w:rsid w:val="000A5AC3"/>
    <w:pPr>
      <w:widowControl/>
      <w:spacing w:before="100" w:beforeAutospacing="1" w:after="100" w:afterAutospacing="1" w:line="240" w:lineRule="auto"/>
      <w:jc w:val="left"/>
    </w:pPr>
    <w:rPr>
      <w:rFonts w:ascii="Arial" w:eastAsia="Arial Unicode MS" w:hAnsi="Arial" w:cs="Arial"/>
      <w:kern w:val="0"/>
      <w:sz w:val="18"/>
      <w:szCs w:val="18"/>
    </w:rPr>
  </w:style>
  <w:style w:type="paragraph" w:customStyle="1" w:styleId="tblue">
    <w:name w:val="tblue"/>
    <w:basedOn w:val="a3"/>
    <w:rsid w:val="000A5AC3"/>
    <w:pPr>
      <w:widowControl/>
      <w:shd w:val="clear" w:color="auto" w:fill="6699CC"/>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tdblue">
    <w:name w:val="tdblue"/>
    <w:basedOn w:val="a3"/>
    <w:rsid w:val="000A5AC3"/>
    <w:pPr>
      <w:widowControl/>
      <w:shd w:val="clear" w:color="auto" w:fill="006699"/>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tgray">
    <w:name w:val="tgray"/>
    <w:basedOn w:val="a3"/>
    <w:rsid w:val="000A5AC3"/>
    <w:pPr>
      <w:widowControl/>
      <w:shd w:val="clear" w:color="auto" w:fill="666666"/>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bct">
    <w:name w:val="bct"/>
    <w:basedOn w:val="a3"/>
    <w:rsid w:val="000A5AC3"/>
    <w:pPr>
      <w:widowControl/>
      <w:spacing w:before="100" w:beforeAutospacing="1" w:after="100" w:afterAutospacing="1" w:line="240" w:lineRule="auto"/>
      <w:jc w:val="left"/>
    </w:pPr>
    <w:rPr>
      <w:rFonts w:ascii="Arial" w:eastAsia="Arial Unicode MS" w:hAnsi="Arial" w:cs="Arial"/>
      <w:color w:val="000000"/>
      <w:kern w:val="0"/>
      <w:sz w:val="15"/>
      <w:szCs w:val="15"/>
    </w:rPr>
  </w:style>
  <w:style w:type="paragraph" w:customStyle="1" w:styleId="fnt">
    <w:name w:val="fnt"/>
    <w:basedOn w:val="a3"/>
    <w:rsid w:val="000A5AC3"/>
    <w:pPr>
      <w:widowControl/>
      <w:spacing w:before="100" w:beforeAutospacing="1" w:after="100" w:afterAutospacing="1" w:line="240" w:lineRule="auto"/>
      <w:jc w:val="left"/>
    </w:pPr>
    <w:rPr>
      <w:rFonts w:ascii="Verdana" w:eastAsia="Arial Unicode MS" w:hAnsi="Verdana" w:cs="Arial"/>
      <w:kern w:val="0"/>
      <w:sz w:val="17"/>
      <w:szCs w:val="17"/>
    </w:rPr>
  </w:style>
  <w:style w:type="paragraph" w:customStyle="1" w:styleId="ast">
    <w:name w:val="ast"/>
    <w:basedOn w:val="a3"/>
    <w:rsid w:val="000A5AC3"/>
    <w:pPr>
      <w:widowControl/>
      <w:spacing w:before="100" w:beforeAutospacing="1" w:after="100" w:afterAutospacing="1" w:line="240" w:lineRule="auto"/>
      <w:jc w:val="left"/>
    </w:pPr>
    <w:rPr>
      <w:rFonts w:ascii="Arial" w:eastAsia="Arial Unicode MS" w:hAnsi="Arial" w:cs="Arial"/>
      <w:color w:val="CC6600"/>
      <w:kern w:val="0"/>
      <w:sz w:val="18"/>
      <w:szCs w:val="18"/>
    </w:rPr>
  </w:style>
  <w:style w:type="paragraph" w:customStyle="1" w:styleId="tgreen">
    <w:name w:val="tgreen"/>
    <w:basedOn w:val="a3"/>
    <w:rsid w:val="000A5AC3"/>
    <w:pPr>
      <w:widowControl/>
      <w:shd w:val="clear" w:color="auto" w:fill="006666"/>
      <w:spacing w:before="100" w:beforeAutospacing="1" w:after="100" w:afterAutospacing="1" w:line="240" w:lineRule="auto"/>
      <w:jc w:val="left"/>
    </w:pPr>
    <w:rPr>
      <w:rFonts w:ascii="Arial" w:eastAsia="Arial Unicode MS" w:hAnsi="Arial" w:cs="Arial"/>
      <w:b/>
      <w:bCs/>
      <w:color w:val="FFFFFF"/>
      <w:kern w:val="0"/>
      <w:sz w:val="18"/>
      <w:szCs w:val="18"/>
    </w:rPr>
  </w:style>
  <w:style w:type="paragraph" w:customStyle="1" w:styleId="smgraytext">
    <w:name w:val="smgraytext"/>
    <w:basedOn w:val="a3"/>
    <w:rsid w:val="000A5AC3"/>
    <w:pPr>
      <w:widowControl/>
      <w:spacing w:before="100" w:beforeAutospacing="1" w:after="100" w:afterAutospacing="1" w:line="240" w:lineRule="auto"/>
      <w:jc w:val="left"/>
    </w:pPr>
    <w:rPr>
      <w:rFonts w:ascii="Verdana" w:eastAsia="Arial Unicode MS" w:hAnsi="Verdana" w:cs="Arial"/>
      <w:color w:val="666666"/>
      <w:kern w:val="0"/>
      <w:sz w:val="15"/>
      <w:szCs w:val="15"/>
    </w:rPr>
  </w:style>
  <w:style w:type="paragraph" w:customStyle="1" w:styleId="lggraytitle">
    <w:name w:val="lggraytitle"/>
    <w:basedOn w:val="a3"/>
    <w:rsid w:val="000A5AC3"/>
    <w:pPr>
      <w:widowControl/>
      <w:spacing w:before="100" w:beforeAutospacing="1" w:after="100" w:afterAutospacing="1" w:line="240" w:lineRule="auto"/>
      <w:jc w:val="left"/>
    </w:pPr>
    <w:rPr>
      <w:rFonts w:ascii="Arial" w:eastAsia="Arial Unicode MS" w:hAnsi="Arial" w:cs="Arial"/>
      <w:color w:val="666666"/>
      <w:kern w:val="0"/>
      <w:sz w:val="36"/>
      <w:szCs w:val="36"/>
    </w:rPr>
  </w:style>
  <w:style w:type="paragraph" w:customStyle="1" w:styleId="medbluetitlebar">
    <w:name w:val="medbluetitlebar"/>
    <w:basedOn w:val="a3"/>
    <w:rsid w:val="000A5AC3"/>
    <w:pPr>
      <w:widowControl/>
      <w:shd w:val="clear" w:color="auto" w:fill="6699CC"/>
      <w:spacing w:before="100" w:beforeAutospacing="1" w:after="100" w:afterAutospacing="1" w:line="240" w:lineRule="auto"/>
      <w:jc w:val="left"/>
    </w:pPr>
    <w:rPr>
      <w:rFonts w:ascii="Verdana" w:eastAsia="Arial Unicode MS" w:hAnsi="Verdana" w:cs="Arial"/>
      <w:b/>
      <w:bCs/>
      <w:color w:val="FFFFFF"/>
      <w:kern w:val="0"/>
      <w:sz w:val="19"/>
      <w:szCs w:val="19"/>
    </w:rPr>
  </w:style>
  <w:style w:type="paragraph" w:customStyle="1" w:styleId="medgraytitlebar">
    <w:name w:val="medgraytitlebar"/>
    <w:basedOn w:val="a3"/>
    <w:rsid w:val="000A5AC3"/>
    <w:pPr>
      <w:widowControl/>
      <w:shd w:val="clear" w:color="auto" w:fill="999999"/>
      <w:spacing w:before="100" w:beforeAutospacing="1" w:after="100" w:afterAutospacing="1" w:line="240" w:lineRule="auto"/>
      <w:jc w:val="left"/>
    </w:pPr>
    <w:rPr>
      <w:rFonts w:ascii="Verdana" w:eastAsia="Arial Unicode MS" w:hAnsi="Verdana" w:cs="Arial"/>
      <w:b/>
      <w:bCs/>
      <w:color w:val="FFFFFF"/>
      <w:kern w:val="0"/>
      <w:sz w:val="19"/>
      <w:szCs w:val="19"/>
    </w:rPr>
  </w:style>
  <w:style w:type="paragraph" w:customStyle="1" w:styleId="lightgraytitlebar">
    <w:name w:val="lightgraytitlebar"/>
    <w:basedOn w:val="a3"/>
    <w:rsid w:val="000A5AC3"/>
    <w:pPr>
      <w:widowControl/>
      <w:shd w:val="clear" w:color="auto" w:fill="EEEEEE"/>
      <w:spacing w:before="100" w:beforeAutospacing="1" w:after="100" w:afterAutospacing="1" w:line="240" w:lineRule="auto"/>
      <w:jc w:val="left"/>
    </w:pPr>
    <w:rPr>
      <w:rFonts w:ascii="Verdana" w:eastAsia="Arial Unicode MS" w:hAnsi="Verdana" w:cs="Arial"/>
      <w:b/>
      <w:bCs/>
      <w:color w:val="666666"/>
      <w:kern w:val="0"/>
      <w:sz w:val="19"/>
      <w:szCs w:val="19"/>
    </w:rPr>
  </w:style>
  <w:style w:type="paragraph" w:customStyle="1" w:styleId="whitetitlebar">
    <w:name w:val="whitetitlebar"/>
    <w:basedOn w:val="a3"/>
    <w:rsid w:val="000A5AC3"/>
    <w:pPr>
      <w:widowControl/>
      <w:shd w:val="clear" w:color="auto" w:fill="FFFFFF"/>
      <w:spacing w:before="100" w:beforeAutospacing="1" w:after="100" w:afterAutospacing="1" w:line="240" w:lineRule="auto"/>
      <w:jc w:val="left"/>
    </w:pPr>
    <w:rPr>
      <w:rFonts w:ascii="Verdana" w:eastAsia="Arial Unicode MS" w:hAnsi="Verdana" w:cs="Arial"/>
      <w:b/>
      <w:bCs/>
      <w:color w:val="666666"/>
      <w:kern w:val="0"/>
      <w:sz w:val="19"/>
      <w:szCs w:val="19"/>
    </w:rPr>
  </w:style>
  <w:style w:type="paragraph" w:customStyle="1" w:styleId="dotted">
    <w:name w:val="dotted"/>
    <w:basedOn w:val="a3"/>
    <w:rsid w:val="000A5AC3"/>
    <w:pPr>
      <w:widowControl/>
      <w:shd w:val="clear" w:color="auto" w:fill="FFFFFF"/>
      <w:spacing w:before="100" w:beforeAutospacing="1" w:after="100" w:afterAutospacing="1" w:line="240" w:lineRule="auto"/>
      <w:jc w:val="left"/>
    </w:pPr>
    <w:rPr>
      <w:rFonts w:ascii="Arial" w:eastAsia="Arial Unicode MS" w:hAnsi="Arial" w:cs="Arial"/>
      <w:kern w:val="0"/>
      <w:sz w:val="18"/>
      <w:szCs w:val="18"/>
    </w:rPr>
  </w:style>
  <w:style w:type="paragraph" w:customStyle="1" w:styleId="dgray">
    <w:name w:val="dgray"/>
    <w:basedOn w:val="a3"/>
    <w:rsid w:val="000A5AC3"/>
    <w:pPr>
      <w:widowControl/>
      <w:shd w:val="clear" w:color="auto" w:fill="999999"/>
      <w:spacing w:before="100" w:beforeAutospacing="1" w:after="100" w:afterAutospacing="1" w:line="240" w:lineRule="auto"/>
      <w:jc w:val="left"/>
    </w:pPr>
    <w:rPr>
      <w:rFonts w:ascii="Arial" w:eastAsia="Arial Unicode MS" w:hAnsi="Arial" w:cs="Arial"/>
      <w:kern w:val="0"/>
      <w:sz w:val="18"/>
      <w:szCs w:val="18"/>
    </w:rPr>
  </w:style>
  <w:style w:type="paragraph" w:customStyle="1" w:styleId="vlgray">
    <w:name w:val="vlgray"/>
    <w:basedOn w:val="a3"/>
    <w:rsid w:val="000A5AC3"/>
    <w:pPr>
      <w:widowControl/>
      <w:shd w:val="clear" w:color="auto" w:fill="EEEEEE"/>
      <w:spacing w:before="100" w:beforeAutospacing="1" w:after="100" w:afterAutospacing="1" w:line="240" w:lineRule="auto"/>
      <w:jc w:val="left"/>
    </w:pPr>
    <w:rPr>
      <w:rFonts w:ascii="Arial" w:eastAsia="Arial Unicode MS" w:hAnsi="Arial" w:cs="Arial"/>
      <w:kern w:val="0"/>
      <w:sz w:val="18"/>
      <w:szCs w:val="18"/>
    </w:rPr>
  </w:style>
  <w:style w:type="paragraph" w:customStyle="1" w:styleId="iformwh">
    <w:name w:val="iformwh"/>
    <w:basedOn w:val="a3"/>
    <w:rsid w:val="000A5AC3"/>
    <w:pPr>
      <w:widowControl/>
      <w:shd w:val="clear" w:color="auto" w:fill="FFFFFF"/>
      <w:spacing w:before="100" w:beforeAutospacing="1" w:after="100" w:afterAutospacing="1" w:line="240" w:lineRule="auto"/>
      <w:jc w:val="left"/>
    </w:pPr>
    <w:rPr>
      <w:rFonts w:ascii="Arial" w:eastAsia="Arial Unicode MS" w:hAnsi="Arial" w:cs="Arial"/>
      <w:color w:val="000000"/>
      <w:kern w:val="0"/>
      <w:sz w:val="17"/>
      <w:szCs w:val="17"/>
    </w:rPr>
  </w:style>
  <w:style w:type="paragraph" w:customStyle="1" w:styleId="tvgray">
    <w:name w:val="tvgray"/>
    <w:basedOn w:val="a3"/>
    <w:rsid w:val="000A5AC3"/>
    <w:pPr>
      <w:widowControl/>
      <w:shd w:val="clear" w:color="auto" w:fill="EEEEEE"/>
      <w:spacing w:before="100" w:beforeAutospacing="1" w:after="100" w:afterAutospacing="1" w:line="240" w:lineRule="auto"/>
      <w:jc w:val="left"/>
    </w:pPr>
    <w:rPr>
      <w:rFonts w:ascii="Arial" w:eastAsia="Arial Unicode MS" w:hAnsi="Arial" w:cs="Arial"/>
      <w:b/>
      <w:bCs/>
      <w:color w:val="000000"/>
      <w:kern w:val="0"/>
      <w:sz w:val="18"/>
      <w:szCs w:val="18"/>
    </w:rPr>
  </w:style>
  <w:style w:type="paragraph" w:customStyle="1" w:styleId="news">
    <w:name w:val="news"/>
    <w:basedOn w:val="a3"/>
    <w:rsid w:val="000A5AC3"/>
    <w:pPr>
      <w:widowControl/>
      <w:spacing w:before="100" w:beforeAutospacing="1" w:after="100" w:afterAutospacing="1" w:line="240" w:lineRule="auto"/>
      <w:jc w:val="left"/>
    </w:pPr>
    <w:rPr>
      <w:rFonts w:ascii="Arial" w:eastAsia="Arial Unicode MS" w:hAnsi="Arial" w:cs="Arial"/>
      <w:b/>
      <w:bCs/>
      <w:kern w:val="0"/>
      <w:sz w:val="31"/>
      <w:szCs w:val="31"/>
    </w:rPr>
  </w:style>
  <w:style w:type="paragraph" w:customStyle="1" w:styleId="affff1">
    <w:name w:val="正文段落"/>
    <w:basedOn w:val="a3"/>
    <w:rsid w:val="000A5AC3"/>
    <w:pPr>
      <w:spacing w:line="300" w:lineRule="auto"/>
      <w:ind w:firstLine="510"/>
    </w:pPr>
    <w:rPr>
      <w:szCs w:val="20"/>
    </w:rPr>
  </w:style>
  <w:style w:type="paragraph" w:customStyle="1" w:styleId="Default">
    <w:name w:val="Default"/>
    <w:rsid w:val="000A5AC3"/>
    <w:pPr>
      <w:widowControl w:val="0"/>
      <w:autoSpaceDE w:val="0"/>
      <w:autoSpaceDN w:val="0"/>
      <w:adjustRightInd w:val="0"/>
    </w:pPr>
    <w:rPr>
      <w:rFonts w:ascii="宋体"/>
      <w:color w:val="000000"/>
      <w:sz w:val="24"/>
      <w:szCs w:val="24"/>
    </w:rPr>
  </w:style>
  <w:style w:type="character" w:customStyle="1" w:styleId="LabelChar">
    <w:name w:val="Label Char"/>
    <w:aliases w:val="l Char"/>
    <w:rsid w:val="000A5AC3"/>
    <w:rPr>
      <w:rFonts w:ascii="Verdana" w:hAnsi="Verdana" w:hint="default"/>
      <w:b/>
      <w:bCs w:val="0"/>
      <w:color w:val="000000"/>
      <w:lang w:val="en-US" w:eastAsia="en-US" w:bidi="ar-SA"/>
    </w:rPr>
  </w:style>
  <w:style w:type="character" w:customStyle="1" w:styleId="LabelEmbedded">
    <w:name w:val="Label Embedded"/>
    <w:aliases w:val="le"/>
    <w:rsid w:val="000A5AC3"/>
    <w:rPr>
      <w:rFonts w:ascii="Verdana" w:hAnsi="Verdana" w:hint="default"/>
      <w:b/>
      <w:bCs w:val="0"/>
      <w:sz w:val="20"/>
    </w:rPr>
  </w:style>
  <w:style w:type="character" w:customStyle="1" w:styleId="LabelinList11">
    <w:name w:val="Label in List 11"/>
    <w:aliases w:val="l1 Char"/>
    <w:rsid w:val="000A5AC3"/>
    <w:rPr>
      <w:rFonts w:ascii="Verdana" w:hAnsi="Verdana" w:hint="default"/>
      <w:b/>
      <w:bCs w:val="0"/>
      <w:color w:val="000000"/>
      <w:lang w:val="en-US" w:eastAsia="en-US" w:bidi="ar-SA"/>
    </w:rPr>
  </w:style>
  <w:style w:type="character" w:customStyle="1" w:styleId="Style10pt">
    <w:name w:val="Style 10 pt"/>
    <w:rsid w:val="000A5AC3"/>
    <w:rPr>
      <w:sz w:val="24"/>
    </w:rPr>
  </w:style>
  <w:style w:type="character" w:customStyle="1" w:styleId="new1">
    <w:name w:val="new1"/>
    <w:rsid w:val="000A5AC3"/>
    <w:rPr>
      <w:rFonts w:ascii="宋体" w:eastAsia="宋体" w:hAnsi="宋体" w:hint="eastAsia"/>
      <w:sz w:val="18"/>
      <w:szCs w:val="18"/>
    </w:rPr>
  </w:style>
  <w:style w:type="character" w:customStyle="1" w:styleId="pagetitle1">
    <w:name w:val="pagetitle1"/>
    <w:rsid w:val="000A5AC3"/>
    <w:rPr>
      <w:rFonts w:ascii="Arial" w:hAnsi="Arial" w:cs="Arial" w:hint="default"/>
      <w:b/>
      <w:bCs/>
      <w:color w:val="000000"/>
      <w:sz w:val="38"/>
      <w:szCs w:val="38"/>
    </w:rPr>
  </w:style>
  <w:style w:type="paragraph" w:customStyle="1" w:styleId="ExwLe">
    <w:name w:val="ExwLe"/>
    <w:basedOn w:val="Exw"/>
    <w:next w:val="a3"/>
    <w:rsid w:val="000A5AC3"/>
    <w:pPr>
      <w:numPr>
        <w:numId w:val="12"/>
      </w:numPr>
      <w:ind w:left="-2280"/>
      <w:jc w:val="right"/>
    </w:pPr>
  </w:style>
  <w:style w:type="paragraph" w:customStyle="1" w:styleId="BlkItem2">
    <w:name w:val="Blk Item 2"/>
    <w:basedOn w:val="BlkText"/>
    <w:rsid w:val="000A5AC3"/>
    <w:pPr>
      <w:tabs>
        <w:tab w:val="num" w:pos="360"/>
      </w:tabs>
      <w:ind w:left="1145"/>
    </w:pPr>
  </w:style>
  <w:style w:type="paragraph" w:customStyle="1" w:styleId="ExLn3">
    <w:name w:val="ExLn3"/>
    <w:basedOn w:val="Exl2"/>
    <w:rsid w:val="000A5AC3"/>
    <w:pPr>
      <w:numPr>
        <w:ilvl w:val="3"/>
        <w:numId w:val="11"/>
      </w:numPr>
      <w:ind w:hanging="2880"/>
    </w:pPr>
  </w:style>
  <w:style w:type="paragraph" w:customStyle="1" w:styleId="ExLe">
    <w:name w:val="ExLe"/>
    <w:basedOn w:val="Ex"/>
    <w:next w:val="a3"/>
    <w:rsid w:val="000A5AC3"/>
    <w:pPr>
      <w:numPr>
        <w:numId w:val="11"/>
      </w:numPr>
      <w:jc w:val="right"/>
    </w:pPr>
  </w:style>
  <w:style w:type="paragraph" w:customStyle="1" w:styleId="Lb1Tp">
    <w:name w:val="Lb1Tp"/>
    <w:basedOn w:val="Tp"/>
    <w:rsid w:val="000A5AC3"/>
    <w:pPr>
      <w:numPr>
        <w:ilvl w:val="2"/>
        <w:numId w:val="24"/>
      </w:numPr>
      <w:tabs>
        <w:tab w:val="left" w:pos="480"/>
      </w:tabs>
      <w:ind w:left="480" w:hanging="240"/>
    </w:pPr>
  </w:style>
  <w:style w:type="paragraph" w:customStyle="1" w:styleId="Lb2Tp">
    <w:name w:val="Lb2Tp"/>
    <w:basedOn w:val="Lb1Tp"/>
    <w:rsid w:val="000A5AC3"/>
    <w:pPr>
      <w:numPr>
        <w:ilvl w:val="3"/>
      </w:numPr>
      <w:tabs>
        <w:tab w:val="clear" w:pos="480"/>
        <w:tab w:val="left" w:pos="720"/>
        <w:tab w:val="num" w:pos="1080"/>
        <w:tab w:val="num" w:pos="2100"/>
      </w:tabs>
      <w:ind w:left="1080"/>
    </w:pPr>
  </w:style>
  <w:style w:type="paragraph" w:customStyle="1" w:styleId="Lb1Tpf">
    <w:name w:val="Lb1Tpf"/>
    <w:basedOn w:val="Lb1Tp"/>
    <w:rsid w:val="000A5AC3"/>
    <w:pPr>
      <w:numPr>
        <w:ilvl w:val="4"/>
      </w:numPr>
      <w:tabs>
        <w:tab w:val="clear" w:pos="480"/>
        <w:tab w:val="left" w:pos="240"/>
        <w:tab w:val="num" w:pos="720"/>
        <w:tab w:val="num" w:pos="2520"/>
      </w:tabs>
      <w:ind w:left="720"/>
    </w:pPr>
  </w:style>
  <w:style w:type="paragraph" w:customStyle="1" w:styleId="Lb2Tpf">
    <w:name w:val="Lb2Tpf"/>
    <w:basedOn w:val="Lb1Tpf"/>
    <w:rsid w:val="000A5AC3"/>
    <w:pPr>
      <w:numPr>
        <w:ilvl w:val="5"/>
      </w:numPr>
      <w:tabs>
        <w:tab w:val="clear" w:pos="240"/>
        <w:tab w:val="left" w:pos="480"/>
        <w:tab w:val="num" w:pos="2520"/>
        <w:tab w:val="num" w:pos="2940"/>
      </w:tabs>
    </w:pPr>
  </w:style>
  <w:style w:type="paragraph" w:customStyle="1" w:styleId="ExLn2">
    <w:name w:val="ExLn2"/>
    <w:basedOn w:val="Exl"/>
    <w:rsid w:val="000A5AC3"/>
    <w:pPr>
      <w:numPr>
        <w:ilvl w:val="2"/>
        <w:numId w:val="11"/>
      </w:numPr>
      <w:ind w:hanging="2580"/>
    </w:pPr>
  </w:style>
  <w:style w:type="character" w:customStyle="1" w:styleId="css11">
    <w:name w:val="css11"/>
    <w:rsid w:val="00501565"/>
    <w:rPr>
      <w:rFonts w:ascii="ˎ̥" w:hAnsi="ˎ̥" w:hint="default"/>
      <w:sz w:val="25"/>
      <w:szCs w:val="25"/>
    </w:rPr>
  </w:style>
  <w:style w:type="table" w:styleId="affff2">
    <w:name w:val="Table Elegant"/>
    <w:basedOn w:val="a5"/>
    <w:rsid w:val="00C03FFE"/>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2">
    <w:name w:val="7"/>
    <w:basedOn w:val="a3"/>
    <w:next w:val="af4"/>
    <w:rsid w:val="00292CA3"/>
    <w:pPr>
      <w:spacing w:after="120"/>
    </w:pPr>
  </w:style>
  <w:style w:type="table" w:styleId="affff3">
    <w:name w:val="Table Grid"/>
    <w:basedOn w:val="a5"/>
    <w:uiPriority w:val="59"/>
    <w:rsid w:val="000673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CharChar">
    <w:name w:val="标题 1 Char Char Char"/>
    <w:rsid w:val="00424D43"/>
    <w:rPr>
      <w:bCs/>
      <w:kern w:val="44"/>
      <w:sz w:val="32"/>
      <w:szCs w:val="44"/>
    </w:rPr>
  </w:style>
  <w:style w:type="paragraph" w:customStyle="1" w:styleId="Cover-Title">
    <w:name w:val="Cover-Title"/>
    <w:rsid w:val="00337D1F"/>
    <w:pPr>
      <w:shd w:val="pct25" w:color="auto" w:fill="auto"/>
      <w:spacing w:after="960"/>
      <w:ind w:left="578" w:hanging="578"/>
      <w:jc w:val="center"/>
    </w:pPr>
    <w:rPr>
      <w:rFonts w:ascii="Arial" w:hAnsi="Arial"/>
      <w:b/>
      <w:sz w:val="32"/>
      <w:szCs w:val="28"/>
      <w:lang w:eastAsia="en-US"/>
    </w:rPr>
  </w:style>
  <w:style w:type="paragraph" w:customStyle="1" w:styleId="titlebar1">
    <w:name w:val="title bar 1"/>
    <w:basedOn w:val="a3"/>
    <w:next w:val="a3"/>
    <w:rsid w:val="00440F2C"/>
    <w:pPr>
      <w:widowControl/>
      <w:pBdr>
        <w:top w:val="single" w:sz="48" w:space="1" w:color="auto"/>
      </w:pBdr>
      <w:spacing w:line="240" w:lineRule="auto"/>
      <w:ind w:right="7938"/>
      <w:jc w:val="left"/>
    </w:pPr>
    <w:rPr>
      <w:rFonts w:ascii="Book Antiqua" w:hAnsi="Book Antiqua"/>
      <w:kern w:val="0"/>
      <w:sz w:val="8"/>
    </w:rPr>
  </w:style>
  <w:style w:type="paragraph" w:customStyle="1" w:styleId="211heading2H2sect12PIM2Heading2HiddenHeading">
    <w:name w:val="样式 标题 21.1  heading 2H2sect 1.2PIM2Heading 2 HiddenHeading..."/>
    <w:basedOn w:val="20"/>
    <w:autoRedefine/>
    <w:rsid w:val="006A3AF4"/>
    <w:pPr>
      <w:spacing w:line="360" w:lineRule="auto"/>
      <w:jc w:val="left"/>
    </w:pPr>
    <w:rPr>
      <w:rFonts w:cs="宋体"/>
      <w:szCs w:val="20"/>
    </w:rPr>
  </w:style>
  <w:style w:type="paragraph" w:customStyle="1" w:styleId="210">
    <w:name w:val="样式 首行缩进:  2 字符1"/>
    <w:basedOn w:val="a3"/>
    <w:autoRedefine/>
    <w:rsid w:val="00391FFD"/>
    <w:pPr>
      <w:numPr>
        <w:numId w:val="29"/>
      </w:numPr>
    </w:pPr>
    <w:rPr>
      <w:rFonts w:cs="宋体"/>
      <w:szCs w:val="20"/>
    </w:rPr>
  </w:style>
  <w:style w:type="character" w:customStyle="1" w:styleId="Char">
    <w:name w:val="页脚 Char"/>
    <w:aliases w:val="上海中望标准页脚 Char"/>
    <w:basedOn w:val="a4"/>
    <w:link w:val="aa"/>
    <w:uiPriority w:val="99"/>
    <w:rsid w:val="00044298"/>
    <w:rPr>
      <w:kern w:val="2"/>
      <w:sz w:val="18"/>
      <w:szCs w:val="18"/>
    </w:rPr>
  </w:style>
  <w:style w:type="character" w:styleId="affff4">
    <w:name w:val="line number"/>
    <w:basedOn w:val="a4"/>
    <w:rsid w:val="0022031F"/>
  </w:style>
  <w:style w:type="paragraph" w:styleId="affff5">
    <w:name w:val="List Paragraph"/>
    <w:basedOn w:val="a3"/>
    <w:uiPriority w:val="34"/>
    <w:qFormat/>
    <w:rsid w:val="00182816"/>
    <w:pPr>
      <w:ind w:firstLineChars="200" w:firstLine="420"/>
    </w:pPr>
  </w:style>
  <w:style w:type="paragraph" w:customStyle="1" w:styleId="ListStyle">
    <w:name w:val="List Style"/>
    <w:basedOn w:val="affff5"/>
    <w:link w:val="ListStyleChar"/>
    <w:qFormat/>
    <w:rsid w:val="006F5136"/>
    <w:pPr>
      <w:widowControl/>
      <w:numPr>
        <w:numId w:val="31"/>
      </w:numPr>
      <w:spacing w:after="200" w:line="276" w:lineRule="auto"/>
      <w:ind w:firstLineChars="0" w:firstLine="0"/>
      <w:contextualSpacing/>
      <w:jc w:val="left"/>
    </w:pPr>
    <w:rPr>
      <w:rFonts w:ascii="Calibri" w:hAnsi="Calibri"/>
      <w:kern w:val="0"/>
      <w:sz w:val="22"/>
      <w:szCs w:val="22"/>
    </w:rPr>
  </w:style>
  <w:style w:type="character" w:customStyle="1" w:styleId="ListStyleChar">
    <w:name w:val="List Style Char"/>
    <w:basedOn w:val="a4"/>
    <w:link w:val="ListStyle"/>
    <w:rsid w:val="006F5136"/>
    <w:rPr>
      <w:rFonts w:ascii="Calibri" w:hAnsi="Calibri"/>
      <w:sz w:val="22"/>
      <w:szCs w:val="22"/>
    </w:rPr>
  </w:style>
  <w:style w:type="character" w:customStyle="1" w:styleId="Char1">
    <w:name w:val="正文缩进 Char1"/>
    <w:aliases w:val="Indent 1 Char,Normal Indent（正文缩进） Char,正文缩进（首行缩进两字） Char,±íÕýÎÄ Char,ÕýÎÄ·ÇËõ½ø Char,ändrad Char Char,正文编号 Char,正文（首行缩进两字） Char Char1,正文（首行缩进两字） Char Char Char Char1,bt Char1,正文缩进1 Char,正文（首行缩进两字） Char1,图号标注 Char,正文无缩进 Char,ändrad Char1"/>
    <w:basedOn w:val="a4"/>
    <w:link w:val="af9"/>
    <w:rsid w:val="002971B6"/>
    <w:rPr>
      <w:kern w:val="2"/>
      <w:sz w:val="24"/>
      <w:szCs w:val="24"/>
    </w:rPr>
  </w:style>
  <w:style w:type="paragraph" w:customStyle="1" w:styleId="CapHeading9">
    <w:name w:val="Cap_Heading_9"/>
    <w:next w:val="a3"/>
    <w:autoRedefine/>
    <w:rsid w:val="002971B6"/>
    <w:pPr>
      <w:keepNext/>
      <w:numPr>
        <w:numId w:val="32"/>
      </w:numPr>
      <w:tabs>
        <w:tab w:val="clear" w:pos="3842"/>
        <w:tab w:val="center" w:pos="0"/>
        <w:tab w:val="center" w:pos="432"/>
        <w:tab w:val="num" w:pos="864"/>
      </w:tabs>
      <w:spacing w:before="240" w:after="120"/>
      <w:ind w:left="576"/>
      <w:jc w:val="center"/>
      <w:outlineLvl w:val="7"/>
    </w:pPr>
    <w:rPr>
      <w:rFonts w:ascii="Times New Roman Bold" w:hAnsi="Times New Roman Bold" w:cs="Arial"/>
      <w:b/>
      <w:sz w:val="24"/>
      <w:szCs w:val="22"/>
    </w:rPr>
  </w:style>
  <w:style w:type="paragraph" w:customStyle="1" w:styleId="CapHeading9Tahoma2">
    <w:name w:val="样式 Cap_Heading_9 + (西文) Tahoma2"/>
    <w:basedOn w:val="CapHeading9"/>
    <w:autoRedefine/>
    <w:rsid w:val="002971B6"/>
    <w:pPr>
      <w:spacing w:before="0" w:after="180"/>
    </w:pPr>
    <w:rPr>
      <w:rFonts w:ascii="Tahoma" w:eastAsia="黑体" w:hAnsi="Tahoma" w:cs="Tahoma"/>
      <w:bCs/>
      <w:sz w:val="20"/>
      <w:szCs w:val="20"/>
    </w:rPr>
  </w:style>
  <w:style w:type="paragraph" w:customStyle="1" w:styleId="ListStyle2">
    <w:name w:val="List Style 2"/>
    <w:link w:val="ListStyle2Char"/>
    <w:qFormat/>
    <w:rsid w:val="005C7FB9"/>
    <w:pPr>
      <w:numPr>
        <w:numId w:val="33"/>
      </w:numPr>
      <w:spacing w:after="200" w:line="276" w:lineRule="auto"/>
    </w:pPr>
    <w:rPr>
      <w:rFonts w:ascii="Calibri" w:hAnsi="Calibri"/>
      <w:sz w:val="22"/>
      <w:szCs w:val="22"/>
    </w:rPr>
  </w:style>
  <w:style w:type="character" w:customStyle="1" w:styleId="ListStyle2Char">
    <w:name w:val="List Style 2 Char"/>
    <w:basedOn w:val="ListStyleChar"/>
    <w:link w:val="ListStyle2"/>
    <w:rsid w:val="005C7FB9"/>
    <w:rPr>
      <w:rFonts w:ascii="Calibri" w:hAnsi="Calibri"/>
      <w:sz w:val="22"/>
      <w:szCs w:val="22"/>
    </w:rPr>
  </w:style>
  <w:style w:type="paragraph" w:customStyle="1" w:styleId="CharCharCharChar">
    <w:name w:val="Char Char Char Char"/>
    <w:basedOn w:val="a3"/>
    <w:rsid w:val="009C0073"/>
    <w:pPr>
      <w:widowControl/>
      <w:spacing w:after="160" w:line="240" w:lineRule="exact"/>
      <w:jc w:val="left"/>
    </w:pPr>
    <w:rPr>
      <w:rFonts w:ascii="Verdana" w:eastAsia="仿宋_GB2312" w:hAnsi="Verdana"/>
      <w:kern w:val="0"/>
      <w:szCs w:val="20"/>
      <w:lang w:eastAsia="en-US"/>
    </w:rPr>
  </w:style>
  <w:style w:type="character" w:customStyle="1" w:styleId="normalchar1">
    <w:name w:val="normal__char1"/>
    <w:basedOn w:val="a4"/>
    <w:rsid w:val="005B478F"/>
    <w:rPr>
      <w:rFonts w:ascii="Times New Roman" w:hAnsi="Times New Roman" w:cs="Times New Roman" w:hint="default"/>
      <w:strike w:val="0"/>
      <w:dstrike w:val="0"/>
      <w:sz w:val="20"/>
      <w:szCs w:val="20"/>
      <w:u w:val="none"/>
      <w:effect w:val="none"/>
    </w:rPr>
  </w:style>
  <w:style w:type="paragraph" w:customStyle="1" w:styleId="44l3sect1234RefHeading1rh1sect12341RefHe">
    <w:name w:val="样式 样式 标题 44l3sect 1.2.3.4Ref Heading 1rh1sect 1.2.3.41Ref He... ..."/>
    <w:basedOn w:val="a3"/>
    <w:autoRedefine/>
    <w:rsid w:val="00FB3605"/>
    <w:pPr>
      <w:keepNext/>
      <w:keepLines/>
      <w:widowControl/>
      <w:tabs>
        <w:tab w:val="num" w:pos="1584"/>
      </w:tabs>
      <w:spacing w:beforeLines="100" w:line="480" w:lineRule="auto"/>
      <w:ind w:left="1584" w:hanging="864"/>
      <w:outlineLvl w:val="3"/>
    </w:pPr>
    <w:rPr>
      <w:rFonts w:ascii="宋体" w:hAnsi="宋体" w:cs="宋体"/>
      <w:b/>
      <w:color w:val="000000"/>
      <w:kern w:val="0"/>
      <w:sz w:val="28"/>
      <w:szCs w:val="28"/>
    </w:rPr>
  </w:style>
  <w:style w:type="numbering" w:customStyle="1" w:styleId="Arial">
    <w:name w:val="样式 多级符号 Arial 四号 加粗"/>
    <w:basedOn w:val="a6"/>
    <w:rsid w:val="00AD3A7A"/>
    <w:pPr>
      <w:numPr>
        <w:numId w:val="35"/>
      </w:numPr>
    </w:pPr>
  </w:style>
  <w:style w:type="paragraph" w:customStyle="1" w:styleId="1AltXmrCharInde2">
    <w:name w:val="样式 正文缩进表正文正文非缩进段1特点Alt+Xmr正文缩进正文缩进 Char正文缩进（首行缩进两字）Inde...2"/>
    <w:basedOn w:val="a3"/>
    <w:rsid w:val="00AD3A7A"/>
    <w:pPr>
      <w:numPr>
        <w:numId w:val="36"/>
      </w:numPr>
    </w:pPr>
  </w:style>
  <w:style w:type="paragraph" w:customStyle="1" w:styleId="PictureFooter">
    <w:name w:val="Picture Footer"/>
    <w:link w:val="PictureFooterChar"/>
    <w:qFormat/>
    <w:rsid w:val="006018D7"/>
    <w:pPr>
      <w:spacing w:after="120" w:line="240" w:lineRule="atLeast"/>
      <w:jc w:val="center"/>
    </w:pPr>
    <w:rPr>
      <w:rFonts w:ascii="Calibri" w:hAnsi="Calibri"/>
      <w:b/>
      <w:sz w:val="18"/>
      <w:szCs w:val="18"/>
    </w:rPr>
  </w:style>
  <w:style w:type="character" w:customStyle="1" w:styleId="PictureFooterChar">
    <w:name w:val="Picture Footer Char"/>
    <w:basedOn w:val="a4"/>
    <w:link w:val="PictureFooter"/>
    <w:rsid w:val="006018D7"/>
    <w:rPr>
      <w:rFonts w:ascii="Calibri" w:hAnsi="Calibri"/>
      <w:b/>
      <w:sz w:val="18"/>
      <w:szCs w:val="18"/>
    </w:rPr>
  </w:style>
  <w:style w:type="paragraph" w:customStyle="1" w:styleId="PictureBlockStyle">
    <w:name w:val="Picture Block Style"/>
    <w:qFormat/>
    <w:rsid w:val="006018D7"/>
    <w:pPr>
      <w:spacing w:afterLines="50"/>
      <w:jc w:val="center"/>
    </w:pPr>
    <w:rPr>
      <w:rFonts w:ascii="Calibri" w:hAnsi="Calibri"/>
      <w:sz w:val="24"/>
      <w:szCs w:val="22"/>
    </w:rPr>
  </w:style>
  <w:style w:type="paragraph" w:customStyle="1" w:styleId="ListStyle3">
    <w:name w:val="List Style 3"/>
    <w:link w:val="ListStyle3Char"/>
    <w:qFormat/>
    <w:rsid w:val="00CE416E"/>
    <w:pPr>
      <w:numPr>
        <w:numId w:val="37"/>
      </w:numPr>
      <w:spacing w:after="200" w:line="276" w:lineRule="auto"/>
    </w:pPr>
    <w:rPr>
      <w:rFonts w:ascii="Calibri" w:hAnsi="Calibri"/>
      <w:sz w:val="22"/>
      <w:szCs w:val="22"/>
    </w:rPr>
  </w:style>
  <w:style w:type="character" w:customStyle="1" w:styleId="ListStyle3Char">
    <w:name w:val="List Style 3 Char"/>
    <w:basedOn w:val="a4"/>
    <w:link w:val="ListStyle3"/>
    <w:rsid w:val="00CE416E"/>
    <w:rPr>
      <w:rFonts w:ascii="Calibri" w:hAnsi="Calibri"/>
      <w:sz w:val="22"/>
      <w:szCs w:val="22"/>
    </w:rPr>
  </w:style>
  <w:style w:type="paragraph" w:customStyle="1" w:styleId="ListStyle4">
    <w:name w:val="List Style 4"/>
    <w:basedOn w:val="ListStyle3"/>
    <w:qFormat/>
    <w:rsid w:val="00CE416E"/>
    <w:pPr>
      <w:numPr>
        <w:numId w:val="38"/>
      </w:numPr>
      <w:tabs>
        <w:tab w:val="left" w:pos="1530"/>
        <w:tab w:val="num" w:pos="1860"/>
      </w:tabs>
      <w:spacing w:after="120" w:line="360" w:lineRule="auto"/>
      <w:ind w:leftChars="400" w:left="630" w:hangingChars="230" w:hanging="230"/>
    </w:pPr>
    <w:rPr>
      <w:rFonts w:ascii="Arial" w:hAnsi="Arial" w:cs="Arial"/>
      <w:sz w:val="24"/>
      <w:szCs w:val="24"/>
    </w:rPr>
  </w:style>
  <w:style w:type="paragraph" w:customStyle="1" w:styleId="StyleHeading2sect12H2H21R2h2Level2TopicHeadingResetn">
    <w:name w:val="Style Heading 2sect 1.2H2H21R2h2Level 2 Topic HeadingReset n..."/>
    <w:basedOn w:val="20"/>
    <w:next w:val="af9"/>
    <w:rsid w:val="00CE45DE"/>
    <w:pPr>
      <w:widowControl/>
      <w:numPr>
        <w:ilvl w:val="0"/>
        <w:numId w:val="0"/>
      </w:numPr>
      <w:tabs>
        <w:tab w:val="num" w:pos="0"/>
      </w:tabs>
      <w:spacing w:before="120" w:after="120" w:line="240" w:lineRule="auto"/>
      <w:jc w:val="left"/>
    </w:pPr>
    <w:rPr>
      <w:rFonts w:ascii="Tahoma" w:hAnsi="Tahoma" w:cs="Tahoma"/>
      <w:noProof/>
      <w:kern w:val="0"/>
      <w:sz w:val="30"/>
      <w:szCs w:val="30"/>
    </w:rPr>
  </w:style>
  <w:style w:type="paragraph" w:customStyle="1" w:styleId="StyleHeading1H1Heading0R1H11h1Level1TopicHeadingSectio">
    <w:name w:val="Style Heading 1H1Heading 0R1H11h1Level 1 Topic HeadingSectio..."/>
    <w:basedOn w:val="11"/>
    <w:next w:val="af9"/>
    <w:rsid w:val="00CE45DE"/>
    <w:pPr>
      <w:pageBreakBefore/>
      <w:widowControl/>
      <w:numPr>
        <w:numId w:val="0"/>
      </w:numPr>
      <w:tabs>
        <w:tab w:val="num" w:pos="0"/>
      </w:tabs>
      <w:spacing w:before="240" w:after="240" w:line="240" w:lineRule="auto"/>
      <w:jc w:val="left"/>
    </w:pPr>
    <w:rPr>
      <w:rFonts w:ascii="Tahoma" w:eastAsia="黑体" w:hAnsi="Tahoma" w:cs="Tahoma"/>
      <w:kern w:val="2"/>
      <w:sz w:val="32"/>
      <w:szCs w:val="20"/>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basedOn w:val="a4"/>
    <w:rsid w:val="00CE45DE"/>
    <w:rPr>
      <w:rFonts w:ascii="Tahoma" w:eastAsia="宋体" w:hAnsi="Tahoma" w:cs="Times New Roman"/>
      <w:sz w:val="24"/>
      <w:szCs w:val="24"/>
    </w:rPr>
  </w:style>
  <w:style w:type="paragraph" w:customStyle="1" w:styleId="4H4RefHeading1rh1Headingsqlsect1234h4FirstS">
    <w:name w:val="样式 标题 4H4Ref Heading 1rh1Heading sqlsect 1.2.3.4h4First S..."/>
    <w:basedOn w:val="40"/>
    <w:next w:val="af9"/>
    <w:rsid w:val="00CE45DE"/>
    <w:pPr>
      <w:widowControl/>
      <w:numPr>
        <w:ilvl w:val="0"/>
        <w:numId w:val="0"/>
      </w:numPr>
      <w:tabs>
        <w:tab w:val="num" w:pos="0"/>
      </w:tabs>
      <w:spacing w:before="120" w:after="120" w:line="240" w:lineRule="auto"/>
      <w:jc w:val="left"/>
    </w:pPr>
    <w:rPr>
      <w:rFonts w:ascii="Tahoma" w:eastAsia="黑体" w:hAnsi="Tahoma" w:cs="宋体"/>
      <w:noProof/>
      <w:kern w:val="0"/>
      <w:sz w:val="24"/>
      <w:szCs w:val="20"/>
    </w:rPr>
  </w:style>
  <w:style w:type="paragraph" w:customStyle="1" w:styleId="661">
    <w:name w:val="样式 段前: 6 磅 段后: 6 磅1"/>
    <w:basedOn w:val="a3"/>
    <w:link w:val="661Char"/>
    <w:rsid w:val="00424209"/>
    <w:pPr>
      <w:spacing w:before="120" w:after="120" w:line="240" w:lineRule="auto"/>
      <w:ind w:leftChars="1200" w:left="2568"/>
    </w:pPr>
    <w:rPr>
      <w:rFonts w:ascii="Arial" w:hAnsi="Arial" w:cs="Arial"/>
      <w:color w:val="000000"/>
      <w:sz w:val="20"/>
      <w:szCs w:val="20"/>
    </w:rPr>
  </w:style>
  <w:style w:type="character" w:customStyle="1" w:styleId="661Char">
    <w:name w:val="样式 段前: 6 磅 段后: 6 磅1 Char"/>
    <w:basedOn w:val="a4"/>
    <w:link w:val="661"/>
    <w:rsid w:val="00424209"/>
    <w:rPr>
      <w:rFonts w:ascii="Arial" w:hAnsi="Arial" w:cs="Arial"/>
      <w:color w:val="000000"/>
      <w:kern w:val="2"/>
    </w:rPr>
  </w:style>
  <w:style w:type="paragraph" w:customStyle="1" w:styleId="affff6">
    <w:name w:val="正文首行缩进二字，宋体小四号"/>
    <w:basedOn w:val="a3"/>
    <w:rsid w:val="00F56D65"/>
    <w:pPr>
      <w:widowControl/>
      <w:spacing w:beforeLines="50" w:line="300" w:lineRule="auto"/>
      <w:ind w:firstLineChars="200" w:firstLine="560"/>
    </w:pPr>
  </w:style>
  <w:style w:type="paragraph" w:customStyle="1" w:styleId="10">
    <w:name w:val="正文引导符号1"/>
    <w:basedOn w:val="affff6"/>
    <w:rsid w:val="00F56D65"/>
    <w:pPr>
      <w:numPr>
        <w:numId w:val="39"/>
      </w:numPr>
      <w:tabs>
        <w:tab w:val="left" w:pos="900"/>
      </w:tabs>
      <w:spacing w:beforeLines="25"/>
      <w:ind w:firstLineChars="0" w:firstLine="0"/>
    </w:pPr>
  </w:style>
  <w:style w:type="paragraph" w:customStyle="1" w:styleId="CharCharCharChar1">
    <w:name w:val="Char Char Char Char1"/>
    <w:basedOn w:val="a3"/>
    <w:rsid w:val="00F32FE6"/>
    <w:pPr>
      <w:widowControl/>
      <w:spacing w:after="160" w:line="240" w:lineRule="exact"/>
      <w:jc w:val="left"/>
    </w:pPr>
    <w:rPr>
      <w:rFonts w:ascii="Verdana" w:eastAsia="仿宋_GB2312" w:hAnsi="Verdana"/>
      <w:kern w:val="0"/>
      <w:szCs w:val="20"/>
      <w:lang w:eastAsia="en-US"/>
    </w:rPr>
  </w:style>
  <w:style w:type="table" w:styleId="3-5">
    <w:name w:val="Medium Grid 3 Accent 5"/>
    <w:basedOn w:val="a5"/>
    <w:uiPriority w:val="69"/>
    <w:rsid w:val="002C6F4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affff7">
    <w:name w:val="二级标题"/>
    <w:basedOn w:val="a3"/>
    <w:rsid w:val="002360C7"/>
    <w:pPr>
      <w:autoSpaceDE w:val="0"/>
      <w:autoSpaceDN w:val="0"/>
      <w:adjustRightInd w:val="0"/>
      <w:spacing w:before="120" w:line="400" w:lineRule="exact"/>
      <w:ind w:firstLine="493"/>
    </w:pPr>
    <w:rPr>
      <w:rFonts w:ascii="宋体" w:cs="宋体"/>
      <w:b/>
      <w:bCs/>
      <w:kern w:val="0"/>
    </w:rPr>
  </w:style>
  <w:style w:type="character" w:customStyle="1" w:styleId="shorttext">
    <w:name w:val="short_text"/>
    <w:basedOn w:val="a4"/>
    <w:rsid w:val="00630B3C"/>
  </w:style>
  <w:style w:type="paragraph" w:customStyle="1" w:styleId="2H2sect12PIM2Heading2Hidden2ndlevelh222">
    <w:name w:val="样式 标题 2正文二级标题H2sect 1.2PIM2Heading 2 Hidden2nd levelh22...2"/>
    <w:basedOn w:val="20"/>
    <w:next w:val="a3"/>
    <w:rsid w:val="00B07370"/>
    <w:pPr>
      <w:widowControl/>
      <w:numPr>
        <w:ilvl w:val="0"/>
        <w:numId w:val="0"/>
      </w:numPr>
      <w:autoSpaceDE w:val="0"/>
      <w:autoSpaceDN w:val="0"/>
      <w:adjustRightInd w:val="0"/>
      <w:snapToGrid w:val="0"/>
      <w:spacing w:beforeLines="50" w:afterLines="50" w:line="360" w:lineRule="auto"/>
      <w:jc w:val="left"/>
    </w:pPr>
    <w:rPr>
      <w:rFonts w:ascii="Times" w:hAnsi="Times" w:cs="宋体"/>
      <w:snapToGrid w:val="0"/>
      <w:color w:val="000000"/>
      <w:kern w:val="0"/>
      <w:szCs w:val="20"/>
    </w:rPr>
  </w:style>
  <w:style w:type="paragraph" w:customStyle="1" w:styleId="affff8">
    <w:name w:val="梦龙正文"/>
    <w:basedOn w:val="a3"/>
    <w:autoRedefine/>
    <w:rsid w:val="007A61E1"/>
    <w:pPr>
      <w:adjustRightInd w:val="0"/>
      <w:spacing w:line="288" w:lineRule="auto"/>
      <w:ind w:firstLineChars="225" w:firstLine="542"/>
      <w:jc w:val="left"/>
    </w:pPr>
    <w:rPr>
      <w:b/>
      <w:bCs/>
      <w:color w:val="000000"/>
    </w:rPr>
  </w:style>
  <w:style w:type="numbering" w:styleId="111111">
    <w:name w:val="Outline List 2"/>
    <w:basedOn w:val="a6"/>
    <w:rsid w:val="00B975C6"/>
    <w:pPr>
      <w:numPr>
        <w:numId w:val="48"/>
      </w:numPr>
    </w:pPr>
  </w:style>
  <w:style w:type="paragraph" w:customStyle="1" w:styleId="CharCharCharCharCharChar">
    <w:name w:val="Char Char Char Char Char Char"/>
    <w:basedOn w:val="a3"/>
    <w:rsid w:val="009444B5"/>
    <w:pPr>
      <w:widowControl/>
      <w:spacing w:after="160" w:line="240" w:lineRule="exact"/>
      <w:jc w:val="left"/>
    </w:pPr>
    <w:rPr>
      <w:rFonts w:ascii="Arial" w:eastAsia="Times New Roman" w:hAnsi="Arial" w:cs="Verdana"/>
      <w:b/>
      <w:kern w:val="0"/>
      <w:szCs w:val="20"/>
      <w:lang w:eastAsia="en-US"/>
    </w:rPr>
  </w:style>
  <w:style w:type="paragraph" w:customStyle="1" w:styleId="affff9">
    <w:name w:val="水正文"/>
    <w:basedOn w:val="a3"/>
    <w:rsid w:val="00D2055A"/>
    <w:pPr>
      <w:ind w:firstLineChars="200" w:firstLine="480"/>
    </w:pPr>
    <w:rPr>
      <w:rFonts w:ascii="宋体" w:hAnsi="宋体"/>
      <w:szCs w:val="20"/>
    </w:rPr>
  </w:style>
  <w:style w:type="paragraph" w:customStyle="1" w:styleId="Xie">
    <w:name w:val="Xie图文中"/>
    <w:rsid w:val="00981D30"/>
    <w:pPr>
      <w:widowControl w:val="0"/>
      <w:adjustRightInd w:val="0"/>
      <w:snapToGrid w:val="0"/>
      <w:spacing w:before="40" w:after="40"/>
      <w:jc w:val="center"/>
    </w:pPr>
    <w:rPr>
      <w:rFonts w:eastAsia="仿宋_GB2312"/>
      <w:snapToGrid w:val="0"/>
      <w:sz w:val="24"/>
    </w:rPr>
  </w:style>
  <w:style w:type="paragraph" w:customStyle="1" w:styleId="226">
    <w:name w:val="样式 首行缩进:  2 字符 行距: 固定值 26 磅"/>
    <w:basedOn w:val="a3"/>
    <w:next w:val="af9"/>
    <w:rsid w:val="00BB18C1"/>
    <w:pPr>
      <w:ind w:firstLine="480"/>
    </w:pPr>
    <w:rPr>
      <w:rFonts w:ascii="宋体" w:hAnsi="宋体"/>
      <w:szCs w:val="20"/>
    </w:rPr>
  </w:style>
  <w:style w:type="paragraph" w:customStyle="1" w:styleId="xl31">
    <w:name w:val="xl31"/>
    <w:basedOn w:val="a3"/>
    <w:rsid w:val="00BB18C1"/>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kern w:val="0"/>
      <w:szCs w:val="20"/>
    </w:rPr>
  </w:style>
  <w:style w:type="character" w:customStyle="1" w:styleId="Char2">
    <w:name w:val="图号 Char"/>
    <w:link w:val="affffa"/>
    <w:rsid w:val="00BF412E"/>
    <w:rPr>
      <w:rFonts w:eastAsia="仿宋_GB2312"/>
      <w:sz w:val="24"/>
    </w:rPr>
  </w:style>
  <w:style w:type="character" w:customStyle="1" w:styleId="Char10">
    <w:name w:val="正文格式 Char1"/>
    <w:link w:val="affffb"/>
    <w:rsid w:val="00BF412E"/>
    <w:rPr>
      <w:sz w:val="28"/>
    </w:rPr>
  </w:style>
  <w:style w:type="character" w:customStyle="1" w:styleId="GB2312Char">
    <w:name w:val="样式 正文格式 + (中文) 仿宋_GB2312 Char"/>
    <w:link w:val="GB23120"/>
    <w:rsid w:val="00BF412E"/>
    <w:rPr>
      <w:rFonts w:eastAsia="仿宋_GB2312"/>
      <w:kern w:val="2"/>
      <w:sz w:val="24"/>
    </w:rPr>
  </w:style>
  <w:style w:type="paragraph" w:customStyle="1" w:styleId="affffb">
    <w:name w:val="正文格式"/>
    <w:basedOn w:val="a3"/>
    <w:link w:val="Char10"/>
    <w:rsid w:val="00BF412E"/>
    <w:pPr>
      <w:widowControl/>
      <w:adjustRightInd w:val="0"/>
      <w:snapToGrid w:val="0"/>
      <w:spacing w:line="500" w:lineRule="exact"/>
      <w:ind w:firstLineChars="200" w:firstLine="200"/>
      <w:textAlignment w:val="baseline"/>
    </w:pPr>
    <w:rPr>
      <w:kern w:val="0"/>
      <w:sz w:val="28"/>
      <w:szCs w:val="20"/>
    </w:rPr>
  </w:style>
  <w:style w:type="paragraph" w:customStyle="1" w:styleId="affffa">
    <w:name w:val="图号"/>
    <w:basedOn w:val="affffb"/>
    <w:next w:val="affffb"/>
    <w:link w:val="Char2"/>
    <w:rsid w:val="00BF412E"/>
    <w:pPr>
      <w:tabs>
        <w:tab w:val="left" w:pos="480"/>
        <w:tab w:val="num" w:pos="1260"/>
      </w:tabs>
      <w:spacing w:line="360" w:lineRule="auto"/>
      <w:ind w:left="1260" w:firstLineChars="0" w:firstLine="0"/>
      <w:jc w:val="center"/>
    </w:pPr>
    <w:rPr>
      <w:rFonts w:eastAsia="仿宋_GB2312"/>
      <w:sz w:val="24"/>
    </w:rPr>
  </w:style>
  <w:style w:type="paragraph" w:customStyle="1" w:styleId="affffc">
    <w:name w:val="内容格式"/>
    <w:basedOn w:val="a3"/>
    <w:rsid w:val="00BF412E"/>
    <w:pPr>
      <w:spacing w:after="120" w:line="300" w:lineRule="auto"/>
      <w:ind w:firstLineChars="200" w:firstLine="480"/>
    </w:pPr>
    <w:rPr>
      <w:rFonts w:ascii="宋体" w:hAnsi="宋体" w:cs="宋体"/>
      <w:szCs w:val="20"/>
    </w:rPr>
  </w:style>
  <w:style w:type="paragraph" w:customStyle="1" w:styleId="GB23120">
    <w:name w:val="样式 正文格式 + (中文) 仿宋_GB2312"/>
    <w:basedOn w:val="affffb"/>
    <w:link w:val="GB2312Char"/>
    <w:rsid w:val="00BF412E"/>
    <w:pPr>
      <w:spacing w:beforeLines="30" w:afterLines="30" w:line="360" w:lineRule="auto"/>
      <w:ind w:firstLineChars="0" w:firstLine="482"/>
    </w:pPr>
    <w:rPr>
      <w:rFonts w:eastAsia="仿宋_GB2312"/>
      <w:kern w:val="2"/>
      <w:sz w:val="24"/>
    </w:rPr>
  </w:style>
  <w:style w:type="paragraph" w:customStyle="1" w:styleId="2f0">
    <w:name w:val="正文缩进2"/>
    <w:basedOn w:val="a3"/>
    <w:rsid w:val="00BF412E"/>
    <w:pPr>
      <w:spacing w:line="240" w:lineRule="auto"/>
      <w:ind w:firstLineChars="200" w:firstLine="420"/>
    </w:pPr>
    <w:rPr>
      <w:sz w:val="21"/>
    </w:rPr>
  </w:style>
  <w:style w:type="character" w:customStyle="1" w:styleId="1Char0">
    <w:name w:val="样式 标题 1 + (西文) 宋体 三号 黑色 Char"/>
    <w:link w:val="1f4"/>
    <w:rsid w:val="00F2017C"/>
    <w:rPr>
      <w:rFonts w:ascii="宋体" w:eastAsia="黑体" w:hAnsi="宋体"/>
      <w:color w:val="000000"/>
      <w:kern w:val="44"/>
      <w:sz w:val="36"/>
    </w:rPr>
  </w:style>
  <w:style w:type="paragraph" w:customStyle="1" w:styleId="1f4">
    <w:name w:val="样式 标题 1 + (西文) 宋体 三号 黑色"/>
    <w:basedOn w:val="11"/>
    <w:link w:val="1Char0"/>
    <w:rsid w:val="00F2017C"/>
    <w:pPr>
      <w:numPr>
        <w:numId w:val="0"/>
      </w:numPr>
      <w:adjustRightInd w:val="0"/>
      <w:spacing w:line="360" w:lineRule="auto"/>
      <w:jc w:val="both"/>
      <w:textAlignment w:val="baseline"/>
    </w:pPr>
    <w:rPr>
      <w:rFonts w:ascii="宋体" w:eastAsia="黑体" w:hAnsi="宋体"/>
      <w:b w:val="0"/>
      <w:bCs w:val="0"/>
      <w:color w:val="000000"/>
      <w:sz w:val="36"/>
      <w:szCs w:val="20"/>
    </w:rPr>
  </w:style>
  <w:style w:type="character" w:styleId="affffd">
    <w:name w:val="Placeholder Text"/>
    <w:basedOn w:val="a4"/>
    <w:uiPriority w:val="99"/>
    <w:semiHidden/>
    <w:rsid w:val="007D029B"/>
    <w:rPr>
      <w:color w:val="808080"/>
    </w:rPr>
  </w:style>
  <w:style w:type="table" w:styleId="-6">
    <w:name w:val="Colorful Shading Accent 6"/>
    <w:basedOn w:val="a5"/>
    <w:uiPriority w:val="71"/>
    <w:rsid w:val="0002588B"/>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3-2">
    <w:name w:val="Medium Grid 3 Accent 2"/>
    <w:basedOn w:val="a5"/>
    <w:uiPriority w:val="69"/>
    <w:rsid w:val="000258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82053">
      <w:bodyDiv w:val="1"/>
      <w:marLeft w:val="0"/>
      <w:marRight w:val="0"/>
      <w:marTop w:val="0"/>
      <w:marBottom w:val="0"/>
      <w:divBdr>
        <w:top w:val="none" w:sz="0" w:space="0" w:color="auto"/>
        <w:left w:val="none" w:sz="0" w:space="0" w:color="auto"/>
        <w:bottom w:val="none" w:sz="0" w:space="0" w:color="auto"/>
        <w:right w:val="none" w:sz="0" w:space="0" w:color="auto"/>
      </w:divBdr>
    </w:div>
    <w:div w:id="220554724">
      <w:bodyDiv w:val="1"/>
      <w:marLeft w:val="0"/>
      <w:marRight w:val="0"/>
      <w:marTop w:val="0"/>
      <w:marBottom w:val="0"/>
      <w:divBdr>
        <w:top w:val="none" w:sz="0" w:space="0" w:color="auto"/>
        <w:left w:val="none" w:sz="0" w:space="0" w:color="auto"/>
        <w:bottom w:val="none" w:sz="0" w:space="0" w:color="auto"/>
        <w:right w:val="none" w:sz="0" w:space="0" w:color="auto"/>
      </w:divBdr>
      <w:divsChild>
        <w:div w:id="213320254">
          <w:marLeft w:val="547"/>
          <w:marRight w:val="0"/>
          <w:marTop w:val="0"/>
          <w:marBottom w:val="0"/>
          <w:divBdr>
            <w:top w:val="none" w:sz="0" w:space="0" w:color="auto"/>
            <w:left w:val="none" w:sz="0" w:space="0" w:color="auto"/>
            <w:bottom w:val="none" w:sz="0" w:space="0" w:color="auto"/>
            <w:right w:val="none" w:sz="0" w:space="0" w:color="auto"/>
          </w:divBdr>
        </w:div>
      </w:divsChild>
    </w:div>
    <w:div w:id="236595385">
      <w:bodyDiv w:val="1"/>
      <w:marLeft w:val="0"/>
      <w:marRight w:val="0"/>
      <w:marTop w:val="0"/>
      <w:marBottom w:val="0"/>
      <w:divBdr>
        <w:top w:val="none" w:sz="0" w:space="0" w:color="auto"/>
        <w:left w:val="none" w:sz="0" w:space="0" w:color="auto"/>
        <w:bottom w:val="none" w:sz="0" w:space="0" w:color="auto"/>
        <w:right w:val="none" w:sz="0" w:space="0" w:color="auto"/>
      </w:divBdr>
    </w:div>
    <w:div w:id="242183485">
      <w:bodyDiv w:val="1"/>
      <w:marLeft w:val="0"/>
      <w:marRight w:val="0"/>
      <w:marTop w:val="0"/>
      <w:marBottom w:val="0"/>
      <w:divBdr>
        <w:top w:val="none" w:sz="0" w:space="0" w:color="auto"/>
        <w:left w:val="none" w:sz="0" w:space="0" w:color="auto"/>
        <w:bottom w:val="none" w:sz="0" w:space="0" w:color="auto"/>
        <w:right w:val="none" w:sz="0" w:space="0" w:color="auto"/>
      </w:divBdr>
      <w:divsChild>
        <w:div w:id="1013066945">
          <w:marLeft w:val="0"/>
          <w:marRight w:val="0"/>
          <w:marTop w:val="0"/>
          <w:marBottom w:val="0"/>
          <w:divBdr>
            <w:top w:val="none" w:sz="0" w:space="0" w:color="auto"/>
            <w:left w:val="none" w:sz="0" w:space="0" w:color="auto"/>
            <w:bottom w:val="none" w:sz="0" w:space="0" w:color="auto"/>
            <w:right w:val="none" w:sz="0" w:space="0" w:color="auto"/>
          </w:divBdr>
        </w:div>
      </w:divsChild>
    </w:div>
    <w:div w:id="312563576">
      <w:bodyDiv w:val="1"/>
      <w:marLeft w:val="0"/>
      <w:marRight w:val="0"/>
      <w:marTop w:val="0"/>
      <w:marBottom w:val="0"/>
      <w:divBdr>
        <w:top w:val="none" w:sz="0" w:space="0" w:color="auto"/>
        <w:left w:val="none" w:sz="0" w:space="0" w:color="auto"/>
        <w:bottom w:val="none" w:sz="0" w:space="0" w:color="auto"/>
        <w:right w:val="none" w:sz="0" w:space="0" w:color="auto"/>
      </w:divBdr>
    </w:div>
    <w:div w:id="463160083">
      <w:bodyDiv w:val="1"/>
      <w:marLeft w:val="0"/>
      <w:marRight w:val="0"/>
      <w:marTop w:val="0"/>
      <w:marBottom w:val="0"/>
      <w:divBdr>
        <w:top w:val="none" w:sz="0" w:space="0" w:color="auto"/>
        <w:left w:val="none" w:sz="0" w:space="0" w:color="auto"/>
        <w:bottom w:val="none" w:sz="0" w:space="0" w:color="auto"/>
        <w:right w:val="none" w:sz="0" w:space="0" w:color="auto"/>
      </w:divBdr>
      <w:divsChild>
        <w:div w:id="517163137">
          <w:marLeft w:val="0"/>
          <w:marRight w:val="0"/>
          <w:marTop w:val="0"/>
          <w:marBottom w:val="0"/>
          <w:divBdr>
            <w:top w:val="none" w:sz="0" w:space="0" w:color="auto"/>
            <w:left w:val="none" w:sz="0" w:space="0" w:color="auto"/>
            <w:bottom w:val="none" w:sz="0" w:space="0" w:color="auto"/>
            <w:right w:val="none" w:sz="0" w:space="0" w:color="auto"/>
          </w:divBdr>
        </w:div>
      </w:divsChild>
    </w:div>
    <w:div w:id="560286408">
      <w:bodyDiv w:val="1"/>
      <w:marLeft w:val="0"/>
      <w:marRight w:val="0"/>
      <w:marTop w:val="0"/>
      <w:marBottom w:val="0"/>
      <w:divBdr>
        <w:top w:val="none" w:sz="0" w:space="0" w:color="auto"/>
        <w:left w:val="none" w:sz="0" w:space="0" w:color="auto"/>
        <w:bottom w:val="none" w:sz="0" w:space="0" w:color="auto"/>
        <w:right w:val="none" w:sz="0" w:space="0" w:color="auto"/>
      </w:divBdr>
      <w:divsChild>
        <w:div w:id="616184430">
          <w:marLeft w:val="0"/>
          <w:marRight w:val="0"/>
          <w:marTop w:val="0"/>
          <w:marBottom w:val="0"/>
          <w:divBdr>
            <w:top w:val="none" w:sz="0" w:space="0" w:color="auto"/>
            <w:left w:val="none" w:sz="0" w:space="0" w:color="auto"/>
            <w:bottom w:val="none" w:sz="0" w:space="0" w:color="auto"/>
            <w:right w:val="none" w:sz="0" w:space="0" w:color="auto"/>
          </w:divBdr>
        </w:div>
      </w:divsChild>
    </w:div>
    <w:div w:id="560753338">
      <w:bodyDiv w:val="1"/>
      <w:marLeft w:val="0"/>
      <w:marRight w:val="0"/>
      <w:marTop w:val="0"/>
      <w:marBottom w:val="0"/>
      <w:divBdr>
        <w:top w:val="none" w:sz="0" w:space="0" w:color="auto"/>
        <w:left w:val="none" w:sz="0" w:space="0" w:color="auto"/>
        <w:bottom w:val="none" w:sz="0" w:space="0" w:color="auto"/>
        <w:right w:val="none" w:sz="0" w:space="0" w:color="auto"/>
      </w:divBdr>
      <w:divsChild>
        <w:div w:id="1151481107">
          <w:marLeft w:val="0"/>
          <w:marRight w:val="0"/>
          <w:marTop w:val="0"/>
          <w:marBottom w:val="0"/>
          <w:divBdr>
            <w:top w:val="none" w:sz="0" w:space="0" w:color="auto"/>
            <w:left w:val="none" w:sz="0" w:space="0" w:color="auto"/>
            <w:bottom w:val="none" w:sz="0" w:space="0" w:color="auto"/>
            <w:right w:val="none" w:sz="0" w:space="0" w:color="auto"/>
          </w:divBdr>
        </w:div>
      </w:divsChild>
    </w:div>
    <w:div w:id="565532228">
      <w:bodyDiv w:val="1"/>
      <w:marLeft w:val="0"/>
      <w:marRight w:val="0"/>
      <w:marTop w:val="0"/>
      <w:marBottom w:val="0"/>
      <w:divBdr>
        <w:top w:val="none" w:sz="0" w:space="0" w:color="auto"/>
        <w:left w:val="none" w:sz="0" w:space="0" w:color="auto"/>
        <w:bottom w:val="none" w:sz="0" w:space="0" w:color="auto"/>
        <w:right w:val="none" w:sz="0" w:space="0" w:color="auto"/>
      </w:divBdr>
    </w:div>
    <w:div w:id="619261341">
      <w:bodyDiv w:val="1"/>
      <w:marLeft w:val="0"/>
      <w:marRight w:val="0"/>
      <w:marTop w:val="0"/>
      <w:marBottom w:val="0"/>
      <w:divBdr>
        <w:top w:val="none" w:sz="0" w:space="0" w:color="auto"/>
        <w:left w:val="none" w:sz="0" w:space="0" w:color="auto"/>
        <w:bottom w:val="none" w:sz="0" w:space="0" w:color="auto"/>
        <w:right w:val="none" w:sz="0" w:space="0" w:color="auto"/>
      </w:divBdr>
      <w:divsChild>
        <w:div w:id="760878826">
          <w:marLeft w:val="0"/>
          <w:marRight w:val="0"/>
          <w:marTop w:val="0"/>
          <w:marBottom w:val="0"/>
          <w:divBdr>
            <w:top w:val="none" w:sz="0" w:space="0" w:color="auto"/>
            <w:left w:val="none" w:sz="0" w:space="0" w:color="auto"/>
            <w:bottom w:val="none" w:sz="0" w:space="0" w:color="auto"/>
            <w:right w:val="none" w:sz="0" w:space="0" w:color="auto"/>
          </w:divBdr>
          <w:divsChild>
            <w:div w:id="309359457">
              <w:marLeft w:val="0"/>
              <w:marRight w:val="0"/>
              <w:marTop w:val="0"/>
              <w:marBottom w:val="0"/>
              <w:divBdr>
                <w:top w:val="none" w:sz="0" w:space="0" w:color="auto"/>
                <w:left w:val="none" w:sz="0" w:space="0" w:color="auto"/>
                <w:bottom w:val="none" w:sz="0" w:space="0" w:color="auto"/>
                <w:right w:val="none" w:sz="0" w:space="0" w:color="auto"/>
              </w:divBdr>
            </w:div>
            <w:div w:id="841043317">
              <w:marLeft w:val="0"/>
              <w:marRight w:val="0"/>
              <w:marTop w:val="0"/>
              <w:marBottom w:val="0"/>
              <w:divBdr>
                <w:top w:val="none" w:sz="0" w:space="0" w:color="auto"/>
                <w:left w:val="none" w:sz="0" w:space="0" w:color="auto"/>
                <w:bottom w:val="none" w:sz="0" w:space="0" w:color="auto"/>
                <w:right w:val="none" w:sz="0" w:space="0" w:color="auto"/>
              </w:divBdr>
            </w:div>
            <w:div w:id="21408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9341">
      <w:bodyDiv w:val="1"/>
      <w:marLeft w:val="0"/>
      <w:marRight w:val="0"/>
      <w:marTop w:val="0"/>
      <w:marBottom w:val="0"/>
      <w:divBdr>
        <w:top w:val="none" w:sz="0" w:space="0" w:color="auto"/>
        <w:left w:val="none" w:sz="0" w:space="0" w:color="auto"/>
        <w:bottom w:val="none" w:sz="0" w:space="0" w:color="auto"/>
        <w:right w:val="none" w:sz="0" w:space="0" w:color="auto"/>
      </w:divBdr>
      <w:divsChild>
        <w:div w:id="850416378">
          <w:marLeft w:val="547"/>
          <w:marRight w:val="0"/>
          <w:marTop w:val="0"/>
          <w:marBottom w:val="0"/>
          <w:divBdr>
            <w:top w:val="none" w:sz="0" w:space="0" w:color="auto"/>
            <w:left w:val="none" w:sz="0" w:space="0" w:color="auto"/>
            <w:bottom w:val="none" w:sz="0" w:space="0" w:color="auto"/>
            <w:right w:val="none" w:sz="0" w:space="0" w:color="auto"/>
          </w:divBdr>
        </w:div>
        <w:div w:id="966543396">
          <w:marLeft w:val="547"/>
          <w:marRight w:val="0"/>
          <w:marTop w:val="0"/>
          <w:marBottom w:val="0"/>
          <w:divBdr>
            <w:top w:val="none" w:sz="0" w:space="0" w:color="auto"/>
            <w:left w:val="none" w:sz="0" w:space="0" w:color="auto"/>
            <w:bottom w:val="none" w:sz="0" w:space="0" w:color="auto"/>
            <w:right w:val="none" w:sz="0" w:space="0" w:color="auto"/>
          </w:divBdr>
        </w:div>
      </w:divsChild>
    </w:div>
    <w:div w:id="643196228">
      <w:bodyDiv w:val="1"/>
      <w:marLeft w:val="0"/>
      <w:marRight w:val="0"/>
      <w:marTop w:val="0"/>
      <w:marBottom w:val="0"/>
      <w:divBdr>
        <w:top w:val="none" w:sz="0" w:space="0" w:color="auto"/>
        <w:left w:val="none" w:sz="0" w:space="0" w:color="auto"/>
        <w:bottom w:val="none" w:sz="0" w:space="0" w:color="auto"/>
        <w:right w:val="none" w:sz="0" w:space="0" w:color="auto"/>
      </w:divBdr>
    </w:div>
    <w:div w:id="694505975">
      <w:bodyDiv w:val="1"/>
      <w:marLeft w:val="0"/>
      <w:marRight w:val="0"/>
      <w:marTop w:val="0"/>
      <w:marBottom w:val="0"/>
      <w:divBdr>
        <w:top w:val="none" w:sz="0" w:space="0" w:color="auto"/>
        <w:left w:val="none" w:sz="0" w:space="0" w:color="auto"/>
        <w:bottom w:val="none" w:sz="0" w:space="0" w:color="auto"/>
        <w:right w:val="none" w:sz="0" w:space="0" w:color="auto"/>
      </w:divBdr>
      <w:divsChild>
        <w:div w:id="953056849">
          <w:marLeft w:val="0"/>
          <w:marRight w:val="0"/>
          <w:marTop w:val="0"/>
          <w:marBottom w:val="0"/>
          <w:divBdr>
            <w:top w:val="none" w:sz="0" w:space="0" w:color="auto"/>
            <w:left w:val="none" w:sz="0" w:space="0" w:color="auto"/>
            <w:bottom w:val="none" w:sz="0" w:space="0" w:color="auto"/>
            <w:right w:val="none" w:sz="0" w:space="0" w:color="auto"/>
          </w:divBdr>
        </w:div>
      </w:divsChild>
    </w:div>
    <w:div w:id="737216398">
      <w:bodyDiv w:val="1"/>
      <w:marLeft w:val="0"/>
      <w:marRight w:val="0"/>
      <w:marTop w:val="0"/>
      <w:marBottom w:val="0"/>
      <w:divBdr>
        <w:top w:val="none" w:sz="0" w:space="0" w:color="auto"/>
        <w:left w:val="none" w:sz="0" w:space="0" w:color="auto"/>
        <w:bottom w:val="none" w:sz="0" w:space="0" w:color="auto"/>
        <w:right w:val="none" w:sz="0" w:space="0" w:color="auto"/>
      </w:divBdr>
    </w:div>
    <w:div w:id="813525174">
      <w:bodyDiv w:val="1"/>
      <w:marLeft w:val="0"/>
      <w:marRight w:val="0"/>
      <w:marTop w:val="0"/>
      <w:marBottom w:val="0"/>
      <w:divBdr>
        <w:top w:val="none" w:sz="0" w:space="0" w:color="auto"/>
        <w:left w:val="none" w:sz="0" w:space="0" w:color="auto"/>
        <w:bottom w:val="none" w:sz="0" w:space="0" w:color="auto"/>
        <w:right w:val="none" w:sz="0" w:space="0" w:color="auto"/>
      </w:divBdr>
      <w:divsChild>
        <w:div w:id="64953956">
          <w:marLeft w:val="547"/>
          <w:marRight w:val="0"/>
          <w:marTop w:val="0"/>
          <w:marBottom w:val="0"/>
          <w:divBdr>
            <w:top w:val="none" w:sz="0" w:space="0" w:color="auto"/>
            <w:left w:val="none" w:sz="0" w:space="0" w:color="auto"/>
            <w:bottom w:val="none" w:sz="0" w:space="0" w:color="auto"/>
            <w:right w:val="none" w:sz="0" w:space="0" w:color="auto"/>
          </w:divBdr>
        </w:div>
        <w:div w:id="1046177053">
          <w:marLeft w:val="547"/>
          <w:marRight w:val="0"/>
          <w:marTop w:val="0"/>
          <w:marBottom w:val="0"/>
          <w:divBdr>
            <w:top w:val="none" w:sz="0" w:space="0" w:color="auto"/>
            <w:left w:val="none" w:sz="0" w:space="0" w:color="auto"/>
            <w:bottom w:val="none" w:sz="0" w:space="0" w:color="auto"/>
            <w:right w:val="none" w:sz="0" w:space="0" w:color="auto"/>
          </w:divBdr>
        </w:div>
      </w:divsChild>
    </w:div>
    <w:div w:id="888222872">
      <w:bodyDiv w:val="1"/>
      <w:marLeft w:val="0"/>
      <w:marRight w:val="0"/>
      <w:marTop w:val="0"/>
      <w:marBottom w:val="0"/>
      <w:divBdr>
        <w:top w:val="none" w:sz="0" w:space="0" w:color="auto"/>
        <w:left w:val="none" w:sz="0" w:space="0" w:color="auto"/>
        <w:bottom w:val="none" w:sz="0" w:space="0" w:color="auto"/>
        <w:right w:val="none" w:sz="0" w:space="0" w:color="auto"/>
      </w:divBdr>
    </w:div>
    <w:div w:id="953051166">
      <w:bodyDiv w:val="1"/>
      <w:marLeft w:val="0"/>
      <w:marRight w:val="0"/>
      <w:marTop w:val="0"/>
      <w:marBottom w:val="0"/>
      <w:divBdr>
        <w:top w:val="none" w:sz="0" w:space="0" w:color="auto"/>
        <w:left w:val="none" w:sz="0" w:space="0" w:color="auto"/>
        <w:bottom w:val="none" w:sz="0" w:space="0" w:color="auto"/>
        <w:right w:val="none" w:sz="0" w:space="0" w:color="auto"/>
      </w:divBdr>
      <w:divsChild>
        <w:div w:id="879170046">
          <w:marLeft w:val="0"/>
          <w:marRight w:val="0"/>
          <w:marTop w:val="0"/>
          <w:marBottom w:val="0"/>
          <w:divBdr>
            <w:top w:val="none" w:sz="0" w:space="0" w:color="auto"/>
            <w:left w:val="none" w:sz="0" w:space="0" w:color="auto"/>
            <w:bottom w:val="none" w:sz="0" w:space="0" w:color="auto"/>
            <w:right w:val="none" w:sz="0" w:space="0" w:color="auto"/>
          </w:divBdr>
        </w:div>
      </w:divsChild>
    </w:div>
    <w:div w:id="977998732">
      <w:bodyDiv w:val="1"/>
      <w:marLeft w:val="0"/>
      <w:marRight w:val="0"/>
      <w:marTop w:val="0"/>
      <w:marBottom w:val="0"/>
      <w:divBdr>
        <w:top w:val="none" w:sz="0" w:space="0" w:color="auto"/>
        <w:left w:val="none" w:sz="0" w:space="0" w:color="auto"/>
        <w:bottom w:val="none" w:sz="0" w:space="0" w:color="auto"/>
        <w:right w:val="none" w:sz="0" w:space="0" w:color="auto"/>
      </w:divBdr>
      <w:divsChild>
        <w:div w:id="1307782188">
          <w:marLeft w:val="0"/>
          <w:marRight w:val="0"/>
          <w:marTop w:val="0"/>
          <w:marBottom w:val="0"/>
          <w:divBdr>
            <w:top w:val="none" w:sz="0" w:space="0" w:color="auto"/>
            <w:left w:val="none" w:sz="0" w:space="0" w:color="auto"/>
            <w:bottom w:val="none" w:sz="0" w:space="0" w:color="auto"/>
            <w:right w:val="none" w:sz="0" w:space="0" w:color="auto"/>
          </w:divBdr>
        </w:div>
      </w:divsChild>
    </w:div>
    <w:div w:id="1121075845">
      <w:bodyDiv w:val="1"/>
      <w:marLeft w:val="0"/>
      <w:marRight w:val="0"/>
      <w:marTop w:val="0"/>
      <w:marBottom w:val="0"/>
      <w:divBdr>
        <w:top w:val="none" w:sz="0" w:space="0" w:color="auto"/>
        <w:left w:val="none" w:sz="0" w:space="0" w:color="auto"/>
        <w:bottom w:val="none" w:sz="0" w:space="0" w:color="auto"/>
        <w:right w:val="none" w:sz="0" w:space="0" w:color="auto"/>
      </w:divBdr>
      <w:divsChild>
        <w:div w:id="299920660">
          <w:marLeft w:val="0"/>
          <w:marRight w:val="0"/>
          <w:marTop w:val="0"/>
          <w:marBottom w:val="0"/>
          <w:divBdr>
            <w:top w:val="none" w:sz="0" w:space="0" w:color="auto"/>
            <w:left w:val="none" w:sz="0" w:space="0" w:color="auto"/>
            <w:bottom w:val="none" w:sz="0" w:space="0" w:color="auto"/>
            <w:right w:val="none" w:sz="0" w:space="0" w:color="auto"/>
          </w:divBdr>
          <w:divsChild>
            <w:div w:id="9565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40641">
      <w:bodyDiv w:val="1"/>
      <w:marLeft w:val="0"/>
      <w:marRight w:val="0"/>
      <w:marTop w:val="0"/>
      <w:marBottom w:val="0"/>
      <w:divBdr>
        <w:top w:val="none" w:sz="0" w:space="0" w:color="auto"/>
        <w:left w:val="none" w:sz="0" w:space="0" w:color="auto"/>
        <w:bottom w:val="none" w:sz="0" w:space="0" w:color="auto"/>
        <w:right w:val="none" w:sz="0" w:space="0" w:color="auto"/>
      </w:divBdr>
    </w:div>
    <w:div w:id="1181430925">
      <w:bodyDiv w:val="1"/>
      <w:marLeft w:val="0"/>
      <w:marRight w:val="0"/>
      <w:marTop w:val="0"/>
      <w:marBottom w:val="0"/>
      <w:divBdr>
        <w:top w:val="none" w:sz="0" w:space="0" w:color="auto"/>
        <w:left w:val="none" w:sz="0" w:space="0" w:color="auto"/>
        <w:bottom w:val="none" w:sz="0" w:space="0" w:color="auto"/>
        <w:right w:val="none" w:sz="0" w:space="0" w:color="auto"/>
      </w:divBdr>
      <w:divsChild>
        <w:div w:id="124544542">
          <w:marLeft w:val="0"/>
          <w:marRight w:val="0"/>
          <w:marTop w:val="0"/>
          <w:marBottom w:val="0"/>
          <w:divBdr>
            <w:top w:val="none" w:sz="0" w:space="0" w:color="auto"/>
            <w:left w:val="none" w:sz="0" w:space="0" w:color="auto"/>
            <w:bottom w:val="none" w:sz="0" w:space="0" w:color="auto"/>
            <w:right w:val="none" w:sz="0" w:space="0" w:color="auto"/>
          </w:divBdr>
        </w:div>
      </w:divsChild>
    </w:div>
    <w:div w:id="1202129261">
      <w:bodyDiv w:val="1"/>
      <w:marLeft w:val="0"/>
      <w:marRight w:val="0"/>
      <w:marTop w:val="0"/>
      <w:marBottom w:val="0"/>
      <w:divBdr>
        <w:top w:val="none" w:sz="0" w:space="0" w:color="auto"/>
        <w:left w:val="none" w:sz="0" w:space="0" w:color="auto"/>
        <w:bottom w:val="none" w:sz="0" w:space="0" w:color="auto"/>
        <w:right w:val="none" w:sz="0" w:space="0" w:color="auto"/>
      </w:divBdr>
      <w:divsChild>
        <w:div w:id="485122868">
          <w:marLeft w:val="720"/>
          <w:marRight w:val="0"/>
          <w:marTop w:val="0"/>
          <w:marBottom w:val="0"/>
          <w:divBdr>
            <w:top w:val="none" w:sz="0" w:space="0" w:color="auto"/>
            <w:left w:val="none" w:sz="0" w:space="0" w:color="auto"/>
            <w:bottom w:val="none" w:sz="0" w:space="0" w:color="auto"/>
            <w:right w:val="none" w:sz="0" w:space="0" w:color="auto"/>
          </w:divBdr>
        </w:div>
        <w:div w:id="1342731851">
          <w:marLeft w:val="720"/>
          <w:marRight w:val="0"/>
          <w:marTop w:val="0"/>
          <w:marBottom w:val="0"/>
          <w:divBdr>
            <w:top w:val="none" w:sz="0" w:space="0" w:color="auto"/>
            <w:left w:val="none" w:sz="0" w:space="0" w:color="auto"/>
            <w:bottom w:val="none" w:sz="0" w:space="0" w:color="auto"/>
            <w:right w:val="none" w:sz="0" w:space="0" w:color="auto"/>
          </w:divBdr>
        </w:div>
        <w:div w:id="1333989918">
          <w:marLeft w:val="720"/>
          <w:marRight w:val="0"/>
          <w:marTop w:val="0"/>
          <w:marBottom w:val="0"/>
          <w:divBdr>
            <w:top w:val="none" w:sz="0" w:space="0" w:color="auto"/>
            <w:left w:val="none" w:sz="0" w:space="0" w:color="auto"/>
            <w:bottom w:val="none" w:sz="0" w:space="0" w:color="auto"/>
            <w:right w:val="none" w:sz="0" w:space="0" w:color="auto"/>
          </w:divBdr>
        </w:div>
        <w:div w:id="92168898">
          <w:marLeft w:val="720"/>
          <w:marRight w:val="0"/>
          <w:marTop w:val="0"/>
          <w:marBottom w:val="0"/>
          <w:divBdr>
            <w:top w:val="none" w:sz="0" w:space="0" w:color="auto"/>
            <w:left w:val="none" w:sz="0" w:space="0" w:color="auto"/>
            <w:bottom w:val="none" w:sz="0" w:space="0" w:color="auto"/>
            <w:right w:val="none" w:sz="0" w:space="0" w:color="auto"/>
          </w:divBdr>
        </w:div>
      </w:divsChild>
    </w:div>
    <w:div w:id="1263801115">
      <w:bodyDiv w:val="1"/>
      <w:marLeft w:val="0"/>
      <w:marRight w:val="0"/>
      <w:marTop w:val="0"/>
      <w:marBottom w:val="0"/>
      <w:divBdr>
        <w:top w:val="none" w:sz="0" w:space="0" w:color="auto"/>
        <w:left w:val="none" w:sz="0" w:space="0" w:color="auto"/>
        <w:bottom w:val="none" w:sz="0" w:space="0" w:color="auto"/>
        <w:right w:val="none" w:sz="0" w:space="0" w:color="auto"/>
      </w:divBdr>
      <w:divsChild>
        <w:div w:id="1013457594">
          <w:marLeft w:val="0"/>
          <w:marRight w:val="0"/>
          <w:marTop w:val="0"/>
          <w:marBottom w:val="0"/>
          <w:divBdr>
            <w:top w:val="none" w:sz="0" w:space="0" w:color="auto"/>
            <w:left w:val="none" w:sz="0" w:space="0" w:color="auto"/>
            <w:bottom w:val="none" w:sz="0" w:space="0" w:color="auto"/>
            <w:right w:val="none" w:sz="0" w:space="0" w:color="auto"/>
          </w:divBdr>
          <w:divsChild>
            <w:div w:id="848106269">
              <w:marLeft w:val="0"/>
              <w:marRight w:val="0"/>
              <w:marTop w:val="0"/>
              <w:marBottom w:val="0"/>
              <w:divBdr>
                <w:top w:val="none" w:sz="0" w:space="0" w:color="auto"/>
                <w:left w:val="none" w:sz="0" w:space="0" w:color="auto"/>
                <w:bottom w:val="none" w:sz="0" w:space="0" w:color="auto"/>
                <w:right w:val="none" w:sz="0" w:space="0" w:color="auto"/>
              </w:divBdr>
            </w:div>
            <w:div w:id="993098932">
              <w:marLeft w:val="0"/>
              <w:marRight w:val="0"/>
              <w:marTop w:val="0"/>
              <w:marBottom w:val="0"/>
              <w:divBdr>
                <w:top w:val="none" w:sz="0" w:space="0" w:color="auto"/>
                <w:left w:val="none" w:sz="0" w:space="0" w:color="auto"/>
                <w:bottom w:val="none" w:sz="0" w:space="0" w:color="auto"/>
                <w:right w:val="none" w:sz="0" w:space="0" w:color="auto"/>
              </w:divBdr>
            </w:div>
            <w:div w:id="1530530666">
              <w:marLeft w:val="0"/>
              <w:marRight w:val="0"/>
              <w:marTop w:val="0"/>
              <w:marBottom w:val="0"/>
              <w:divBdr>
                <w:top w:val="none" w:sz="0" w:space="0" w:color="auto"/>
                <w:left w:val="none" w:sz="0" w:space="0" w:color="auto"/>
                <w:bottom w:val="none" w:sz="0" w:space="0" w:color="auto"/>
                <w:right w:val="none" w:sz="0" w:space="0" w:color="auto"/>
              </w:divBdr>
            </w:div>
            <w:div w:id="21018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9132">
      <w:bodyDiv w:val="1"/>
      <w:marLeft w:val="0"/>
      <w:marRight w:val="0"/>
      <w:marTop w:val="0"/>
      <w:marBottom w:val="0"/>
      <w:divBdr>
        <w:top w:val="none" w:sz="0" w:space="0" w:color="auto"/>
        <w:left w:val="none" w:sz="0" w:space="0" w:color="auto"/>
        <w:bottom w:val="none" w:sz="0" w:space="0" w:color="auto"/>
        <w:right w:val="none" w:sz="0" w:space="0" w:color="auto"/>
      </w:divBdr>
      <w:divsChild>
        <w:div w:id="792940375">
          <w:marLeft w:val="0"/>
          <w:marRight w:val="0"/>
          <w:marTop w:val="0"/>
          <w:marBottom w:val="0"/>
          <w:divBdr>
            <w:top w:val="none" w:sz="0" w:space="0" w:color="auto"/>
            <w:left w:val="none" w:sz="0" w:space="0" w:color="auto"/>
            <w:bottom w:val="none" w:sz="0" w:space="0" w:color="auto"/>
            <w:right w:val="none" w:sz="0" w:space="0" w:color="auto"/>
          </w:divBdr>
        </w:div>
      </w:divsChild>
    </w:div>
    <w:div w:id="1435248482">
      <w:bodyDiv w:val="1"/>
      <w:marLeft w:val="0"/>
      <w:marRight w:val="0"/>
      <w:marTop w:val="0"/>
      <w:marBottom w:val="0"/>
      <w:divBdr>
        <w:top w:val="none" w:sz="0" w:space="0" w:color="auto"/>
        <w:left w:val="none" w:sz="0" w:space="0" w:color="auto"/>
        <w:bottom w:val="none" w:sz="0" w:space="0" w:color="auto"/>
        <w:right w:val="none" w:sz="0" w:space="0" w:color="auto"/>
      </w:divBdr>
      <w:divsChild>
        <w:div w:id="928781716">
          <w:marLeft w:val="0"/>
          <w:marRight w:val="0"/>
          <w:marTop w:val="0"/>
          <w:marBottom w:val="0"/>
          <w:divBdr>
            <w:top w:val="none" w:sz="0" w:space="0" w:color="auto"/>
            <w:left w:val="none" w:sz="0" w:space="0" w:color="auto"/>
            <w:bottom w:val="none" w:sz="0" w:space="0" w:color="auto"/>
            <w:right w:val="none" w:sz="0" w:space="0" w:color="auto"/>
          </w:divBdr>
        </w:div>
      </w:divsChild>
    </w:div>
    <w:div w:id="1435398062">
      <w:bodyDiv w:val="1"/>
      <w:marLeft w:val="0"/>
      <w:marRight w:val="0"/>
      <w:marTop w:val="0"/>
      <w:marBottom w:val="0"/>
      <w:divBdr>
        <w:top w:val="none" w:sz="0" w:space="0" w:color="auto"/>
        <w:left w:val="none" w:sz="0" w:space="0" w:color="auto"/>
        <w:bottom w:val="none" w:sz="0" w:space="0" w:color="auto"/>
        <w:right w:val="none" w:sz="0" w:space="0" w:color="auto"/>
      </w:divBdr>
    </w:div>
    <w:div w:id="1457411822">
      <w:bodyDiv w:val="1"/>
      <w:marLeft w:val="0"/>
      <w:marRight w:val="0"/>
      <w:marTop w:val="0"/>
      <w:marBottom w:val="0"/>
      <w:divBdr>
        <w:top w:val="none" w:sz="0" w:space="0" w:color="auto"/>
        <w:left w:val="none" w:sz="0" w:space="0" w:color="auto"/>
        <w:bottom w:val="none" w:sz="0" w:space="0" w:color="auto"/>
        <w:right w:val="none" w:sz="0" w:space="0" w:color="auto"/>
      </w:divBdr>
      <w:divsChild>
        <w:div w:id="702557644">
          <w:marLeft w:val="0"/>
          <w:marRight w:val="0"/>
          <w:marTop w:val="0"/>
          <w:marBottom w:val="0"/>
          <w:divBdr>
            <w:top w:val="none" w:sz="0" w:space="0" w:color="auto"/>
            <w:left w:val="none" w:sz="0" w:space="0" w:color="auto"/>
            <w:bottom w:val="none" w:sz="0" w:space="0" w:color="auto"/>
            <w:right w:val="none" w:sz="0" w:space="0" w:color="auto"/>
          </w:divBdr>
          <w:divsChild>
            <w:div w:id="6782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6075">
      <w:bodyDiv w:val="1"/>
      <w:marLeft w:val="0"/>
      <w:marRight w:val="0"/>
      <w:marTop w:val="0"/>
      <w:marBottom w:val="0"/>
      <w:divBdr>
        <w:top w:val="none" w:sz="0" w:space="0" w:color="auto"/>
        <w:left w:val="none" w:sz="0" w:space="0" w:color="auto"/>
        <w:bottom w:val="none" w:sz="0" w:space="0" w:color="auto"/>
        <w:right w:val="none" w:sz="0" w:space="0" w:color="auto"/>
      </w:divBdr>
    </w:div>
    <w:div w:id="1531332054">
      <w:bodyDiv w:val="1"/>
      <w:marLeft w:val="0"/>
      <w:marRight w:val="0"/>
      <w:marTop w:val="0"/>
      <w:marBottom w:val="0"/>
      <w:divBdr>
        <w:top w:val="none" w:sz="0" w:space="0" w:color="auto"/>
        <w:left w:val="none" w:sz="0" w:space="0" w:color="auto"/>
        <w:bottom w:val="none" w:sz="0" w:space="0" w:color="auto"/>
        <w:right w:val="none" w:sz="0" w:space="0" w:color="auto"/>
      </w:divBdr>
    </w:div>
    <w:div w:id="1538274953">
      <w:bodyDiv w:val="1"/>
      <w:marLeft w:val="0"/>
      <w:marRight w:val="0"/>
      <w:marTop w:val="0"/>
      <w:marBottom w:val="0"/>
      <w:divBdr>
        <w:top w:val="none" w:sz="0" w:space="0" w:color="auto"/>
        <w:left w:val="none" w:sz="0" w:space="0" w:color="auto"/>
        <w:bottom w:val="none" w:sz="0" w:space="0" w:color="auto"/>
        <w:right w:val="none" w:sz="0" w:space="0" w:color="auto"/>
      </w:divBdr>
    </w:div>
    <w:div w:id="1579053214">
      <w:bodyDiv w:val="1"/>
      <w:marLeft w:val="0"/>
      <w:marRight w:val="0"/>
      <w:marTop w:val="0"/>
      <w:marBottom w:val="0"/>
      <w:divBdr>
        <w:top w:val="none" w:sz="0" w:space="0" w:color="auto"/>
        <w:left w:val="none" w:sz="0" w:space="0" w:color="auto"/>
        <w:bottom w:val="none" w:sz="0" w:space="0" w:color="auto"/>
        <w:right w:val="none" w:sz="0" w:space="0" w:color="auto"/>
      </w:divBdr>
      <w:divsChild>
        <w:div w:id="1677346133">
          <w:marLeft w:val="0"/>
          <w:marRight w:val="0"/>
          <w:marTop w:val="0"/>
          <w:marBottom w:val="0"/>
          <w:divBdr>
            <w:top w:val="none" w:sz="0" w:space="0" w:color="auto"/>
            <w:left w:val="none" w:sz="0" w:space="0" w:color="auto"/>
            <w:bottom w:val="none" w:sz="0" w:space="0" w:color="auto"/>
            <w:right w:val="none" w:sz="0" w:space="0" w:color="auto"/>
          </w:divBdr>
        </w:div>
      </w:divsChild>
    </w:div>
    <w:div w:id="1641033902">
      <w:bodyDiv w:val="1"/>
      <w:marLeft w:val="0"/>
      <w:marRight w:val="0"/>
      <w:marTop w:val="0"/>
      <w:marBottom w:val="0"/>
      <w:divBdr>
        <w:top w:val="none" w:sz="0" w:space="0" w:color="auto"/>
        <w:left w:val="none" w:sz="0" w:space="0" w:color="auto"/>
        <w:bottom w:val="none" w:sz="0" w:space="0" w:color="auto"/>
        <w:right w:val="none" w:sz="0" w:space="0" w:color="auto"/>
      </w:divBdr>
      <w:divsChild>
        <w:div w:id="1980263972">
          <w:marLeft w:val="547"/>
          <w:marRight w:val="0"/>
          <w:marTop w:val="0"/>
          <w:marBottom w:val="0"/>
          <w:divBdr>
            <w:top w:val="none" w:sz="0" w:space="0" w:color="auto"/>
            <w:left w:val="none" w:sz="0" w:space="0" w:color="auto"/>
            <w:bottom w:val="none" w:sz="0" w:space="0" w:color="auto"/>
            <w:right w:val="none" w:sz="0" w:space="0" w:color="auto"/>
          </w:divBdr>
        </w:div>
        <w:div w:id="393431581">
          <w:marLeft w:val="547"/>
          <w:marRight w:val="0"/>
          <w:marTop w:val="0"/>
          <w:marBottom w:val="0"/>
          <w:divBdr>
            <w:top w:val="none" w:sz="0" w:space="0" w:color="auto"/>
            <w:left w:val="none" w:sz="0" w:space="0" w:color="auto"/>
            <w:bottom w:val="none" w:sz="0" w:space="0" w:color="auto"/>
            <w:right w:val="none" w:sz="0" w:space="0" w:color="auto"/>
          </w:divBdr>
        </w:div>
      </w:divsChild>
    </w:div>
    <w:div w:id="1771244830">
      <w:bodyDiv w:val="1"/>
      <w:marLeft w:val="0"/>
      <w:marRight w:val="0"/>
      <w:marTop w:val="0"/>
      <w:marBottom w:val="0"/>
      <w:divBdr>
        <w:top w:val="none" w:sz="0" w:space="0" w:color="auto"/>
        <w:left w:val="none" w:sz="0" w:space="0" w:color="auto"/>
        <w:bottom w:val="none" w:sz="0" w:space="0" w:color="auto"/>
        <w:right w:val="none" w:sz="0" w:space="0" w:color="auto"/>
      </w:divBdr>
      <w:divsChild>
        <w:div w:id="1085372857">
          <w:marLeft w:val="0"/>
          <w:marRight w:val="0"/>
          <w:marTop w:val="0"/>
          <w:marBottom w:val="0"/>
          <w:divBdr>
            <w:top w:val="none" w:sz="0" w:space="0" w:color="auto"/>
            <w:left w:val="none" w:sz="0" w:space="0" w:color="auto"/>
            <w:bottom w:val="none" w:sz="0" w:space="0" w:color="auto"/>
            <w:right w:val="none" w:sz="0" w:space="0" w:color="auto"/>
          </w:divBdr>
        </w:div>
      </w:divsChild>
    </w:div>
    <w:div w:id="1789623509">
      <w:bodyDiv w:val="1"/>
      <w:marLeft w:val="0"/>
      <w:marRight w:val="0"/>
      <w:marTop w:val="0"/>
      <w:marBottom w:val="0"/>
      <w:divBdr>
        <w:top w:val="none" w:sz="0" w:space="0" w:color="auto"/>
        <w:left w:val="none" w:sz="0" w:space="0" w:color="auto"/>
        <w:bottom w:val="none" w:sz="0" w:space="0" w:color="auto"/>
        <w:right w:val="none" w:sz="0" w:space="0" w:color="auto"/>
      </w:divBdr>
    </w:div>
    <w:div w:id="1866671740">
      <w:bodyDiv w:val="1"/>
      <w:marLeft w:val="0"/>
      <w:marRight w:val="0"/>
      <w:marTop w:val="0"/>
      <w:marBottom w:val="0"/>
      <w:divBdr>
        <w:top w:val="none" w:sz="0" w:space="0" w:color="auto"/>
        <w:left w:val="none" w:sz="0" w:space="0" w:color="auto"/>
        <w:bottom w:val="none" w:sz="0" w:space="0" w:color="auto"/>
        <w:right w:val="none" w:sz="0" w:space="0" w:color="auto"/>
      </w:divBdr>
      <w:divsChild>
        <w:div w:id="1569340893">
          <w:marLeft w:val="0"/>
          <w:marRight w:val="0"/>
          <w:marTop w:val="0"/>
          <w:marBottom w:val="0"/>
          <w:divBdr>
            <w:top w:val="none" w:sz="0" w:space="0" w:color="auto"/>
            <w:left w:val="none" w:sz="0" w:space="0" w:color="auto"/>
            <w:bottom w:val="none" w:sz="0" w:space="0" w:color="auto"/>
            <w:right w:val="none" w:sz="0" w:space="0" w:color="auto"/>
          </w:divBdr>
        </w:div>
      </w:divsChild>
    </w:div>
    <w:div w:id="1965384954">
      <w:bodyDiv w:val="1"/>
      <w:marLeft w:val="0"/>
      <w:marRight w:val="0"/>
      <w:marTop w:val="0"/>
      <w:marBottom w:val="0"/>
      <w:divBdr>
        <w:top w:val="none" w:sz="0" w:space="0" w:color="auto"/>
        <w:left w:val="none" w:sz="0" w:space="0" w:color="auto"/>
        <w:bottom w:val="none" w:sz="0" w:space="0" w:color="auto"/>
        <w:right w:val="none" w:sz="0" w:space="0" w:color="auto"/>
      </w:divBdr>
      <w:divsChild>
        <w:div w:id="279385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0844;&#21496;&#36816;&#33829;&#31649;&#29702;\&#23458;&#25143;&#19982;&#39033;&#30446;\szsm\documentP\MOD_P\&#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18075-869E-46CD-8D37-DE7237B5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需求规格说明书.dot</Template>
  <TotalTime>573</TotalTime>
  <Pages>16</Pages>
  <Words>559</Words>
  <Characters>3188</Characters>
  <Application>Microsoft Office Word</Application>
  <DocSecurity>0</DocSecurity>
  <Lines>26</Lines>
  <Paragraphs>7</Paragraphs>
  <ScaleCrop>false</ScaleCrop>
  <Company>Microsoft</Company>
  <LinksUpToDate>false</LinksUpToDate>
  <CharactersWithSpaces>3740</CharactersWithSpaces>
  <SharedDoc>false</SharedDoc>
  <HLinks>
    <vt:vector size="438" baseType="variant">
      <vt:variant>
        <vt:i4>1245232</vt:i4>
      </vt:variant>
      <vt:variant>
        <vt:i4>368</vt:i4>
      </vt:variant>
      <vt:variant>
        <vt:i4>0</vt:i4>
      </vt:variant>
      <vt:variant>
        <vt:i4>5</vt:i4>
      </vt:variant>
      <vt:variant>
        <vt:lpwstr/>
      </vt:variant>
      <vt:variant>
        <vt:lpwstr>_Toc133654752</vt:lpwstr>
      </vt:variant>
      <vt:variant>
        <vt:i4>1245232</vt:i4>
      </vt:variant>
      <vt:variant>
        <vt:i4>362</vt:i4>
      </vt:variant>
      <vt:variant>
        <vt:i4>0</vt:i4>
      </vt:variant>
      <vt:variant>
        <vt:i4>5</vt:i4>
      </vt:variant>
      <vt:variant>
        <vt:lpwstr/>
      </vt:variant>
      <vt:variant>
        <vt:lpwstr>_Toc133654751</vt:lpwstr>
      </vt:variant>
      <vt:variant>
        <vt:i4>1245232</vt:i4>
      </vt:variant>
      <vt:variant>
        <vt:i4>356</vt:i4>
      </vt:variant>
      <vt:variant>
        <vt:i4>0</vt:i4>
      </vt:variant>
      <vt:variant>
        <vt:i4>5</vt:i4>
      </vt:variant>
      <vt:variant>
        <vt:lpwstr/>
      </vt:variant>
      <vt:variant>
        <vt:lpwstr>_Toc133654750</vt:lpwstr>
      </vt:variant>
      <vt:variant>
        <vt:i4>1179696</vt:i4>
      </vt:variant>
      <vt:variant>
        <vt:i4>350</vt:i4>
      </vt:variant>
      <vt:variant>
        <vt:i4>0</vt:i4>
      </vt:variant>
      <vt:variant>
        <vt:i4>5</vt:i4>
      </vt:variant>
      <vt:variant>
        <vt:lpwstr/>
      </vt:variant>
      <vt:variant>
        <vt:lpwstr>_Toc133654749</vt:lpwstr>
      </vt:variant>
      <vt:variant>
        <vt:i4>1179696</vt:i4>
      </vt:variant>
      <vt:variant>
        <vt:i4>344</vt:i4>
      </vt:variant>
      <vt:variant>
        <vt:i4>0</vt:i4>
      </vt:variant>
      <vt:variant>
        <vt:i4>5</vt:i4>
      </vt:variant>
      <vt:variant>
        <vt:lpwstr/>
      </vt:variant>
      <vt:variant>
        <vt:lpwstr>_Toc133654748</vt:lpwstr>
      </vt:variant>
      <vt:variant>
        <vt:i4>1179696</vt:i4>
      </vt:variant>
      <vt:variant>
        <vt:i4>338</vt:i4>
      </vt:variant>
      <vt:variant>
        <vt:i4>0</vt:i4>
      </vt:variant>
      <vt:variant>
        <vt:i4>5</vt:i4>
      </vt:variant>
      <vt:variant>
        <vt:lpwstr/>
      </vt:variant>
      <vt:variant>
        <vt:lpwstr>_Toc133654747</vt:lpwstr>
      </vt:variant>
      <vt:variant>
        <vt:i4>1179696</vt:i4>
      </vt:variant>
      <vt:variant>
        <vt:i4>332</vt:i4>
      </vt:variant>
      <vt:variant>
        <vt:i4>0</vt:i4>
      </vt:variant>
      <vt:variant>
        <vt:i4>5</vt:i4>
      </vt:variant>
      <vt:variant>
        <vt:lpwstr/>
      </vt:variant>
      <vt:variant>
        <vt:lpwstr>_Toc133654746</vt:lpwstr>
      </vt:variant>
      <vt:variant>
        <vt:i4>1179696</vt:i4>
      </vt:variant>
      <vt:variant>
        <vt:i4>326</vt:i4>
      </vt:variant>
      <vt:variant>
        <vt:i4>0</vt:i4>
      </vt:variant>
      <vt:variant>
        <vt:i4>5</vt:i4>
      </vt:variant>
      <vt:variant>
        <vt:lpwstr/>
      </vt:variant>
      <vt:variant>
        <vt:lpwstr>_Toc133654745</vt:lpwstr>
      </vt:variant>
      <vt:variant>
        <vt:i4>1179696</vt:i4>
      </vt:variant>
      <vt:variant>
        <vt:i4>320</vt:i4>
      </vt:variant>
      <vt:variant>
        <vt:i4>0</vt:i4>
      </vt:variant>
      <vt:variant>
        <vt:i4>5</vt:i4>
      </vt:variant>
      <vt:variant>
        <vt:lpwstr/>
      </vt:variant>
      <vt:variant>
        <vt:lpwstr>_Toc133654744</vt:lpwstr>
      </vt:variant>
      <vt:variant>
        <vt:i4>1179696</vt:i4>
      </vt:variant>
      <vt:variant>
        <vt:i4>314</vt:i4>
      </vt:variant>
      <vt:variant>
        <vt:i4>0</vt:i4>
      </vt:variant>
      <vt:variant>
        <vt:i4>5</vt:i4>
      </vt:variant>
      <vt:variant>
        <vt:lpwstr/>
      </vt:variant>
      <vt:variant>
        <vt:lpwstr>_Toc133654743</vt:lpwstr>
      </vt:variant>
      <vt:variant>
        <vt:i4>1179696</vt:i4>
      </vt:variant>
      <vt:variant>
        <vt:i4>308</vt:i4>
      </vt:variant>
      <vt:variant>
        <vt:i4>0</vt:i4>
      </vt:variant>
      <vt:variant>
        <vt:i4>5</vt:i4>
      </vt:variant>
      <vt:variant>
        <vt:lpwstr/>
      </vt:variant>
      <vt:variant>
        <vt:lpwstr>_Toc133654742</vt:lpwstr>
      </vt:variant>
      <vt:variant>
        <vt:i4>1179696</vt:i4>
      </vt:variant>
      <vt:variant>
        <vt:i4>302</vt:i4>
      </vt:variant>
      <vt:variant>
        <vt:i4>0</vt:i4>
      </vt:variant>
      <vt:variant>
        <vt:i4>5</vt:i4>
      </vt:variant>
      <vt:variant>
        <vt:lpwstr/>
      </vt:variant>
      <vt:variant>
        <vt:lpwstr>_Toc133654741</vt:lpwstr>
      </vt:variant>
      <vt:variant>
        <vt:i4>1179696</vt:i4>
      </vt:variant>
      <vt:variant>
        <vt:i4>296</vt:i4>
      </vt:variant>
      <vt:variant>
        <vt:i4>0</vt:i4>
      </vt:variant>
      <vt:variant>
        <vt:i4>5</vt:i4>
      </vt:variant>
      <vt:variant>
        <vt:lpwstr/>
      </vt:variant>
      <vt:variant>
        <vt:lpwstr>_Toc133654740</vt:lpwstr>
      </vt:variant>
      <vt:variant>
        <vt:i4>1376304</vt:i4>
      </vt:variant>
      <vt:variant>
        <vt:i4>290</vt:i4>
      </vt:variant>
      <vt:variant>
        <vt:i4>0</vt:i4>
      </vt:variant>
      <vt:variant>
        <vt:i4>5</vt:i4>
      </vt:variant>
      <vt:variant>
        <vt:lpwstr/>
      </vt:variant>
      <vt:variant>
        <vt:lpwstr>_Toc133654739</vt:lpwstr>
      </vt:variant>
      <vt:variant>
        <vt:i4>1376304</vt:i4>
      </vt:variant>
      <vt:variant>
        <vt:i4>284</vt:i4>
      </vt:variant>
      <vt:variant>
        <vt:i4>0</vt:i4>
      </vt:variant>
      <vt:variant>
        <vt:i4>5</vt:i4>
      </vt:variant>
      <vt:variant>
        <vt:lpwstr/>
      </vt:variant>
      <vt:variant>
        <vt:lpwstr>_Toc133654738</vt:lpwstr>
      </vt:variant>
      <vt:variant>
        <vt:i4>1376304</vt:i4>
      </vt:variant>
      <vt:variant>
        <vt:i4>278</vt:i4>
      </vt:variant>
      <vt:variant>
        <vt:i4>0</vt:i4>
      </vt:variant>
      <vt:variant>
        <vt:i4>5</vt:i4>
      </vt:variant>
      <vt:variant>
        <vt:lpwstr/>
      </vt:variant>
      <vt:variant>
        <vt:lpwstr>_Toc133654737</vt:lpwstr>
      </vt:variant>
      <vt:variant>
        <vt:i4>1376304</vt:i4>
      </vt:variant>
      <vt:variant>
        <vt:i4>272</vt:i4>
      </vt:variant>
      <vt:variant>
        <vt:i4>0</vt:i4>
      </vt:variant>
      <vt:variant>
        <vt:i4>5</vt:i4>
      </vt:variant>
      <vt:variant>
        <vt:lpwstr/>
      </vt:variant>
      <vt:variant>
        <vt:lpwstr>_Toc133654736</vt:lpwstr>
      </vt:variant>
      <vt:variant>
        <vt:i4>1376304</vt:i4>
      </vt:variant>
      <vt:variant>
        <vt:i4>266</vt:i4>
      </vt:variant>
      <vt:variant>
        <vt:i4>0</vt:i4>
      </vt:variant>
      <vt:variant>
        <vt:i4>5</vt:i4>
      </vt:variant>
      <vt:variant>
        <vt:lpwstr/>
      </vt:variant>
      <vt:variant>
        <vt:lpwstr>_Toc133654735</vt:lpwstr>
      </vt:variant>
      <vt:variant>
        <vt:i4>1376304</vt:i4>
      </vt:variant>
      <vt:variant>
        <vt:i4>260</vt:i4>
      </vt:variant>
      <vt:variant>
        <vt:i4>0</vt:i4>
      </vt:variant>
      <vt:variant>
        <vt:i4>5</vt:i4>
      </vt:variant>
      <vt:variant>
        <vt:lpwstr/>
      </vt:variant>
      <vt:variant>
        <vt:lpwstr>_Toc133654734</vt:lpwstr>
      </vt:variant>
      <vt:variant>
        <vt:i4>1376304</vt:i4>
      </vt:variant>
      <vt:variant>
        <vt:i4>254</vt:i4>
      </vt:variant>
      <vt:variant>
        <vt:i4>0</vt:i4>
      </vt:variant>
      <vt:variant>
        <vt:i4>5</vt:i4>
      </vt:variant>
      <vt:variant>
        <vt:lpwstr/>
      </vt:variant>
      <vt:variant>
        <vt:lpwstr>_Toc133654733</vt:lpwstr>
      </vt:variant>
      <vt:variant>
        <vt:i4>1376304</vt:i4>
      </vt:variant>
      <vt:variant>
        <vt:i4>248</vt:i4>
      </vt:variant>
      <vt:variant>
        <vt:i4>0</vt:i4>
      </vt:variant>
      <vt:variant>
        <vt:i4>5</vt:i4>
      </vt:variant>
      <vt:variant>
        <vt:lpwstr/>
      </vt:variant>
      <vt:variant>
        <vt:lpwstr>_Toc133654732</vt:lpwstr>
      </vt:variant>
      <vt:variant>
        <vt:i4>1376304</vt:i4>
      </vt:variant>
      <vt:variant>
        <vt:i4>242</vt:i4>
      </vt:variant>
      <vt:variant>
        <vt:i4>0</vt:i4>
      </vt:variant>
      <vt:variant>
        <vt:i4>5</vt:i4>
      </vt:variant>
      <vt:variant>
        <vt:lpwstr/>
      </vt:variant>
      <vt:variant>
        <vt:lpwstr>_Toc133654731</vt:lpwstr>
      </vt:variant>
      <vt:variant>
        <vt:i4>1376304</vt:i4>
      </vt:variant>
      <vt:variant>
        <vt:i4>236</vt:i4>
      </vt:variant>
      <vt:variant>
        <vt:i4>0</vt:i4>
      </vt:variant>
      <vt:variant>
        <vt:i4>5</vt:i4>
      </vt:variant>
      <vt:variant>
        <vt:lpwstr/>
      </vt:variant>
      <vt:variant>
        <vt:lpwstr>_Toc133654730</vt:lpwstr>
      </vt:variant>
      <vt:variant>
        <vt:i4>1310768</vt:i4>
      </vt:variant>
      <vt:variant>
        <vt:i4>230</vt:i4>
      </vt:variant>
      <vt:variant>
        <vt:i4>0</vt:i4>
      </vt:variant>
      <vt:variant>
        <vt:i4>5</vt:i4>
      </vt:variant>
      <vt:variant>
        <vt:lpwstr/>
      </vt:variant>
      <vt:variant>
        <vt:lpwstr>_Toc133654729</vt:lpwstr>
      </vt:variant>
      <vt:variant>
        <vt:i4>1310768</vt:i4>
      </vt:variant>
      <vt:variant>
        <vt:i4>224</vt:i4>
      </vt:variant>
      <vt:variant>
        <vt:i4>0</vt:i4>
      </vt:variant>
      <vt:variant>
        <vt:i4>5</vt:i4>
      </vt:variant>
      <vt:variant>
        <vt:lpwstr/>
      </vt:variant>
      <vt:variant>
        <vt:lpwstr>_Toc133654728</vt:lpwstr>
      </vt:variant>
      <vt:variant>
        <vt:i4>1310768</vt:i4>
      </vt:variant>
      <vt:variant>
        <vt:i4>218</vt:i4>
      </vt:variant>
      <vt:variant>
        <vt:i4>0</vt:i4>
      </vt:variant>
      <vt:variant>
        <vt:i4>5</vt:i4>
      </vt:variant>
      <vt:variant>
        <vt:lpwstr/>
      </vt:variant>
      <vt:variant>
        <vt:lpwstr>_Toc133654727</vt:lpwstr>
      </vt:variant>
      <vt:variant>
        <vt:i4>1310768</vt:i4>
      </vt:variant>
      <vt:variant>
        <vt:i4>212</vt:i4>
      </vt:variant>
      <vt:variant>
        <vt:i4>0</vt:i4>
      </vt:variant>
      <vt:variant>
        <vt:i4>5</vt:i4>
      </vt:variant>
      <vt:variant>
        <vt:lpwstr/>
      </vt:variant>
      <vt:variant>
        <vt:lpwstr>_Toc133654726</vt:lpwstr>
      </vt:variant>
      <vt:variant>
        <vt:i4>1310768</vt:i4>
      </vt:variant>
      <vt:variant>
        <vt:i4>206</vt:i4>
      </vt:variant>
      <vt:variant>
        <vt:i4>0</vt:i4>
      </vt:variant>
      <vt:variant>
        <vt:i4>5</vt:i4>
      </vt:variant>
      <vt:variant>
        <vt:lpwstr/>
      </vt:variant>
      <vt:variant>
        <vt:lpwstr>_Toc133654725</vt:lpwstr>
      </vt:variant>
      <vt:variant>
        <vt:i4>1310768</vt:i4>
      </vt:variant>
      <vt:variant>
        <vt:i4>200</vt:i4>
      </vt:variant>
      <vt:variant>
        <vt:i4>0</vt:i4>
      </vt:variant>
      <vt:variant>
        <vt:i4>5</vt:i4>
      </vt:variant>
      <vt:variant>
        <vt:lpwstr/>
      </vt:variant>
      <vt:variant>
        <vt:lpwstr>_Toc133654724</vt:lpwstr>
      </vt:variant>
      <vt:variant>
        <vt:i4>1310768</vt:i4>
      </vt:variant>
      <vt:variant>
        <vt:i4>194</vt:i4>
      </vt:variant>
      <vt:variant>
        <vt:i4>0</vt:i4>
      </vt:variant>
      <vt:variant>
        <vt:i4>5</vt:i4>
      </vt:variant>
      <vt:variant>
        <vt:lpwstr/>
      </vt:variant>
      <vt:variant>
        <vt:lpwstr>_Toc133654723</vt:lpwstr>
      </vt:variant>
      <vt:variant>
        <vt:i4>1310768</vt:i4>
      </vt:variant>
      <vt:variant>
        <vt:i4>188</vt:i4>
      </vt:variant>
      <vt:variant>
        <vt:i4>0</vt:i4>
      </vt:variant>
      <vt:variant>
        <vt:i4>5</vt:i4>
      </vt:variant>
      <vt:variant>
        <vt:lpwstr/>
      </vt:variant>
      <vt:variant>
        <vt:lpwstr>_Toc133654722</vt:lpwstr>
      </vt:variant>
      <vt:variant>
        <vt:i4>1310768</vt:i4>
      </vt:variant>
      <vt:variant>
        <vt:i4>182</vt:i4>
      </vt:variant>
      <vt:variant>
        <vt:i4>0</vt:i4>
      </vt:variant>
      <vt:variant>
        <vt:i4>5</vt:i4>
      </vt:variant>
      <vt:variant>
        <vt:lpwstr/>
      </vt:variant>
      <vt:variant>
        <vt:lpwstr>_Toc133654721</vt:lpwstr>
      </vt:variant>
      <vt:variant>
        <vt:i4>1310768</vt:i4>
      </vt:variant>
      <vt:variant>
        <vt:i4>176</vt:i4>
      </vt:variant>
      <vt:variant>
        <vt:i4>0</vt:i4>
      </vt:variant>
      <vt:variant>
        <vt:i4>5</vt:i4>
      </vt:variant>
      <vt:variant>
        <vt:lpwstr/>
      </vt:variant>
      <vt:variant>
        <vt:lpwstr>_Toc133654720</vt:lpwstr>
      </vt:variant>
      <vt:variant>
        <vt:i4>1507376</vt:i4>
      </vt:variant>
      <vt:variant>
        <vt:i4>170</vt:i4>
      </vt:variant>
      <vt:variant>
        <vt:i4>0</vt:i4>
      </vt:variant>
      <vt:variant>
        <vt:i4>5</vt:i4>
      </vt:variant>
      <vt:variant>
        <vt:lpwstr/>
      </vt:variant>
      <vt:variant>
        <vt:lpwstr>_Toc133654719</vt:lpwstr>
      </vt:variant>
      <vt:variant>
        <vt:i4>1507376</vt:i4>
      </vt:variant>
      <vt:variant>
        <vt:i4>164</vt:i4>
      </vt:variant>
      <vt:variant>
        <vt:i4>0</vt:i4>
      </vt:variant>
      <vt:variant>
        <vt:i4>5</vt:i4>
      </vt:variant>
      <vt:variant>
        <vt:lpwstr/>
      </vt:variant>
      <vt:variant>
        <vt:lpwstr>_Toc133654718</vt:lpwstr>
      </vt:variant>
      <vt:variant>
        <vt:i4>1507376</vt:i4>
      </vt:variant>
      <vt:variant>
        <vt:i4>158</vt:i4>
      </vt:variant>
      <vt:variant>
        <vt:i4>0</vt:i4>
      </vt:variant>
      <vt:variant>
        <vt:i4>5</vt:i4>
      </vt:variant>
      <vt:variant>
        <vt:lpwstr/>
      </vt:variant>
      <vt:variant>
        <vt:lpwstr>_Toc133654717</vt:lpwstr>
      </vt:variant>
      <vt:variant>
        <vt:i4>1507376</vt:i4>
      </vt:variant>
      <vt:variant>
        <vt:i4>152</vt:i4>
      </vt:variant>
      <vt:variant>
        <vt:i4>0</vt:i4>
      </vt:variant>
      <vt:variant>
        <vt:i4>5</vt:i4>
      </vt:variant>
      <vt:variant>
        <vt:lpwstr/>
      </vt:variant>
      <vt:variant>
        <vt:lpwstr>_Toc133654716</vt:lpwstr>
      </vt:variant>
      <vt:variant>
        <vt:i4>1507376</vt:i4>
      </vt:variant>
      <vt:variant>
        <vt:i4>146</vt:i4>
      </vt:variant>
      <vt:variant>
        <vt:i4>0</vt:i4>
      </vt:variant>
      <vt:variant>
        <vt:i4>5</vt:i4>
      </vt:variant>
      <vt:variant>
        <vt:lpwstr/>
      </vt:variant>
      <vt:variant>
        <vt:lpwstr>_Toc133654715</vt:lpwstr>
      </vt:variant>
      <vt:variant>
        <vt:i4>1507376</vt:i4>
      </vt:variant>
      <vt:variant>
        <vt:i4>140</vt:i4>
      </vt:variant>
      <vt:variant>
        <vt:i4>0</vt:i4>
      </vt:variant>
      <vt:variant>
        <vt:i4>5</vt:i4>
      </vt:variant>
      <vt:variant>
        <vt:lpwstr/>
      </vt:variant>
      <vt:variant>
        <vt:lpwstr>_Toc133654714</vt:lpwstr>
      </vt:variant>
      <vt:variant>
        <vt:i4>1507376</vt:i4>
      </vt:variant>
      <vt:variant>
        <vt:i4>134</vt:i4>
      </vt:variant>
      <vt:variant>
        <vt:i4>0</vt:i4>
      </vt:variant>
      <vt:variant>
        <vt:i4>5</vt:i4>
      </vt:variant>
      <vt:variant>
        <vt:lpwstr/>
      </vt:variant>
      <vt:variant>
        <vt:lpwstr>_Toc133654713</vt:lpwstr>
      </vt:variant>
      <vt:variant>
        <vt:i4>1507376</vt:i4>
      </vt:variant>
      <vt:variant>
        <vt:i4>128</vt:i4>
      </vt:variant>
      <vt:variant>
        <vt:i4>0</vt:i4>
      </vt:variant>
      <vt:variant>
        <vt:i4>5</vt:i4>
      </vt:variant>
      <vt:variant>
        <vt:lpwstr/>
      </vt:variant>
      <vt:variant>
        <vt:lpwstr>_Toc133654712</vt:lpwstr>
      </vt:variant>
      <vt:variant>
        <vt:i4>1507376</vt:i4>
      </vt:variant>
      <vt:variant>
        <vt:i4>122</vt:i4>
      </vt:variant>
      <vt:variant>
        <vt:i4>0</vt:i4>
      </vt:variant>
      <vt:variant>
        <vt:i4>5</vt:i4>
      </vt:variant>
      <vt:variant>
        <vt:lpwstr/>
      </vt:variant>
      <vt:variant>
        <vt:lpwstr>_Toc133654711</vt:lpwstr>
      </vt:variant>
      <vt:variant>
        <vt:i4>1507376</vt:i4>
      </vt:variant>
      <vt:variant>
        <vt:i4>116</vt:i4>
      </vt:variant>
      <vt:variant>
        <vt:i4>0</vt:i4>
      </vt:variant>
      <vt:variant>
        <vt:i4>5</vt:i4>
      </vt:variant>
      <vt:variant>
        <vt:lpwstr/>
      </vt:variant>
      <vt:variant>
        <vt:lpwstr>_Toc133654710</vt:lpwstr>
      </vt:variant>
      <vt:variant>
        <vt:i4>1441840</vt:i4>
      </vt:variant>
      <vt:variant>
        <vt:i4>110</vt:i4>
      </vt:variant>
      <vt:variant>
        <vt:i4>0</vt:i4>
      </vt:variant>
      <vt:variant>
        <vt:i4>5</vt:i4>
      </vt:variant>
      <vt:variant>
        <vt:lpwstr/>
      </vt:variant>
      <vt:variant>
        <vt:lpwstr>_Toc133654709</vt:lpwstr>
      </vt:variant>
      <vt:variant>
        <vt:i4>1441840</vt:i4>
      </vt:variant>
      <vt:variant>
        <vt:i4>104</vt:i4>
      </vt:variant>
      <vt:variant>
        <vt:i4>0</vt:i4>
      </vt:variant>
      <vt:variant>
        <vt:i4>5</vt:i4>
      </vt:variant>
      <vt:variant>
        <vt:lpwstr/>
      </vt:variant>
      <vt:variant>
        <vt:lpwstr>_Toc133654708</vt:lpwstr>
      </vt:variant>
      <vt:variant>
        <vt:i4>1441840</vt:i4>
      </vt:variant>
      <vt:variant>
        <vt:i4>98</vt:i4>
      </vt:variant>
      <vt:variant>
        <vt:i4>0</vt:i4>
      </vt:variant>
      <vt:variant>
        <vt:i4>5</vt:i4>
      </vt:variant>
      <vt:variant>
        <vt:lpwstr/>
      </vt:variant>
      <vt:variant>
        <vt:lpwstr>_Toc133654707</vt:lpwstr>
      </vt:variant>
      <vt:variant>
        <vt:i4>1441840</vt:i4>
      </vt:variant>
      <vt:variant>
        <vt:i4>92</vt:i4>
      </vt:variant>
      <vt:variant>
        <vt:i4>0</vt:i4>
      </vt:variant>
      <vt:variant>
        <vt:i4>5</vt:i4>
      </vt:variant>
      <vt:variant>
        <vt:lpwstr/>
      </vt:variant>
      <vt:variant>
        <vt:lpwstr>_Toc133654706</vt:lpwstr>
      </vt:variant>
      <vt:variant>
        <vt:i4>1441840</vt:i4>
      </vt:variant>
      <vt:variant>
        <vt:i4>86</vt:i4>
      </vt:variant>
      <vt:variant>
        <vt:i4>0</vt:i4>
      </vt:variant>
      <vt:variant>
        <vt:i4>5</vt:i4>
      </vt:variant>
      <vt:variant>
        <vt:lpwstr/>
      </vt:variant>
      <vt:variant>
        <vt:lpwstr>_Toc133654705</vt:lpwstr>
      </vt:variant>
      <vt:variant>
        <vt:i4>1441840</vt:i4>
      </vt:variant>
      <vt:variant>
        <vt:i4>80</vt:i4>
      </vt:variant>
      <vt:variant>
        <vt:i4>0</vt:i4>
      </vt:variant>
      <vt:variant>
        <vt:i4>5</vt:i4>
      </vt:variant>
      <vt:variant>
        <vt:lpwstr/>
      </vt:variant>
      <vt:variant>
        <vt:lpwstr>_Toc133654704</vt:lpwstr>
      </vt:variant>
      <vt:variant>
        <vt:i4>1441840</vt:i4>
      </vt:variant>
      <vt:variant>
        <vt:i4>74</vt:i4>
      </vt:variant>
      <vt:variant>
        <vt:i4>0</vt:i4>
      </vt:variant>
      <vt:variant>
        <vt:i4>5</vt:i4>
      </vt:variant>
      <vt:variant>
        <vt:lpwstr/>
      </vt:variant>
      <vt:variant>
        <vt:lpwstr>_Toc133654703</vt:lpwstr>
      </vt:variant>
      <vt:variant>
        <vt:i4>1441840</vt:i4>
      </vt:variant>
      <vt:variant>
        <vt:i4>68</vt:i4>
      </vt:variant>
      <vt:variant>
        <vt:i4>0</vt:i4>
      </vt:variant>
      <vt:variant>
        <vt:i4>5</vt:i4>
      </vt:variant>
      <vt:variant>
        <vt:lpwstr/>
      </vt:variant>
      <vt:variant>
        <vt:lpwstr>_Toc133654702</vt:lpwstr>
      </vt:variant>
      <vt:variant>
        <vt:i4>1441840</vt:i4>
      </vt:variant>
      <vt:variant>
        <vt:i4>62</vt:i4>
      </vt:variant>
      <vt:variant>
        <vt:i4>0</vt:i4>
      </vt:variant>
      <vt:variant>
        <vt:i4>5</vt:i4>
      </vt:variant>
      <vt:variant>
        <vt:lpwstr/>
      </vt:variant>
      <vt:variant>
        <vt:lpwstr>_Toc133654701</vt:lpwstr>
      </vt:variant>
      <vt:variant>
        <vt:i4>1441840</vt:i4>
      </vt:variant>
      <vt:variant>
        <vt:i4>56</vt:i4>
      </vt:variant>
      <vt:variant>
        <vt:i4>0</vt:i4>
      </vt:variant>
      <vt:variant>
        <vt:i4>5</vt:i4>
      </vt:variant>
      <vt:variant>
        <vt:lpwstr/>
      </vt:variant>
      <vt:variant>
        <vt:lpwstr>_Toc133654700</vt:lpwstr>
      </vt:variant>
      <vt:variant>
        <vt:i4>2031665</vt:i4>
      </vt:variant>
      <vt:variant>
        <vt:i4>50</vt:i4>
      </vt:variant>
      <vt:variant>
        <vt:i4>0</vt:i4>
      </vt:variant>
      <vt:variant>
        <vt:i4>5</vt:i4>
      </vt:variant>
      <vt:variant>
        <vt:lpwstr/>
      </vt:variant>
      <vt:variant>
        <vt:lpwstr>_Toc133654699</vt:lpwstr>
      </vt:variant>
      <vt:variant>
        <vt:i4>2031665</vt:i4>
      </vt:variant>
      <vt:variant>
        <vt:i4>44</vt:i4>
      </vt:variant>
      <vt:variant>
        <vt:i4>0</vt:i4>
      </vt:variant>
      <vt:variant>
        <vt:i4>5</vt:i4>
      </vt:variant>
      <vt:variant>
        <vt:lpwstr/>
      </vt:variant>
      <vt:variant>
        <vt:lpwstr>_Toc133654698</vt:lpwstr>
      </vt:variant>
      <vt:variant>
        <vt:i4>2031665</vt:i4>
      </vt:variant>
      <vt:variant>
        <vt:i4>38</vt:i4>
      </vt:variant>
      <vt:variant>
        <vt:i4>0</vt:i4>
      </vt:variant>
      <vt:variant>
        <vt:i4>5</vt:i4>
      </vt:variant>
      <vt:variant>
        <vt:lpwstr/>
      </vt:variant>
      <vt:variant>
        <vt:lpwstr>_Toc133654697</vt:lpwstr>
      </vt:variant>
      <vt:variant>
        <vt:i4>2031665</vt:i4>
      </vt:variant>
      <vt:variant>
        <vt:i4>32</vt:i4>
      </vt:variant>
      <vt:variant>
        <vt:i4>0</vt:i4>
      </vt:variant>
      <vt:variant>
        <vt:i4>5</vt:i4>
      </vt:variant>
      <vt:variant>
        <vt:lpwstr/>
      </vt:variant>
      <vt:variant>
        <vt:lpwstr>_Toc133654696</vt:lpwstr>
      </vt:variant>
      <vt:variant>
        <vt:i4>2031665</vt:i4>
      </vt:variant>
      <vt:variant>
        <vt:i4>26</vt:i4>
      </vt:variant>
      <vt:variant>
        <vt:i4>0</vt:i4>
      </vt:variant>
      <vt:variant>
        <vt:i4>5</vt:i4>
      </vt:variant>
      <vt:variant>
        <vt:lpwstr/>
      </vt:variant>
      <vt:variant>
        <vt:lpwstr>_Toc133654695</vt:lpwstr>
      </vt:variant>
      <vt:variant>
        <vt:i4>2031665</vt:i4>
      </vt:variant>
      <vt:variant>
        <vt:i4>20</vt:i4>
      </vt:variant>
      <vt:variant>
        <vt:i4>0</vt:i4>
      </vt:variant>
      <vt:variant>
        <vt:i4>5</vt:i4>
      </vt:variant>
      <vt:variant>
        <vt:lpwstr/>
      </vt:variant>
      <vt:variant>
        <vt:lpwstr>_Toc133654694</vt:lpwstr>
      </vt:variant>
      <vt:variant>
        <vt:i4>2031665</vt:i4>
      </vt:variant>
      <vt:variant>
        <vt:i4>14</vt:i4>
      </vt:variant>
      <vt:variant>
        <vt:i4>0</vt:i4>
      </vt:variant>
      <vt:variant>
        <vt:i4>5</vt:i4>
      </vt:variant>
      <vt:variant>
        <vt:lpwstr/>
      </vt:variant>
      <vt:variant>
        <vt:lpwstr>_Toc133654693</vt:lpwstr>
      </vt:variant>
      <vt:variant>
        <vt:i4>2031665</vt:i4>
      </vt:variant>
      <vt:variant>
        <vt:i4>8</vt:i4>
      </vt:variant>
      <vt:variant>
        <vt:i4>0</vt:i4>
      </vt:variant>
      <vt:variant>
        <vt:i4>5</vt:i4>
      </vt:variant>
      <vt:variant>
        <vt:lpwstr/>
      </vt:variant>
      <vt:variant>
        <vt:lpwstr>_Toc133654692</vt:lpwstr>
      </vt:variant>
      <vt:variant>
        <vt:i4>2031665</vt:i4>
      </vt:variant>
      <vt:variant>
        <vt:i4>2</vt:i4>
      </vt:variant>
      <vt:variant>
        <vt:i4>0</vt:i4>
      </vt:variant>
      <vt:variant>
        <vt:i4>5</vt:i4>
      </vt:variant>
      <vt:variant>
        <vt:lpwstr/>
      </vt:variant>
      <vt:variant>
        <vt:lpwstr>_Toc133654691</vt:lpwstr>
      </vt:variant>
      <vt:variant>
        <vt:i4>740585556</vt:i4>
      </vt:variant>
      <vt:variant>
        <vt:i4>-1</vt:i4>
      </vt:variant>
      <vt:variant>
        <vt:i4>8411</vt:i4>
      </vt:variant>
      <vt:variant>
        <vt:i4>4</vt:i4>
      </vt:variant>
      <vt:variant>
        <vt:lpwstr/>
      </vt:variant>
      <vt:variant>
        <vt:lpwstr>335,16,幻灯片 16</vt:lpwstr>
      </vt:variant>
      <vt:variant>
        <vt:i4>740978776</vt:i4>
      </vt:variant>
      <vt:variant>
        <vt:i4>-1</vt:i4>
      </vt:variant>
      <vt:variant>
        <vt:i4>8412</vt:i4>
      </vt:variant>
      <vt:variant>
        <vt:i4>4</vt:i4>
      </vt:variant>
      <vt:variant>
        <vt:lpwstr/>
      </vt:variant>
      <vt:variant>
        <vt:lpwstr>339,18,幻灯片 18</vt:lpwstr>
      </vt:variant>
      <vt:variant>
        <vt:i4>741109841</vt:i4>
      </vt:variant>
      <vt:variant>
        <vt:i4>-1</vt:i4>
      </vt:variant>
      <vt:variant>
        <vt:i4>8413</vt:i4>
      </vt:variant>
      <vt:variant>
        <vt:i4>4</vt:i4>
      </vt:variant>
      <vt:variant>
        <vt:lpwstr/>
      </vt:variant>
      <vt:variant>
        <vt:lpwstr>340,19,幻灯片 19</vt:lpwstr>
      </vt:variant>
      <vt:variant>
        <vt:i4>740716627</vt:i4>
      </vt:variant>
      <vt:variant>
        <vt:i4>-1</vt:i4>
      </vt:variant>
      <vt:variant>
        <vt:i4>8414</vt:i4>
      </vt:variant>
      <vt:variant>
        <vt:i4>4</vt:i4>
      </vt:variant>
      <vt:variant>
        <vt:lpwstr/>
      </vt:variant>
      <vt:variant>
        <vt:lpwstr>341,20,幻灯片 20</vt:lpwstr>
      </vt:variant>
      <vt:variant>
        <vt:i4>740847700</vt:i4>
      </vt:variant>
      <vt:variant>
        <vt:i4>-1</vt:i4>
      </vt:variant>
      <vt:variant>
        <vt:i4>8415</vt:i4>
      </vt:variant>
      <vt:variant>
        <vt:i4>4</vt:i4>
      </vt:variant>
      <vt:variant>
        <vt:lpwstr/>
      </vt:variant>
      <vt:variant>
        <vt:lpwstr>391,54,幻灯片 54</vt:lpwstr>
      </vt:variant>
      <vt:variant>
        <vt:i4>740585558</vt:i4>
      </vt:variant>
      <vt:variant>
        <vt:i4>-1</vt:i4>
      </vt:variant>
      <vt:variant>
        <vt:i4>8416</vt:i4>
      </vt:variant>
      <vt:variant>
        <vt:i4>4</vt:i4>
      </vt:variant>
      <vt:variant>
        <vt:lpwstr/>
      </vt:variant>
      <vt:variant>
        <vt:lpwstr>320,60,幻灯片 60</vt:lpwstr>
      </vt:variant>
      <vt:variant>
        <vt:i4>740913245</vt:i4>
      </vt:variant>
      <vt:variant>
        <vt:i4>-1</vt:i4>
      </vt:variant>
      <vt:variant>
        <vt:i4>8417</vt:i4>
      </vt:variant>
      <vt:variant>
        <vt:i4>4</vt:i4>
      </vt:variant>
      <vt:variant>
        <vt:lpwstr/>
      </vt:variant>
      <vt:variant>
        <vt:lpwstr>443,94,幻灯片 94</vt:lpwstr>
      </vt:variant>
      <vt:variant>
        <vt:i4>740913247</vt:i4>
      </vt:variant>
      <vt:variant>
        <vt:i4>-1</vt:i4>
      </vt:variant>
      <vt:variant>
        <vt:i4>8418</vt:i4>
      </vt:variant>
      <vt:variant>
        <vt:i4>4</vt:i4>
      </vt:variant>
      <vt:variant>
        <vt:lpwstr/>
      </vt:variant>
      <vt:variant>
        <vt:lpwstr>337,82,幻灯片 82</vt:lpwstr>
      </vt:variant>
      <vt:variant>
        <vt:i4>741306451</vt:i4>
      </vt:variant>
      <vt:variant>
        <vt:i4>-1</vt:i4>
      </vt:variant>
      <vt:variant>
        <vt:i4>8419</vt:i4>
      </vt:variant>
      <vt:variant>
        <vt:i4>4</vt:i4>
      </vt:variant>
      <vt:variant>
        <vt:lpwstr/>
      </vt:variant>
      <vt:variant>
        <vt:lpwstr>295,71,幻灯片 71</vt:lpwstr>
      </vt:variant>
      <vt:variant>
        <vt:i4>740323409</vt:i4>
      </vt:variant>
      <vt:variant>
        <vt:i4>-1</vt:i4>
      </vt:variant>
      <vt:variant>
        <vt:i4>8420</vt:i4>
      </vt:variant>
      <vt:variant>
        <vt:i4>4</vt:i4>
      </vt:variant>
      <vt:variant>
        <vt:lpwstr/>
      </vt:variant>
      <vt:variant>
        <vt:lpwstr>376,70,幻灯片 70</vt:lpwstr>
      </vt:variant>
      <vt:variant>
        <vt:i4>740651088</vt:i4>
      </vt:variant>
      <vt:variant>
        <vt:i4>-1</vt:i4>
      </vt:variant>
      <vt:variant>
        <vt:i4>8421</vt:i4>
      </vt:variant>
      <vt:variant>
        <vt:i4>4</vt:i4>
      </vt:variant>
      <vt:variant>
        <vt:lpwstr/>
      </vt:variant>
      <vt:variant>
        <vt:lpwstr>398,84,幻灯片 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概要设计</dc:subject>
  <dc:creator>Administrator</dc:creator>
  <cp:lastModifiedBy>Administrator</cp:lastModifiedBy>
  <cp:revision>23</cp:revision>
  <cp:lastPrinted>2005-11-08T23:40:00Z</cp:lastPrinted>
  <dcterms:created xsi:type="dcterms:W3CDTF">2014-03-08T03:31:00Z</dcterms:created>
  <dcterms:modified xsi:type="dcterms:W3CDTF">2014-03-08T13:04:00Z</dcterms:modified>
</cp:coreProperties>
</file>